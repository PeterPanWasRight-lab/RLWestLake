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3079A">
      <w:pPr>
        <w:spacing w:before="480" w:after="480" w:line="288" w:lineRule="auto"/>
        <w:ind w:left="0"/>
      </w:pPr>
      <w:r>
        <w:rPr>
          <w:rFonts w:ascii="Arial" w:hAnsi="Arial" w:eastAsia="等线" w:cs="Arial"/>
          <w:b/>
          <w:sz w:val="52"/>
        </w:rPr>
        <w:t>基于动态优化思想的离散系统的LQR最优控制推导</w:t>
      </w:r>
    </w:p>
    <w:p w14:paraId="172256BE">
      <w:pPr>
        <w:spacing w:before="380" w:after="140" w:line="288" w:lineRule="auto"/>
        <w:ind w:left="0"/>
        <w:jc w:val="left"/>
        <w:outlineLvl w:val="0"/>
      </w:pPr>
      <w:bookmarkStart w:id="0" w:name="heading_0"/>
      <w:r>
        <w:rPr>
          <w:rFonts w:ascii="Arial" w:hAnsi="Arial" w:eastAsia="等线" w:cs="Arial"/>
          <w:b/>
          <w:sz w:val="36"/>
        </w:rPr>
        <w:t>离散时间LQR问题的完整推导：从偏导到动态规划</w:t>
      </w:r>
      <w:bookmarkEnd w:id="0"/>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5B4999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c>
          <w:tcPr>
            <w:tcW w:w="8280" w:type="dxa"/>
            <w:tcBorders>
              <w:top w:val="nil"/>
              <w:left w:val="single" w:color="BBBFC4" w:sz="18" w:space="0"/>
              <w:bottom w:val="nil"/>
              <w:right w:val="nil"/>
            </w:tcBorders>
            <w:tcMar>
              <w:top w:w="60" w:type="dxa"/>
              <w:left w:w="120" w:type="dxa"/>
              <w:bottom w:w="30" w:type="dxa"/>
              <w:right w:w="120" w:type="dxa"/>
            </w:tcMar>
          </w:tcPr>
          <w:p w14:paraId="7F7693D9">
            <w:pPr>
              <w:spacing w:before="120" w:after="120" w:line="288" w:lineRule="auto"/>
              <w:ind w:left="0"/>
              <w:jc w:val="left"/>
            </w:pPr>
            <w:r>
              <w:rPr>
                <w:rFonts w:ascii="Arial" w:hAnsi="Arial" w:eastAsia="等线" w:cs="Arial"/>
                <w:color w:val="646A73"/>
                <w:sz w:val="22"/>
              </w:rPr>
              <w:t>看到复杂公式不要慌，思路很简单。求函数的极值，就是求偏导的问题</w:t>
            </w:r>
          </w:p>
        </w:tc>
      </w:tr>
    </w:tbl>
    <w:p w14:paraId="42C2DFD6">
      <w:pPr>
        <w:spacing w:before="320" w:after="120" w:line="288" w:lineRule="auto"/>
        <w:ind w:left="0"/>
        <w:jc w:val="left"/>
        <w:outlineLvl w:val="1"/>
      </w:pPr>
      <w:bookmarkStart w:id="1" w:name="heading_1"/>
      <w:r>
        <w:rPr>
          <w:rFonts w:ascii="Arial" w:hAnsi="Arial" w:eastAsia="等线" w:cs="Arial"/>
          <w:b/>
          <w:sz w:val="32"/>
        </w:rPr>
        <w:t>1. 问题设定</w:t>
      </w:r>
      <w:bookmarkEnd w:id="1"/>
    </w:p>
    <w:p w14:paraId="2D27C8EF">
      <w:pPr>
        <w:spacing w:before="120" w:after="120" w:line="288" w:lineRule="auto"/>
        <w:ind w:left="0"/>
        <w:jc w:val="left"/>
      </w:pPr>
      <w:r>
        <w:rPr>
          <w:rFonts w:ascii="Arial" w:hAnsi="Arial" w:eastAsia="等线" w:cs="Arial"/>
          <w:sz w:val="22"/>
        </w:rPr>
        <w:t>考虑离散时间线性系统：</w:t>
      </w:r>
    </w:p>
    <w:p w14:paraId="137C1222">
      <w:pPr>
        <w:spacing w:before="120" w:after="120" w:line="288" w:lineRule="auto"/>
        <w:ind w:left="0"/>
        <w:jc w:val="left"/>
      </w:pPr>
      <m:oMathPara>
        <m:oMathParaPr>
          <m:jc m:val="left"/>
        </m:oMathParaPr>
        <m:oMath>
          <m:sSub>
            <m:sSubPr/>
            <m:e>
              <m:r>
                <m:rPr/>
                <w:rPr>
                  <w:rFonts w:ascii="Cambria Math" w:hAnsi="Cambria Math"/>
                </w:rPr>
                <m:t>x</m:t>
              </m:r>
            </m:e>
            <m:sub>
              <m:r>
                <m:rPr/>
                <w:rPr>
                  <w:rFonts w:ascii="Cambria Math" w:hAnsi="Cambria Math"/>
                </w:rPr>
                <m:t>[k+1]</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+B</m:t>
          </m:r>
          <m:sSub>
            <m:sSubPr/>
            <m:e>
              <m:r>
                <m:rPr/>
                <w:rPr>
                  <w:rFonts w:ascii="Cambria Math" w:hAnsi="Cambria Math"/>
                </w:rPr>
                <m:t>u</m:t>
              </m:r>
            </m:e>
            <m:sub>
              <m:r>
                <m:rPr/>
                <w:rPr>
                  <w:rFonts w:ascii="Cambria Math" w:hAnsi="Cambria Math"/>
                </w:rPr>
                <m:t>[k]</m:t>
              </m:r>
            </m:sub>
          </m:sSub>
          <m:r>
            <m:rPr/>
            <w:rPr>
              <w:rFonts w:ascii="Cambria Math" w:hAnsi="Cambria Math"/>
            </w:rPr>
            <m:t>,k=1,2,…,N−1</m:t>
          </m:r>
        </m:oMath>
      </m:oMathPara>
    </w:p>
    <w:p w14:paraId="6AA43D4D">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x</m:t>
            </m:r>
          </m:e>
          <m:sub>
            <m:r>
              <m:rPr/>
              <w:rPr>
                <w:rFonts w:ascii="Cambria Math" w:hAnsi="Cambria Math"/>
              </w:rPr>
              <m:t>[k]</m:t>
            </m:r>
          </m:sub>
        </m:sSub>
        <m:r>
          <m:rPr/>
          <w:rPr>
            <w:rFonts w:ascii="Cambria Math" w:hAnsi="Cambria Math"/>
          </w:rPr>
          <m:t>∈</m:t>
        </m:r>
        <m:sSup>
          <m:sSupPr/>
          <m:e>
            <m:r>
              <m:rPr>
                <m:sty m:val="p"/>
                <m:scr m:val="double-struck"/>
              </m:rPr>
              <w:rPr>
                <w:rFonts w:ascii="Cambria Math" w:hAnsi="Cambria Math"/>
              </w:rPr>
              <m:t>ℝ</m:t>
            </m:r>
          </m:e>
          <m:sup>
            <m:r>
              <m:rPr/>
              <w:rPr>
                <w:rFonts w:ascii="Cambria Math" w:hAnsi="Cambria Math"/>
              </w:rPr>
              <m:t>n</m:t>
            </m:r>
          </m:sup>
        </m:sSup>
      </m:oMath>
      <w:r>
        <w:rPr>
          <w:rFonts w:ascii="Arial" w:hAnsi="Arial" w:eastAsia="等线" w:cs="Arial"/>
          <w:sz w:val="22"/>
        </w:rPr>
        <w:t xml:space="preserve"> 为状态向量，</w:t>
      </w:r>
      <m:oMath>
        <m:sSub>
          <m:sSubPr/>
          <m:e>
            <m:r>
              <m:rPr/>
              <w:rPr>
                <w:rFonts w:ascii="Cambria Math" w:hAnsi="Cambria Math"/>
              </w:rPr>
              <m:t>u</m:t>
            </m:r>
          </m:e>
          <m:sub>
            <m:r>
              <m:rPr/>
              <w:rPr>
                <w:rFonts w:ascii="Cambria Math" w:hAnsi="Cambria Math"/>
              </w:rPr>
              <m:t>[k]</m:t>
            </m:r>
          </m:sub>
        </m:sSub>
        <m:r>
          <m:rPr/>
          <w:rPr>
            <w:rFonts w:ascii="Cambria Math" w:hAnsi="Cambria Math"/>
          </w:rPr>
          <m:t>∈</m:t>
        </m:r>
        <m:sSup>
          <m:sSupPr/>
          <m:e>
            <m:r>
              <m:rPr>
                <m:sty m:val="p"/>
                <m:scr m:val="double-struck"/>
              </m:rPr>
              <w:rPr>
                <w:rFonts w:ascii="Cambria Math" w:hAnsi="Cambria Math"/>
              </w:rPr>
              <m:t>ℝ</m:t>
            </m:r>
          </m:e>
          <m:sup>
            <m:r>
              <m:rPr/>
              <w:rPr>
                <w:rFonts w:ascii="Cambria Math" w:hAnsi="Cambria Math"/>
              </w:rPr>
              <m:t>m</m:t>
            </m:r>
          </m:sup>
        </m:sSup>
      </m:oMath>
      <w:r>
        <w:rPr>
          <w:rFonts w:ascii="Arial" w:hAnsi="Arial" w:eastAsia="等线" w:cs="Arial"/>
          <w:sz w:val="22"/>
        </w:rPr>
        <w:t xml:space="preserve"> 为控制输入向量，初始状态 </w:t>
      </w:r>
      <m:oMath>
        <m:sSub>
          <m:sSubPr/>
          <m:e>
            <m:r>
              <m:rPr/>
              <w:rPr>
                <w:rFonts w:ascii="Cambria Math" w:hAnsi="Cambria Math"/>
              </w:rPr>
              <m:t>x</m:t>
            </m:r>
          </m:e>
          <m:sub>
            <m:r>
              <m:rPr/>
              <w:rPr>
                <w:rFonts w:ascii="Cambria Math" w:hAnsi="Cambria Math"/>
              </w:rPr>
              <m:t>[1]</m:t>
            </m:r>
          </m:sub>
        </m:sSub>
      </m:oMath>
      <w:r>
        <w:rPr>
          <w:rFonts w:ascii="Arial" w:hAnsi="Arial" w:eastAsia="等线" w:cs="Arial"/>
          <w:sz w:val="22"/>
        </w:rPr>
        <w:t xml:space="preserve"> 给定。</w:t>
      </w:r>
    </w:p>
    <w:p w14:paraId="295F6623">
      <w:pPr>
        <w:spacing w:before="120" w:after="120" w:line="288" w:lineRule="auto"/>
        <w:ind w:left="0"/>
        <w:jc w:val="left"/>
      </w:pPr>
      <w:r>
        <w:rPr>
          <w:rFonts w:ascii="Arial" w:hAnsi="Arial" w:eastAsia="等线" w:cs="Arial"/>
          <w:sz w:val="22"/>
        </w:rPr>
        <w:t xml:space="preserve">有限时域代价函数（取 </w:t>
      </w:r>
      <m:oMath>
        <m:r>
          <m:rPr/>
          <w:rPr>
            <w:rFonts w:ascii="Cambria Math" w:hAnsi="Cambria Math"/>
          </w:rPr>
          <m:t>N=3</m:t>
        </m:r>
      </m:oMath>
      <w:r>
        <w:rPr>
          <w:rFonts w:ascii="Arial" w:hAnsi="Arial" w:eastAsia="等线" w:cs="Arial"/>
          <w:sz w:val="22"/>
        </w:rPr>
        <w:t xml:space="preserve"> 为例）：</w:t>
      </w:r>
    </w:p>
    <w:p w14:paraId="6C63D906">
      <w:pPr>
        <w:spacing w:before="120" w:after="120" w:line="288" w:lineRule="auto"/>
        <w:ind w:left="0"/>
        <w:jc w:val="left"/>
      </w:pPr>
      <m:oMathPara>
        <m:oMathParaPr>
          <m:jc m:val="left"/>
        </m:oMathParaPr>
        <m:oMath>
          <m:r>
            <m:rPr/>
            <w:rPr>
              <w:rFonts w:ascii="Cambria Math" w:hAnsi="Cambria Math"/>
            </w:rPr>
            <m:t>J=</m:t>
          </m:r>
          <m:sSubSup>
            <m:sSubSupPr/>
            <m:e>
              <m:r>
                <m:rPr/>
                <w:rPr>
                  <w:rFonts w:ascii="Cambria Math" w:hAnsi="Cambria Math"/>
                </w:rPr>
                <m:t>x</m:t>
              </m:r>
            </m:e>
            <m:sub>
              <m:r>
                <m:rPr/>
                <w:rPr>
                  <w:rFonts w:ascii="Cambria Math" w:hAnsi="Cambria Math"/>
                </w:rPr>
                <m:t>[3]</m:t>
              </m:r>
            </m:sub>
            <m:sup>
              <m:r>
                <m:rPr/>
                <w:rPr>
                  <w:rFonts w:ascii="Cambria Math" w:hAnsi="Cambria Math"/>
                </w:rPr>
                <m:t>T</m:t>
              </m:r>
            </m:sup>
          </m:sSubSup>
          <m:sSub>
            <m:sSubPr/>
            <m:e>
              <m:r>
                <m:rPr/>
                <w:rPr>
                  <w:rFonts w:ascii="Cambria Math" w:hAnsi="Cambria Math"/>
                </w:rPr>
                <m:t>Q</m:t>
              </m:r>
            </m:e>
            <m:sub>
              <m:r>
                <m:rPr/>
                <w:rPr>
                  <w:rFonts w:ascii="Cambria Math" w:hAnsi="Cambria Math"/>
                </w:rPr>
                <m:t>N</m:t>
              </m:r>
            </m:sub>
          </m:sSub>
          <m:sSub>
            <m:sSubPr/>
            <m:e>
              <m:r>
                <m:rPr/>
                <w:rPr>
                  <w:rFonts w:ascii="Cambria Math" w:hAnsi="Cambria Math"/>
                </w:rPr>
                <m:t>x</m:t>
              </m:r>
            </m:e>
            <m:sub>
              <m:r>
                <m:rPr/>
                <w:rPr>
                  <w:rFonts w:ascii="Cambria Math" w:hAnsi="Cambria Math"/>
                </w:rPr>
                <m:t>[3]</m:t>
              </m:r>
            </m:sub>
          </m:sSub>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[2]</m:t>
              </m:r>
            </m:sub>
          </m:sSub>
          <m:r>
            <m:rPr/>
            <w:rPr>
              <w:rFonts w:ascii="Cambria Math" w:hAnsi="Cambria Math"/>
            </w:rPr>
            <m:t>+</m:t>
          </m:r>
          <m:sSubSup>
            <m:sSubSupPr/>
            <m:e>
              <m:r>
                <m:rPr/>
                <w:rPr>
                  <w:rFonts w:ascii="Cambria Math" w:hAnsi="Cambria Math"/>
                </w:rPr>
                <m:t>u</m:t>
              </m:r>
            </m:e>
            <m:sub>
              <m:r>
                <m:rPr/>
                <w:rPr>
                  <w:rFonts w:ascii="Cambria Math" w:hAnsi="Cambria Math"/>
                </w:rPr>
                <m:t>[2]</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[2]</m:t>
              </m:r>
            </m:sub>
          </m:sSub>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[1]</m:t>
              </m:r>
            </m:sub>
          </m:sSub>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[1]</m:t>
              </m:r>
            </m:sub>
          </m:sSub>
        </m:oMath>
      </m:oMathPara>
    </w:p>
    <w:p w14:paraId="36A476F8">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Q</m:t>
            </m:r>
          </m:e>
          <m:sub>
            <m:r>
              <m:rPr/>
              <w:rPr>
                <w:rFonts w:ascii="Cambria Math" w:hAnsi="Cambria Math"/>
              </w:rPr>
              <m:t>N</m:t>
            </m:r>
          </m:sub>
        </m:sSub>
        <m:r>
          <m:rPr/>
          <w:rPr>
            <w:rFonts w:ascii="Cambria Math" w:hAnsi="Cambria Math"/>
          </w:rPr>
          <m:t>,Q⪰0</m:t>
        </m:r>
      </m:oMath>
      <w:r>
        <w:rPr>
          <w:rFonts w:ascii="Arial" w:hAnsi="Arial" w:eastAsia="等线" w:cs="Arial"/>
          <w:sz w:val="22"/>
        </w:rPr>
        <w:t xml:space="preserve"> 为状态权重矩阵（对称半正定），</w:t>
      </w:r>
      <m:oMath>
        <m:r>
          <m:rPr/>
          <w:rPr>
            <w:rFonts w:ascii="Cambria Math" w:hAnsi="Cambria Math"/>
          </w:rPr>
          <m:t>R≻0</m:t>
        </m:r>
      </m:oMath>
      <w:r>
        <w:rPr>
          <w:rFonts w:ascii="Arial" w:hAnsi="Arial" w:eastAsia="等线" w:cs="Arial"/>
          <w:sz w:val="22"/>
        </w:rPr>
        <w:t xml:space="preserve"> 为控制权重矩阵（对称正定）。</w:t>
      </w:r>
    </w:p>
    <w:p w14:paraId="1B4D8D16">
      <w:pPr>
        <w:spacing w:before="320" w:after="120" w:line="288" w:lineRule="auto"/>
        <w:ind w:left="0"/>
        <w:jc w:val="left"/>
        <w:outlineLvl w:val="1"/>
      </w:pPr>
      <w:bookmarkStart w:id="2" w:name="heading_2"/>
      <w:r>
        <w:rPr>
          <w:rFonts w:ascii="Arial" w:hAnsi="Arial" w:eastAsia="等线" w:cs="Arial"/>
          <w:b/>
          <w:sz w:val="32"/>
        </w:rPr>
        <w:t xml:space="preserve">2. 逆向优化：先优化 </w:t>
      </w:r>
      <m:oMath>
        <m:sSub>
          <m:sSubPr/>
          <m:e>
            <m:r>
              <m:rPr/>
              <w:rPr>
                <w:rFonts w:ascii="Cambria Math" w:hAnsi="Cambria Math"/>
              </w:rPr>
              <m:t>u</m:t>
            </m:r>
          </m:e>
          <m:sub>
            <m:r>
              <m:rPr/>
              <w:rPr>
                <w:rFonts w:ascii="Cambria Math" w:hAnsi="Cambria Math"/>
              </w:rPr>
              <m:t>[2]</m:t>
            </m:r>
          </m:sub>
        </m:sSub>
      </m:oMath>
      <w:bookmarkEnd w:id="2"/>
    </w:p>
    <w:p w14:paraId="39B780E5">
      <w:pPr>
        <w:spacing w:before="300" w:after="120" w:line="288" w:lineRule="auto"/>
        <w:ind w:left="0"/>
        <w:jc w:val="left"/>
        <w:outlineLvl w:val="2"/>
      </w:pPr>
      <w:bookmarkStart w:id="3" w:name="heading_3"/>
      <w:r>
        <w:rPr>
          <w:rFonts w:ascii="Arial" w:hAnsi="Arial" w:eastAsia="等线" w:cs="Arial"/>
          <w:b/>
          <w:sz w:val="30"/>
        </w:rPr>
        <w:t xml:space="preserve">2.1 分离与 </w:t>
      </w:r>
      <m:oMath>
        <m:sSub>
          <m:sSubPr/>
          <m:e>
            <m:r>
              <m:rPr/>
              <w:rPr>
                <w:rFonts w:ascii="Cambria Math" w:hAnsi="Cambria Math"/>
              </w:rPr>
              <m:t>u</m:t>
            </m:r>
          </m:e>
          <m:sub>
            <m:r>
              <m:rPr/>
              <w:rPr>
                <w:rFonts w:ascii="Cambria Math" w:hAnsi="Cambria Math"/>
              </w:rPr>
              <m:t>[2]</m:t>
            </m:r>
          </m:sub>
        </m:sSub>
      </m:oMath>
      <w:r>
        <w:rPr>
          <w:rFonts w:ascii="Arial" w:hAnsi="Arial" w:eastAsia="等线" w:cs="Arial"/>
          <w:b/>
          <w:sz w:val="30"/>
        </w:rPr>
        <w:t xml:space="preserve"> 相关的项</w:t>
      </w:r>
      <w:bookmarkEnd w:id="3"/>
    </w:p>
    <w:p w14:paraId="665537FF">
      <w:pPr>
        <w:spacing w:before="120" w:after="120" w:line="288" w:lineRule="auto"/>
        <w:ind w:left="0"/>
        <w:jc w:val="left"/>
      </w:pPr>
      <w:r>
        <w:rPr>
          <w:rFonts w:ascii="Arial" w:hAnsi="Arial" w:eastAsia="等线" w:cs="Arial"/>
          <w:sz w:val="22"/>
        </w:rPr>
        <w:t>将代价函数重写为：</w:t>
      </w:r>
    </w:p>
    <w:p w14:paraId="13A03317">
      <w:pPr>
        <w:spacing w:before="120" w:after="120" w:line="288" w:lineRule="auto"/>
        <w:ind w:left="0"/>
        <w:jc w:val="left"/>
      </w:pPr>
      <m:oMathPara>
        <m:oMathParaPr>
          <m:jc m:val="left"/>
        </m:oMathParaPr>
        <m:oMath>
          <m:r>
            <m:rPr/>
            <w:rPr>
              <w:rFonts w:ascii="Cambria Math" w:hAnsi="Cambria Math"/>
            </w:rPr>
            <m:t>J=</m:t>
          </m:r>
          <m:limLow>
            <m:limLowPr/>
            <m:e>
              <m:limLow>
                <m:limLowPr/>
                <m:e>
                  <m:sSubSup>
                    <m:sSubSupPr/>
                    <m:e>
                      <m:r>
                        <m:rPr/>
                        <w:rPr>
                          <w:rFonts w:ascii="Cambria Math" w:hAnsi="Cambria Math"/>
                        </w:rPr>
                        <m:t>x</m:t>
                      </m:r>
                    </m:e>
                    <m:sub>
                      <m:r>
                        <m:rPr/>
                        <w:rPr>
                          <w:rFonts w:ascii="Cambria Math" w:hAnsi="Cambria Math"/>
                        </w:rPr>
                        <m:t>[3]</m:t>
                      </m:r>
                    </m:sub>
                    <m:sup>
                      <m:r>
                        <m:rPr/>
                        <w:rPr>
                          <w:rFonts w:ascii="Cambria Math" w:hAnsi="Cambria Math"/>
                        </w:rPr>
                        <m:t>T</m:t>
                      </m:r>
                    </m:sup>
                  </m:sSubSup>
                  <m:sSub>
                    <m:sSubPr/>
                    <m:e>
                      <m:r>
                        <m:rPr/>
                        <w:rPr>
                          <w:rFonts w:ascii="Cambria Math" w:hAnsi="Cambria Math"/>
                        </w:rPr>
                        <m:t>Q</m:t>
                      </m:r>
                    </m:e>
                    <m:sub>
                      <m:r>
                        <m:rPr/>
                        <w:rPr>
                          <w:rFonts w:ascii="Cambria Math" w:hAnsi="Cambria Math"/>
                        </w:rPr>
                        <m:t>N</m:t>
                      </m:r>
                    </m:sub>
                  </m:sSub>
                  <m:sSub>
                    <m:sSubPr/>
                    <m:e>
                      <m:r>
                        <m:rPr/>
                        <w:rPr>
                          <w:rFonts w:ascii="Cambria Math" w:hAnsi="Cambria Math"/>
                        </w:rPr>
                        <m:t>x</m:t>
                      </m:r>
                    </m:e>
                    <m:sub>
                      <m:r>
                        <m:rPr/>
                        <w:rPr>
                          <w:rFonts w:ascii="Cambria Math" w:hAnsi="Cambria Math"/>
                        </w:rPr>
                        <m:t>[3]</m:t>
                      </m:r>
                    </m:sub>
                  </m:sSub>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[2]</m:t>
                      </m:r>
                    </m:sub>
                  </m:sSub>
                  <m:r>
                    <m:rPr/>
                    <w:rPr>
                      <w:rFonts w:ascii="Cambria Math" w:hAnsi="Cambria Math"/>
                    </w:rPr>
                    <m:t>+</m:t>
                  </m:r>
                  <m:sSubSup>
                    <m:sSubSupPr/>
                    <m:e>
                      <m:r>
                        <m:rPr/>
                        <w:rPr>
                          <w:rFonts w:ascii="Cambria Math" w:hAnsi="Cambria Math"/>
                        </w:rPr>
                        <m:t>u</m:t>
                      </m:r>
                    </m:e>
                    <m:sub>
                      <m:r>
                        <m:rPr/>
                        <w:rPr>
                          <w:rFonts w:ascii="Cambria Math" w:hAnsi="Cambria Math"/>
                        </w:rPr>
                        <m:t>[2]</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[2]</m:t>
                      </m:r>
                    </m:sub>
                  </m:sSub>
                </m:e>
                <m:lim>
                  <m:r>
                    <m:rPr/>
                    <w:rPr>
                      <w:rFonts w:ascii="Cambria Math" w:hAnsi="Cambria Math"/>
                    </w:rPr>
                    <m:t>⏟</m:t>
                  </m:r>
                </m:lim>
              </m:limLow>
            </m:e>
            <m:lim>
              <m:sSub>
                <m:sSubPr/>
                <m:e>
                  <m:r>
                    <m:rPr/>
                    <w:rPr>
                      <w:rFonts w:ascii="Cambria Math" w:hAnsi="Cambria Math"/>
                    </w:rPr>
                    <m:t>J</m:t>
                  </m:r>
                </m:e>
                <m:sub>
                  <m:r>
                    <m:rPr/>
                    <w:rPr>
                      <w:rFonts w:ascii="Cambria Math" w:hAnsi="Cambria Math"/>
                    </w:rPr>
                    <m:t>2</m:t>
                  </m:r>
                </m:sub>
              </m:sSub>
            </m:lim>
          </m:limLow>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[1]</m:t>
              </m:r>
            </m:sub>
          </m:sSub>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[1]</m:t>
              </m:r>
            </m:sub>
          </m:sSub>
        </m:oMath>
      </m:oMathPara>
    </w:p>
    <w:p w14:paraId="45A289CA">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J</m:t>
            </m:r>
          </m:e>
          <m:sub>
            <m:r>
              <m:rPr/>
              <w:rPr>
                <w:rFonts w:ascii="Cambria Math" w:hAnsi="Cambria Math"/>
              </w:rPr>
              <m:t>2</m:t>
            </m:r>
          </m:sub>
        </m:sSub>
      </m:oMath>
      <w:r>
        <w:rPr>
          <w:rFonts w:ascii="Arial" w:hAnsi="Arial" w:eastAsia="等线" w:cs="Arial"/>
          <w:sz w:val="22"/>
        </w:rPr>
        <w:t xml:space="preserve"> 包含所有与 </w:t>
      </w:r>
      <m:oMath>
        <m:sSub>
          <m:sSubPr/>
          <m:e>
            <m:r>
              <m:rPr/>
              <w:rPr>
                <w:rFonts w:ascii="Cambria Math" w:hAnsi="Cambria Math"/>
              </w:rPr>
              <m:t>u</m:t>
            </m:r>
          </m:e>
          <m:sub>
            <m:r>
              <m:rPr/>
              <w:rPr>
                <w:rFonts w:ascii="Cambria Math" w:hAnsi="Cambria Math"/>
              </w:rPr>
              <m:t>[2]</m:t>
            </m:r>
          </m:sub>
        </m:sSub>
      </m:oMath>
      <w:r>
        <w:rPr>
          <w:rFonts w:ascii="Arial" w:hAnsi="Arial" w:eastAsia="等线" w:cs="Arial"/>
          <w:sz w:val="22"/>
        </w:rPr>
        <w:t xml:space="preserve"> 相关的项（注意 </w:t>
      </w:r>
      <m:oMath>
        <m:sSub>
          <m:sSubPr/>
          <m:e>
            <m:r>
              <m:rPr/>
              <w:rPr>
                <w:rFonts w:ascii="Cambria Math" w:hAnsi="Cambria Math"/>
              </w:rPr>
              <m:t>x</m:t>
            </m:r>
          </m:e>
          <m:sub>
            <m:r>
              <m:rPr/>
              <w:rPr>
                <w:rFonts w:ascii="Cambria Math" w:hAnsi="Cambria Math"/>
              </w:rPr>
              <m:t>[3]</m:t>
            </m:r>
          </m:sub>
        </m:sSub>
      </m:oMath>
      <w:r>
        <w:rPr>
          <w:rFonts w:ascii="Arial" w:hAnsi="Arial" w:eastAsia="等线" w:cs="Arial"/>
          <w:sz w:val="22"/>
        </w:rPr>
        <w:t xml:space="preserve"> 依赖于 </w:t>
      </w:r>
      <m:oMath>
        <m:sSub>
          <m:sSubPr/>
          <m:e>
            <m:r>
              <m:rPr/>
              <w:rPr>
                <w:rFonts w:ascii="Cambria Math" w:hAnsi="Cambria Math"/>
              </w:rPr>
              <m:t>u</m:t>
            </m:r>
          </m:e>
          <m:sub>
            <m:r>
              <m:rPr/>
              <w:rPr>
                <w:rFonts w:ascii="Cambria Math" w:hAnsi="Cambria Math"/>
              </w:rPr>
              <m:t>[2]</m:t>
            </m:r>
          </m:sub>
        </m:sSub>
      </m:oMath>
      <w:r>
        <w:rPr>
          <w:rFonts w:ascii="Arial" w:hAnsi="Arial" w:eastAsia="等线" w:cs="Arial"/>
          <w:sz w:val="22"/>
        </w:rPr>
        <w:t>）。</w:t>
      </w:r>
    </w:p>
    <w:p w14:paraId="4463EF28">
      <w:pPr>
        <w:spacing w:before="120" w:after="120" w:line="288" w:lineRule="auto"/>
        <w:ind w:left="0"/>
        <w:jc w:val="left"/>
      </w:pPr>
      <w:r>
        <w:rPr>
          <w:rFonts w:ascii="Arial" w:hAnsi="Arial" w:eastAsia="等线" w:cs="Arial"/>
          <w:sz w:val="22"/>
        </w:rPr>
        <w:t xml:space="preserve">将状态方程 </w:t>
      </w:r>
      <m:oMath>
        <m:sSub>
          <m:sSubPr/>
          <m:e>
            <m:r>
              <m:rPr/>
              <w:rPr>
                <w:rFonts w:ascii="Cambria Math" w:hAnsi="Cambria Math"/>
              </w:rPr>
              <m:t>x</m:t>
            </m:r>
          </m:e>
          <m:sub>
            <m:r>
              <m:rPr/>
              <w:rPr>
                <w:rFonts w:ascii="Cambria Math" w:hAnsi="Cambria Math"/>
              </w:rPr>
              <m:t>[3]</m:t>
            </m:r>
          </m:sub>
        </m:sSub>
        <m:r>
          <m:rPr/>
          <w:rPr>
            <w:rFonts w:ascii="Cambria Math" w:hAnsi="Cambria Math"/>
          </w:rPr>
          <m:t>=A</m:t>
        </m:r>
        <m:sSub>
          <m:sSubPr/>
          <m:e>
            <m:r>
              <m:rPr/>
              <w:rPr>
                <w:rFonts w:ascii="Cambria Math" w:hAnsi="Cambria Math"/>
              </w:rPr>
              <m:t>x</m:t>
            </m:r>
          </m:e>
          <m:sub>
            <m:r>
              <m:rPr/>
              <w:rPr>
                <w:rFonts w:ascii="Cambria Math" w:hAnsi="Cambria Math"/>
              </w:rPr>
              <m:t>[2]</m:t>
            </m:r>
          </m:sub>
        </m:sSub>
        <m:r>
          <m:rPr/>
          <w:rPr>
            <w:rFonts w:ascii="Cambria Math" w:hAnsi="Cambria Math"/>
          </w:rPr>
          <m:t>+B</m:t>
        </m:r>
        <m:sSub>
          <m:sSubPr/>
          <m:e>
            <m:r>
              <m:rPr/>
              <w:rPr>
                <w:rFonts w:ascii="Cambria Math" w:hAnsi="Cambria Math"/>
              </w:rPr>
              <m:t>u</m:t>
            </m:r>
          </m:e>
          <m:sub>
            <m:r>
              <m:rPr/>
              <w:rPr>
                <w:rFonts w:ascii="Cambria Math" w:hAnsi="Cambria Math"/>
              </w:rPr>
              <m:t>[2]</m:t>
            </m:r>
          </m:sub>
        </m:sSub>
      </m:oMath>
      <w:r>
        <w:rPr>
          <w:rFonts w:ascii="Arial" w:hAnsi="Arial" w:eastAsia="等线" w:cs="Arial"/>
          <w:sz w:val="22"/>
        </w:rPr>
        <w:t xml:space="preserve"> 代入 </w:t>
      </w:r>
      <m:oMath>
        <m:sSub>
          <m:sSubPr/>
          <m:e>
            <m:r>
              <m:rPr/>
              <w:rPr>
                <w:rFonts w:ascii="Cambria Math" w:hAnsi="Cambria Math"/>
              </w:rPr>
              <m:t>J</m:t>
            </m:r>
          </m:e>
          <m:sub>
            <m:r>
              <m:rPr/>
              <w:rPr>
                <w:rFonts w:ascii="Cambria Math" w:hAnsi="Cambria Math"/>
              </w:rPr>
              <m:t>2</m:t>
            </m:r>
          </m:sub>
        </m:sSub>
      </m:oMath>
      <w:r>
        <w:rPr>
          <w:rFonts w:ascii="Arial" w:hAnsi="Arial" w:eastAsia="等线" w:cs="Arial"/>
          <w:sz w:val="22"/>
        </w:rPr>
        <w:t>：</w:t>
      </w:r>
    </w:p>
    <w:p w14:paraId="4249CDDE">
      <w:pPr>
        <w:spacing w:before="120" w:after="120" w:line="288" w:lineRule="auto"/>
        <w:ind w:left="0"/>
        <w:jc w:val="left"/>
      </w:pPr>
      <m:oMathPara>
        <m:oMathParaPr>
          <m:jc m:val="left"/>
        </m:oMathParaPr>
        <m:oMath>
          <m:m>
            <m:mPr>
              <m:mcs>
                <m:mc>
                  <m:mcPr>
                    <m:count m:val="2"/>
                    <m:mcJc m:val="center"/>
                  </m:mcPr>
                </m:mc>
              </m:mcs>
              <m:plcHide m:val="1"/>
            </m:mPr>
            <m:mr>
              <m:e>
                <m:sSub>
                  <m:sSubPr/>
                  <m:e>
                    <m:r>
                      <m:rPr/>
                      <w:rPr>
                        <w:rFonts w:ascii="Cambria Math" w:hAnsi="Cambria Math"/>
                      </w:rPr>
                      <m:t>J</m:t>
                    </m:r>
                  </m:e>
                  <m:sub>
                    <m:r>
                      <m:rPr/>
                      <w:rPr>
                        <w:rFonts w:ascii="Cambria Math" w:hAnsi="Cambria Math"/>
                      </w:rPr>
                      <m:t>2</m:t>
                    </m:r>
                  </m:sub>
                </m:sSub>
              </m:e>
              <m:e>
                <m:r>
                  <m:rPr/>
                  <w:rPr>
                    <w:rFonts w:ascii="Cambria Math" w:hAnsi="Cambria Math"/>
                  </w:rPr>
                  <m:t>=(A</m:t>
                </m:r>
                <m:sSub>
                  <m:sSubPr/>
                  <m:e>
                    <m:r>
                      <m:rPr/>
                      <w:rPr>
                        <w:rFonts w:ascii="Cambria Math" w:hAnsi="Cambria Math"/>
                      </w:rPr>
                      <m:t>x</m:t>
                    </m:r>
                  </m:e>
                  <m:sub>
                    <m:r>
                      <m:rPr/>
                      <w:rPr>
                        <w:rFonts w:ascii="Cambria Math" w:hAnsi="Cambria Math"/>
                      </w:rPr>
                      <m:t>[2]</m:t>
                    </m:r>
                  </m:sub>
                </m:sSub>
                <m:r>
                  <m:rPr/>
                  <w:rPr>
                    <w:rFonts w:ascii="Cambria Math" w:hAnsi="Cambria Math"/>
                  </w:rPr>
                  <m:t>+B</m:t>
                </m:r>
                <m:sSub>
                  <m:sSubPr/>
                  <m:e>
                    <m:r>
                      <m:rPr/>
                      <w:rPr>
                        <w:rFonts w:ascii="Cambria Math" w:hAnsi="Cambria Math"/>
                      </w:rPr>
                      <m:t>u</m:t>
                    </m:r>
                  </m:e>
                  <m:sub>
                    <m:r>
                      <m:rPr/>
                      <w:rPr>
                        <w:rFonts w:ascii="Cambria Math" w:hAnsi="Cambria Math"/>
                      </w:rPr>
                      <m:t>[2]</m:t>
                    </m:r>
                  </m:sub>
                </m:sSub>
                <m:sSup>
                  <m:sSupPr/>
                  <m:e>
                    <m:r>
                      <m:rPr/>
                      <w:rPr>
                        <w:rFonts w:ascii="Cambria Math" w:hAnsi="Cambria Math"/>
                      </w:rPr>
                      <m:t>)</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b>
                  <m:sSubPr/>
                  <m:e>
                    <m:r>
                      <m:rPr/>
                      <w:rPr>
                        <w:rFonts w:ascii="Cambria Math" w:hAnsi="Cambria Math"/>
                      </w:rPr>
                      <m:t>x</m:t>
                    </m:r>
                  </m:e>
                  <m:sub>
                    <m:r>
                      <m:rPr/>
                      <w:rPr>
                        <w:rFonts w:ascii="Cambria Math" w:hAnsi="Cambria Math"/>
                      </w:rPr>
                      <m:t>[2]</m:t>
                    </m:r>
                  </m:sub>
                </m:sSub>
                <m:r>
                  <m:rPr/>
                  <w:rPr>
                    <w:rFonts w:ascii="Cambria Math" w:hAnsi="Cambria Math"/>
                  </w:rPr>
                  <m:t>+B</m:t>
                </m:r>
                <m:sSub>
                  <m:sSubPr/>
                  <m:e>
                    <m:r>
                      <m:rPr/>
                      <w:rPr>
                        <w:rFonts w:ascii="Cambria Math" w:hAnsi="Cambria Math"/>
                      </w:rPr>
                      <m:t>u</m:t>
                    </m:r>
                  </m:e>
                  <m:sub>
                    <m:r>
                      <m:rPr/>
                      <w:rPr>
                        <w:rFonts w:ascii="Cambria Math" w:hAnsi="Cambria Math"/>
                      </w:rPr>
                      <m:t>[[2]</m:t>
                    </m:r>
                  </m:sub>
                </m:sSub>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[2]</m:t>
                    </m:r>
                  </m:sub>
                </m:sSub>
                <m:r>
                  <m:rPr/>
                  <w:rPr>
                    <w:rFonts w:ascii="Cambria Math" w:hAnsi="Cambria Math"/>
                  </w:rPr>
                  <m:t>+</m:t>
                </m:r>
                <m:sSubSup>
                  <m:sSubSupPr/>
                  <m:e>
                    <m:r>
                      <m:rPr/>
                      <w:rPr>
                        <w:rFonts w:ascii="Cambria Math" w:hAnsi="Cambria Math"/>
                      </w:rPr>
                      <m:t>u</m:t>
                    </m:r>
                  </m:e>
                  <m:sub>
                    <m:r>
                      <m:rPr/>
                      <w:rPr>
                        <w:rFonts w:ascii="Cambria Math" w:hAnsi="Cambria Math"/>
                      </w:rPr>
                      <m:t>[2]</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[2]</m:t>
                    </m:r>
                  </m:sub>
                </m:sSub>
              </m:e>
            </m:mr>
            <m:mr>
              <m:e/>
              <m:e>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b>
                  <m:sSubPr/>
                  <m:e>
                    <m:r>
                      <m:rPr/>
                      <w:rPr>
                        <w:rFonts w:ascii="Cambria Math" w:hAnsi="Cambria Math"/>
                      </w:rPr>
                      <m:t>x</m:t>
                    </m:r>
                  </m:e>
                  <m:sub>
                    <m:r>
                      <m:rPr/>
                      <w:rPr>
                        <w:rFonts w:ascii="Cambria Math" w:hAnsi="Cambria Math"/>
                      </w:rPr>
                      <m:t>[2]</m:t>
                    </m:r>
                  </m:sub>
                </m:sSub>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u</m:t>
                    </m:r>
                  </m:e>
                  <m:sub>
                    <m:r>
                      <m:rPr/>
                      <w:rPr>
                        <w:rFonts w:ascii="Cambria Math" w:hAnsi="Cambria Math"/>
                      </w:rPr>
                      <m:t>[2]</m:t>
                    </m:r>
                  </m:sub>
                </m:sSub>
                <m:r>
                  <m:rPr/>
                  <w:rPr>
                    <w:rFonts w:ascii="Cambria Math" w:hAnsi="Cambria Math"/>
                  </w:rPr>
                  <m:t>+</m:t>
                </m:r>
                <m:sSubSup>
                  <m:sSubSupPr/>
                  <m:e>
                    <m:r>
                      <m:rPr/>
                      <w:rPr>
                        <w:rFonts w:ascii="Cambria Math" w:hAnsi="Cambria Math"/>
                      </w:rPr>
                      <m:t>u</m:t>
                    </m:r>
                  </m:e>
                  <m:sub>
                    <m:r>
                      <m:rPr/>
                      <w:rPr>
                        <w:rFonts w:ascii="Cambria Math" w:hAnsi="Cambria Math"/>
                      </w:rPr>
                      <m:t>[2]</m:t>
                    </m:r>
                  </m:sub>
                  <m:sup>
                    <m:r>
                      <m:rPr/>
                      <w:rPr>
                        <w:rFonts w:ascii="Cambria Math" w:hAnsi="Cambria Math"/>
                      </w:rPr>
                      <m:t>T</m:t>
                    </m:r>
                  </m:sup>
                </m:sSub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b>
                  <m:sSubPr/>
                  <m:e>
                    <m:r>
                      <m:rPr/>
                      <w:rPr>
                        <w:rFonts w:ascii="Cambria Math" w:hAnsi="Cambria Math"/>
                      </w:rPr>
                      <m:t>x</m:t>
                    </m:r>
                  </m:e>
                  <m:sub>
                    <m:r>
                      <m:rPr/>
                      <w:rPr>
                        <w:rFonts w:ascii="Cambria Math" w:hAnsi="Cambria Math"/>
                      </w:rPr>
                      <m:t>[2]</m:t>
                    </m:r>
                  </m:sub>
                </m:sSub>
                <m:r>
                  <m:rPr/>
                  <w:rPr>
                    <w:rFonts w:ascii="Cambria Math" w:hAnsi="Cambria Math"/>
                  </w:rPr>
                  <m:t>+</m:t>
                </m:r>
                <m:sSubSup>
                  <m:sSubSupPr/>
                  <m:e>
                    <m:r>
                      <m:rPr/>
                      <w:rPr>
                        <w:rFonts w:ascii="Cambria Math" w:hAnsi="Cambria Math"/>
                      </w:rPr>
                      <m:t>u</m:t>
                    </m:r>
                  </m:e>
                  <m:sub>
                    <m:r>
                      <m:rPr/>
                      <w:rPr>
                        <w:rFonts w:ascii="Cambria Math" w:hAnsi="Cambria Math"/>
                      </w:rPr>
                      <m:t>[2]</m:t>
                    </m:r>
                  </m:sub>
                  <m:sup>
                    <m:r>
                      <m:rPr/>
                      <w:rPr>
                        <w:rFonts w:ascii="Cambria Math" w:hAnsi="Cambria Math"/>
                      </w:rPr>
                      <m:t>T</m:t>
                    </m:r>
                  </m:sup>
                </m:sSub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u</m:t>
                    </m:r>
                  </m:e>
                  <m:sub>
                    <m:r>
                      <m:rPr/>
                      <w:rPr>
                        <w:rFonts w:ascii="Cambria Math" w:hAnsi="Cambria Math"/>
                      </w:rPr>
                      <m:t>[2]</m:t>
                    </m:r>
                  </m:sub>
                </m:sSub>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[2]</m:t>
                    </m:r>
                  </m:sub>
                </m:sSub>
                <m:r>
                  <m:rPr/>
                  <w:rPr>
                    <w:rFonts w:ascii="Cambria Math" w:hAnsi="Cambria Math"/>
                  </w:rPr>
                  <m:t>+</m:t>
                </m:r>
                <m:sSubSup>
                  <m:sSubSupPr/>
                  <m:e>
                    <m:r>
                      <m:rPr/>
                      <w:rPr>
                        <w:rFonts w:ascii="Cambria Math" w:hAnsi="Cambria Math"/>
                      </w:rPr>
                      <m:t>u</m:t>
                    </m:r>
                  </m:e>
                  <m:sub>
                    <m:r>
                      <m:rPr/>
                      <w:rPr>
                        <w:rFonts w:ascii="Cambria Math" w:hAnsi="Cambria Math"/>
                      </w:rPr>
                      <m:t>[2]</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[2]</m:t>
                    </m:r>
                  </m:sub>
                </m:sSub>
              </m:e>
            </m:mr>
            <m:mr>
              <m:e/>
              <m:e>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A+Q)</m:t>
                </m:r>
                <m:sSub>
                  <m:sSubPr/>
                  <m:e>
                    <m:r>
                      <m:rPr/>
                      <w:rPr>
                        <w:rFonts w:ascii="Cambria Math" w:hAnsi="Cambria Math"/>
                      </w:rPr>
                      <m:t>x</m:t>
                    </m:r>
                  </m:e>
                  <m:sub>
                    <m:r>
                      <m:rPr/>
                      <w:rPr>
                        <w:rFonts w:ascii="Cambria Math" w:hAnsi="Cambria Math"/>
                      </w:rPr>
                      <m:t>[2]</m:t>
                    </m:r>
                  </m:sub>
                </m:sSub>
                <m:r>
                  <m:rPr/>
                  <w:rPr>
                    <w:rFonts w:ascii="Cambria Math" w:hAnsi="Cambria Math"/>
                  </w:rPr>
                  <m:t>+2</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u</m:t>
                    </m:r>
                  </m:e>
                  <m:sub>
                    <m:r>
                      <m:rPr/>
                      <w:rPr>
                        <w:rFonts w:ascii="Cambria Math" w:hAnsi="Cambria Math"/>
                      </w:rPr>
                      <m:t>[2]</m:t>
                    </m:r>
                  </m:sub>
                </m:sSub>
                <m:r>
                  <m:rPr/>
                  <w:rPr>
                    <w:rFonts w:ascii="Cambria Math" w:hAnsi="Cambria Math"/>
                  </w:rPr>
                  <m:t>+</m:t>
                </m:r>
                <m:sSubSup>
                  <m:sSubSupPr/>
                  <m:e>
                    <m:r>
                      <m:rPr/>
                      <w:rPr>
                        <w:rFonts w:ascii="Cambria Math" w:hAnsi="Cambria Math"/>
                      </w:rPr>
                      <m:t>u</m:t>
                    </m:r>
                  </m:e>
                  <m:sub>
                    <m:r>
                      <m:rPr/>
                      <w:rPr>
                        <w:rFonts w:ascii="Cambria Math" w:hAnsi="Cambria Math"/>
                      </w:rPr>
                      <m:t>[2]</m:t>
                    </m:r>
                  </m:sub>
                  <m:sup>
                    <m:r>
                      <m:rPr/>
                      <w:rPr>
                        <w:rFonts w:ascii="Cambria Math" w:hAnsi="Cambria Math"/>
                      </w:rPr>
                      <m:t>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b>
                  <m:sSubPr/>
                  <m:e>
                    <m:r>
                      <m:rPr/>
                      <w:rPr>
                        <w:rFonts w:ascii="Cambria Math" w:hAnsi="Cambria Math"/>
                      </w:rPr>
                      <m:t>u</m:t>
                    </m:r>
                  </m:e>
                  <m:sub>
                    <m:r>
                      <m:rPr/>
                      <w:rPr>
                        <w:rFonts w:ascii="Cambria Math" w:hAnsi="Cambria Math"/>
                      </w:rPr>
                      <m:t>[2]</m:t>
                    </m:r>
                  </m:sub>
                </m:sSub>
              </m:e>
            </m:mr>
          </m:m>
        </m:oMath>
      </m:oMathPara>
    </w:p>
    <w:p w14:paraId="678FD9DB">
      <w:pPr>
        <w:spacing w:before="120" w:after="120" w:line="288" w:lineRule="auto"/>
        <w:ind w:left="0"/>
        <w:jc w:val="left"/>
      </w:pPr>
      <w:r>
        <w:rPr>
          <w:rFonts w:ascii="Arial" w:hAnsi="Arial" w:eastAsia="等线" w:cs="Arial"/>
          <w:sz w:val="22"/>
        </w:rPr>
        <w:t xml:space="preserve">这里利用了 </w:t>
      </w:r>
      <m:oMath>
        <m:sSub>
          <m:sSubPr/>
          <m:e>
            <m:r>
              <m:rPr/>
              <w:rPr>
                <w:rFonts w:ascii="Cambria Math" w:hAnsi="Cambria Math"/>
              </w:rPr>
              <m:t>Q</m:t>
            </m:r>
          </m:e>
          <m:sub>
            <m:r>
              <m:rPr/>
              <w:rPr>
                <w:rFonts w:ascii="Cambria Math" w:hAnsi="Cambria Math"/>
              </w:rPr>
              <m:t>N</m:t>
            </m:r>
          </m:sub>
        </m:sSub>
      </m:oMath>
      <w:r>
        <w:rPr>
          <w:rFonts w:ascii="Arial" w:hAnsi="Arial" w:eastAsia="等线" w:cs="Arial"/>
          <w:sz w:val="22"/>
        </w:rPr>
        <w:t xml:space="preserve"> 的对称性，且 </w:t>
      </w:r>
      <m:oMath>
        <m:sSubSup>
          <m:sSubSupPr/>
          <m:e>
            <m:r>
              <m:rPr/>
              <w:rPr>
                <w:rFonts w:ascii="Cambria Math" w:hAnsi="Cambria Math"/>
              </w:rPr>
              <m:t>x</m:t>
            </m:r>
          </m:e>
          <m:sub>
            <m:r>
              <m:rPr/>
              <w:rPr>
                <w:rFonts w:ascii="Cambria Math" w:hAnsi="Cambria Math"/>
              </w:rPr>
              <m:t>[2]</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u</m:t>
            </m:r>
          </m:e>
          <m:sub>
            <m:r>
              <m:rPr/>
              <w:rPr>
                <w:rFonts w:ascii="Cambria Math" w:hAnsi="Cambria Math"/>
              </w:rPr>
              <m:t>[2]</m:t>
            </m:r>
          </m:sub>
        </m:sSub>
      </m:oMath>
      <w:r>
        <w:rPr>
          <w:rFonts w:ascii="Arial" w:hAnsi="Arial" w:eastAsia="等线" w:cs="Arial"/>
          <w:sz w:val="22"/>
        </w:rPr>
        <w:t xml:space="preserve"> 是标量，等于其转置 </w:t>
      </w:r>
      <m:oMath>
        <m:sSubSup>
          <m:sSubSupPr/>
          <m:e>
            <m:r>
              <m:rPr/>
              <w:rPr>
                <w:rFonts w:ascii="Cambria Math" w:hAnsi="Cambria Math"/>
              </w:rPr>
              <m:t>u</m:t>
            </m:r>
          </m:e>
          <m:sub>
            <m:r>
              <m:rPr/>
              <w:rPr>
                <w:rFonts w:ascii="Cambria Math" w:hAnsi="Cambria Math"/>
              </w:rPr>
              <m:t>[2]</m:t>
            </m:r>
          </m:sub>
          <m:sup>
            <m:r>
              <m:rPr/>
              <w:rPr>
                <w:rFonts w:ascii="Cambria Math" w:hAnsi="Cambria Math"/>
              </w:rPr>
              <m:t>T</m:t>
            </m:r>
          </m:sup>
        </m:sSub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b>
          <m:sSubPr/>
          <m:e>
            <m:r>
              <m:rPr/>
              <w:rPr>
                <w:rFonts w:ascii="Cambria Math" w:hAnsi="Cambria Math"/>
              </w:rPr>
              <m:t>x</m:t>
            </m:r>
          </m:e>
          <m:sub>
            <m:r>
              <m:rPr/>
              <w:rPr>
                <w:rFonts w:ascii="Cambria Math" w:hAnsi="Cambria Math"/>
              </w:rPr>
              <m:t>[2]</m:t>
            </m:r>
          </m:sub>
        </m:sSub>
      </m:oMath>
      <w:r>
        <w:rPr>
          <w:rFonts w:ascii="Arial" w:hAnsi="Arial" w:eastAsia="等线" w:cs="Arial"/>
          <w:sz w:val="22"/>
        </w:rPr>
        <w:t xml:space="preserve">，故合并为 </w:t>
      </w:r>
      <m:oMath>
        <m:r>
          <m:rPr/>
          <w:rPr>
            <w:rFonts w:ascii="Cambria Math" w:hAnsi="Cambria Math"/>
          </w:rPr>
          <m:t>2</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u</m:t>
            </m:r>
          </m:e>
          <m:sub>
            <m:r>
              <m:rPr/>
              <w:rPr>
                <w:rFonts w:ascii="Cambria Math" w:hAnsi="Cambria Math"/>
              </w:rPr>
              <m:t>[2]</m:t>
            </m:r>
          </m:sub>
        </m:sSub>
      </m:oMath>
      <w:r>
        <w:rPr>
          <w:rFonts w:ascii="Arial" w:hAnsi="Arial" w:eastAsia="等线" w:cs="Arial"/>
          <w:sz w:val="22"/>
        </w:rPr>
        <w:t>。</w:t>
      </w:r>
    </w:p>
    <w:p w14:paraId="186FEB2C">
      <w:pPr>
        <w:spacing w:before="300" w:after="120" w:line="288" w:lineRule="auto"/>
        <w:ind w:left="0"/>
        <w:jc w:val="left"/>
        <w:outlineLvl w:val="2"/>
      </w:pPr>
      <w:bookmarkStart w:id="4" w:name="heading_4"/>
      <w:r>
        <w:rPr>
          <w:rFonts w:ascii="Arial" w:hAnsi="Arial" w:eastAsia="等线" w:cs="Arial"/>
          <w:b/>
          <w:sz w:val="30"/>
        </w:rPr>
        <w:t xml:space="preserve">2.2 对 </w:t>
      </w:r>
      <m:oMath>
        <m:sSub>
          <m:sSubPr/>
          <m:e>
            <m:r>
              <m:rPr/>
              <w:rPr>
                <w:rFonts w:ascii="Cambria Math" w:hAnsi="Cambria Math"/>
              </w:rPr>
              <m:t>u</m:t>
            </m:r>
          </m:e>
          <m:sub>
            <m:r>
              <m:rPr/>
              <w:rPr>
                <w:rFonts w:ascii="Cambria Math" w:hAnsi="Cambria Math"/>
              </w:rPr>
              <m:t>[2]</m:t>
            </m:r>
          </m:sub>
        </m:sSub>
      </m:oMath>
      <w:r>
        <w:rPr>
          <w:rFonts w:ascii="Arial" w:hAnsi="Arial" w:eastAsia="等线" w:cs="Arial"/>
          <w:b/>
          <w:sz w:val="30"/>
        </w:rPr>
        <w:t xml:space="preserve"> 求偏导</w:t>
      </w:r>
      <w:bookmarkEnd w:id="4"/>
    </w:p>
    <w:p w14:paraId="2EA4819E">
      <w:pPr>
        <w:spacing w:before="120" w:after="120" w:line="288" w:lineRule="auto"/>
        <w:ind w:left="0"/>
        <w:jc w:val="left"/>
      </w:pPr>
      <m:oMathPara>
        <m:oMathParaPr>
          <m:jc m:val="left"/>
        </m:oMathParaPr>
        <m:oMath>
          <m:f>
            <m:fPr/>
            <m:num>
              <m:r>
                <m:rPr/>
                <w:rPr>
                  <w:rFonts w:ascii="Cambria Math" w:hAnsi="Cambria Math"/>
                </w:rPr>
                <m:t>∂</m:t>
              </m:r>
              <m:sSub>
                <m:sSubPr/>
                <m:e>
                  <m:r>
                    <m:rPr/>
                    <w:rPr>
                      <w:rFonts w:ascii="Cambria Math" w:hAnsi="Cambria Math"/>
                    </w:rPr>
                    <m:t>J</m:t>
                  </m:r>
                </m:e>
                <m:sub>
                  <m:r>
                    <m:rPr/>
                    <w:rPr>
                      <w:rFonts w:ascii="Cambria Math" w:hAnsi="Cambria Math"/>
                    </w:rPr>
                    <m:t>2</m:t>
                  </m:r>
                </m:sub>
              </m:sSub>
            </m:num>
            <m:den>
              <m:r>
                <m:rPr/>
                <w:rPr>
                  <w:rFonts w:ascii="Cambria Math" w:hAnsi="Cambria Math"/>
                </w:rPr>
                <m:t>∂</m:t>
              </m:r>
              <m:sSub>
                <m:sSubPr/>
                <m:e>
                  <m:r>
                    <m:rPr/>
                    <w:rPr>
                      <w:rFonts w:ascii="Cambria Math" w:hAnsi="Cambria Math"/>
                    </w:rPr>
                    <m:t>u</m:t>
                  </m:r>
                </m:e>
                <m:sub>
                  <m:r>
                    <m:rPr/>
                    <w:rPr>
                      <w:rFonts w:ascii="Cambria Math" w:hAnsi="Cambria Math"/>
                    </w:rPr>
                    <m:t>[2]</m:t>
                  </m:r>
                </m:sub>
              </m:sSub>
            </m:den>
          </m:f>
          <m:r>
            <m:rPr/>
            <w:rPr>
              <w:rFonts w:ascii="Cambria Math" w:hAnsi="Cambria Math"/>
            </w:rPr>
            <m:t>=2(</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b>
            <m:sSubPr/>
            <m:e>
              <m:r>
                <m:rPr/>
                <w:rPr>
                  <w:rFonts w:ascii="Cambria Math" w:hAnsi="Cambria Math"/>
                </w:rPr>
                <m:t>u</m:t>
              </m:r>
            </m:e>
            <m:sub>
              <m:r>
                <m:rPr/>
                <w:rPr>
                  <w:rFonts w:ascii="Cambria Math" w:hAnsi="Cambria Math"/>
                </w:rPr>
                <m:t>[2]</m:t>
              </m:r>
            </m:sub>
          </m:sSub>
          <m:r>
            <m:rPr/>
            <w:rPr>
              <w:rFonts w:ascii="Cambria Math" w:hAnsi="Cambria Math"/>
            </w:rPr>
            <m:t>+2</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b>
            <m:sSubPr/>
            <m:e>
              <m:r>
                <m:rPr/>
                <w:rPr>
                  <w:rFonts w:ascii="Cambria Math" w:hAnsi="Cambria Math"/>
                </w:rPr>
                <m:t>x</m:t>
              </m:r>
            </m:e>
            <m:sub>
              <m:r>
                <m:rPr/>
                <w:rPr>
                  <w:rFonts w:ascii="Cambria Math" w:hAnsi="Cambria Math"/>
                </w:rPr>
                <m:t>[2]</m:t>
              </m:r>
            </m:sub>
          </m:sSub>
        </m:oMath>
      </m:oMathPara>
    </w:p>
    <w:p w14:paraId="36C02720">
      <w:pPr>
        <w:spacing w:before="120" w:after="120" w:line="288" w:lineRule="auto"/>
        <w:ind w:left="0"/>
        <w:jc w:val="left"/>
      </w:pPr>
      <w:r>
        <w:rPr>
          <w:rFonts w:ascii="Arial" w:hAnsi="Arial" w:eastAsia="等线" w:cs="Arial"/>
          <w:sz w:val="22"/>
        </w:rPr>
        <w:t>令偏导为零：</w:t>
      </w:r>
    </w:p>
    <w:p w14:paraId="0AB7D9AA">
      <w:pPr>
        <w:spacing w:before="120" w:after="120" w:line="288" w:lineRule="auto"/>
        <w:ind w:left="0"/>
        <w:jc w:val="left"/>
      </w:pPr>
      <m:oMathPara>
        <m:oMathParaPr>
          <m:jc m:val="left"/>
        </m:oMathParaPr>
        <m:oMath>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b>
            <m:sSubPr/>
            <m:e>
              <m:r>
                <m:rPr/>
                <w:rPr>
                  <w:rFonts w:ascii="Cambria Math" w:hAnsi="Cambria Math"/>
                </w:rPr>
                <m:t>u</m:t>
              </m:r>
            </m:e>
            <m:sub>
              <m:r>
                <m:rPr/>
                <w:rPr>
                  <w:rFonts w:ascii="Cambria Math" w:hAnsi="Cambria Math"/>
                </w:rPr>
                <m:t>[2]</m:t>
              </m:r>
            </m:sub>
          </m:sSub>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b>
            <m:sSubPr/>
            <m:e>
              <m:r>
                <m:rPr/>
                <w:rPr>
                  <w:rFonts w:ascii="Cambria Math" w:hAnsi="Cambria Math"/>
                </w:rPr>
                <m:t>x</m:t>
              </m:r>
            </m:e>
            <m:sub>
              <m:r>
                <m:rPr/>
                <w:rPr>
                  <w:rFonts w:ascii="Cambria Math" w:hAnsi="Cambria Math"/>
                </w:rPr>
                <m:t>[2]</m:t>
              </m:r>
            </m:sub>
          </m:sSub>
          <m:r>
            <m:rPr/>
            <w:rPr>
              <w:rFonts w:ascii="Cambria Math" w:hAnsi="Cambria Math"/>
            </w:rPr>
            <m:t>=0</m:t>
          </m:r>
        </m:oMath>
      </m:oMathPara>
    </w:p>
    <w:p w14:paraId="637C8D05">
      <w:pPr>
        <w:spacing w:before="120" w:after="120" w:line="288" w:lineRule="auto"/>
        <w:ind w:left="0"/>
        <w:jc w:val="left"/>
      </w:pPr>
      <w:r>
        <w:rPr>
          <w:rFonts w:ascii="Arial" w:hAnsi="Arial" w:eastAsia="等线" w:cs="Arial"/>
          <w:sz w:val="22"/>
        </w:rPr>
        <w:t>解得最优控制：</w:t>
      </w:r>
    </w:p>
    <w:p w14:paraId="473E553A">
      <w:pPr>
        <w:spacing w:before="120" w:after="120" w:line="288" w:lineRule="auto"/>
        <w:ind w:left="0"/>
        <w:jc w:val="left"/>
      </w:pPr>
      <m:oMathPara>
        <m:oMathParaPr>
          <m:jc m:val="left"/>
        </m:oMathParaPr>
        <m:oMath>
          <m:borderBox>
            <m:borderBoxPr/>
            <m:e>
              <m:sSubSup>
                <m:sSubSupPr/>
                <m:e>
                  <m:r>
                    <m:rPr/>
                    <w:rPr>
                      <w:rFonts w:ascii="Cambria Math" w:hAnsi="Cambria Math"/>
                    </w:rPr>
                    <m:t>u</m:t>
                  </m:r>
                </m:e>
                <m:sub>
                  <m:r>
                    <m:rPr/>
                    <w:rPr>
                      <w:rFonts w:ascii="Cambria Math" w:hAnsi="Cambria Math"/>
                    </w:rPr>
                    <m:t>[2]</m:t>
                  </m:r>
                </m:sub>
                <m:sup>
                  <m:r>
                    <m:rPr/>
                    <w:rPr>
                      <w:rFonts w:ascii="Cambria Math" w:hAnsi="Cambria Math"/>
                    </w:rPr>
                    <m: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b>
                <m:sSubPr/>
                <m:e>
                  <m:r>
                    <m:rPr/>
                    <w:rPr>
                      <w:rFonts w:ascii="Cambria Math" w:hAnsi="Cambria Math"/>
                    </w:rPr>
                    <m:t>x</m:t>
                  </m:r>
                </m:e>
                <m:sub>
                  <m:r>
                    <m:rPr/>
                    <w:rPr>
                      <w:rFonts w:ascii="Cambria Math" w:hAnsi="Cambria Math"/>
                    </w:rPr>
                    <m:t>[2]</m:t>
                  </m:r>
                </m:sub>
              </m:sSub>
            </m:e>
          </m:borderBox>
        </m:oMath>
      </m:oMathPara>
    </w:p>
    <w:p w14:paraId="1B4D12E2">
      <w:pPr>
        <w:spacing w:before="120" w:after="120" w:line="288" w:lineRule="auto"/>
        <w:ind w:left="0"/>
        <w:jc w:val="left"/>
      </w:pPr>
      <w:r>
        <w:rPr>
          <w:rFonts w:ascii="Arial" w:hAnsi="Arial" w:eastAsia="等线" w:cs="Arial"/>
          <w:sz w:val="22"/>
        </w:rPr>
        <w:t>定义反馈增益：</w:t>
      </w:r>
    </w:p>
    <w:p w14:paraId="022D35FB">
      <w:pPr>
        <w:spacing w:before="120" w:after="120" w:line="288" w:lineRule="auto"/>
        <w:ind w:left="0"/>
        <w:jc w:val="left"/>
      </w:pPr>
      <m:oMathPara>
        <m:oMathParaPr>
          <m:jc m:val="left"/>
        </m:oMathParaPr>
        <m:oMath>
          <m:sSub>
            <m:sSubPr/>
            <m:e>
              <m:r>
                <m:rPr/>
                <w:rPr>
                  <w:rFonts w:ascii="Cambria Math" w:hAnsi="Cambria Math"/>
                </w:rPr>
                <m:t>K</m:t>
              </m:r>
            </m:e>
            <m:sub>
              <m:r>
                <m:rPr/>
                <w:rPr>
                  <w:rFonts w:ascii="Cambria Math" w:hAnsi="Cambria Math"/>
                </w:rPr>
                <m:t>2</m:t>
              </m:r>
            </m:sub>
          </m:sSub>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oMath>
      </m:oMathPara>
    </w:p>
    <w:p w14:paraId="2DA386C5">
      <w:pPr>
        <w:spacing w:before="120" w:after="120" w:line="288" w:lineRule="auto"/>
        <w:ind w:left="0"/>
        <w:jc w:val="left"/>
      </w:pPr>
      <w:r>
        <w:rPr>
          <w:rFonts w:ascii="Arial" w:hAnsi="Arial" w:eastAsia="等线" w:cs="Arial"/>
          <w:sz w:val="22"/>
        </w:rPr>
        <w:t xml:space="preserve">则 </w:t>
      </w:r>
      <m:oMath>
        <m:sSubSup>
          <m:sSubSupPr/>
          <m:e>
            <m:r>
              <m:rPr/>
              <w:rPr>
                <w:rFonts w:ascii="Cambria Math" w:hAnsi="Cambria Math"/>
              </w:rPr>
              <m:t>u</m:t>
            </m:r>
          </m:e>
          <m:sub>
            <m:r>
              <m:rPr/>
              <w:rPr>
                <w:rFonts w:ascii="Cambria Math" w:hAnsi="Cambria Math"/>
              </w:rPr>
              <m:t>[2]</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w:rPr>
                <w:rFonts w:ascii="Cambria Math" w:hAnsi="Cambria Math"/>
              </w:rPr>
              <m:t>2</m:t>
            </m:r>
          </m:sub>
        </m:sSub>
        <m:sSub>
          <m:sSubPr/>
          <m:e>
            <m:r>
              <m:rPr/>
              <w:rPr>
                <w:rFonts w:ascii="Cambria Math" w:hAnsi="Cambria Math"/>
              </w:rPr>
              <m:t>x</m:t>
            </m:r>
          </m:e>
          <m:sub>
            <m:r>
              <m:rPr/>
              <w:rPr>
                <w:rFonts w:ascii="Cambria Math" w:hAnsi="Cambria Math"/>
              </w:rPr>
              <m:t>[2]</m:t>
            </m:r>
          </m:sub>
        </m:sSub>
      </m:oMath>
      <w:r>
        <w:rPr>
          <w:rFonts w:ascii="Arial" w:hAnsi="Arial" w:eastAsia="等线" w:cs="Arial"/>
          <w:sz w:val="22"/>
        </w:rPr>
        <w:t>。</w:t>
      </w:r>
    </w:p>
    <w:p w14:paraId="28C8F31C">
      <w:pPr>
        <w:spacing w:before="300" w:after="120" w:line="288" w:lineRule="auto"/>
        <w:ind w:left="0"/>
        <w:jc w:val="left"/>
        <w:outlineLvl w:val="2"/>
      </w:pPr>
      <w:bookmarkStart w:id="5" w:name="heading_5"/>
      <w:r>
        <w:rPr>
          <w:rFonts w:ascii="Arial" w:hAnsi="Arial" w:eastAsia="等线" w:cs="Arial"/>
          <w:b/>
          <w:sz w:val="30"/>
        </w:rPr>
        <w:t>2.3 计算最小剩余代价（值函数）</w:t>
      </w:r>
      <w:bookmarkEnd w:id="5"/>
    </w:p>
    <w:p w14:paraId="4EFA2248">
      <w:pPr>
        <w:spacing w:before="120" w:after="120" w:line="288" w:lineRule="auto"/>
        <w:ind w:left="0"/>
        <w:jc w:val="left"/>
      </w:pPr>
      <w:r>
        <w:rPr>
          <w:rFonts w:ascii="Arial" w:hAnsi="Arial" w:eastAsia="等线" w:cs="Arial"/>
          <w:sz w:val="22"/>
        </w:rPr>
        <w:t xml:space="preserve">将 </w:t>
      </w:r>
      <m:oMath>
        <m:sSubSup>
          <m:sSubSupPr/>
          <m:e>
            <m:r>
              <m:rPr/>
              <w:rPr>
                <w:rFonts w:ascii="Cambria Math" w:hAnsi="Cambria Math"/>
              </w:rPr>
              <m:t>u</m:t>
            </m:r>
          </m:e>
          <m:sub>
            <m:r>
              <m:rPr/>
              <w:rPr>
                <w:rFonts w:ascii="Cambria Math" w:hAnsi="Cambria Math"/>
              </w:rPr>
              <m:t>[2]</m:t>
            </m:r>
          </m:sub>
          <m:sup>
            <m:r>
              <m:rPr/>
              <w:rPr>
                <w:rFonts w:ascii="Cambria Math" w:hAnsi="Cambria Math"/>
              </w:rPr>
              <m:t>∗</m:t>
            </m:r>
          </m:sup>
        </m:sSubSup>
      </m:oMath>
      <w:r>
        <w:rPr>
          <w:rFonts w:ascii="Arial" w:hAnsi="Arial" w:eastAsia="等线" w:cs="Arial"/>
          <w:sz w:val="22"/>
        </w:rPr>
        <w:t xml:space="preserve"> 代回 </w:t>
      </w:r>
      <m:oMath>
        <m:sSub>
          <m:sSubPr/>
          <m:e>
            <m:r>
              <m:rPr/>
              <w:rPr>
                <w:rFonts w:ascii="Cambria Math" w:hAnsi="Cambria Math"/>
              </w:rPr>
              <m:t>J</m:t>
            </m:r>
          </m:e>
          <m:sub>
            <m:r>
              <m:rPr/>
              <w:rPr>
                <w:rFonts w:ascii="Cambria Math" w:hAnsi="Cambria Math"/>
              </w:rPr>
              <m:t>2</m:t>
            </m:r>
          </m:sub>
        </m:sSub>
      </m:oMath>
      <w:r>
        <w:rPr>
          <w:rFonts w:ascii="Arial" w:hAnsi="Arial" w:eastAsia="等线" w:cs="Arial"/>
          <w:sz w:val="22"/>
        </w:rPr>
        <w:t>：</w:t>
      </w:r>
    </w:p>
    <w:p w14:paraId="23936146">
      <w:pPr>
        <w:spacing w:before="120" w:after="120" w:line="288" w:lineRule="auto"/>
        <w:ind w:left="0"/>
        <w:jc w:val="left"/>
      </w:pPr>
      <m:oMathPara>
        <m:oMathParaPr>
          <m:jc m:val="left"/>
        </m:oMathParaPr>
        <m:oMath>
          <m:m>
            <m:mPr>
              <m:mcs>
                <m:mc>
                  <m:mcPr>
                    <m:count m:val="2"/>
                    <m:mcJc m:val="center"/>
                  </m:mcPr>
                </m:mc>
              </m:mcs>
              <m:plcHide m:val="1"/>
            </m:mPr>
            <m:mr>
              <m:e>
                <m:sSubSup>
                  <m:sSubSupPr/>
                  <m:e>
                    <m:r>
                      <m:rPr/>
                      <w:rPr>
                        <w:rFonts w:ascii="Cambria Math" w:hAnsi="Cambria Math"/>
                      </w:rPr>
                      <m:t>J</m:t>
                    </m:r>
                  </m:e>
                  <m:sub>
                    <m:r>
                      <m:rPr/>
                      <w:rPr>
                        <w:rFonts w:ascii="Cambria Math" w:hAnsi="Cambria Math"/>
                      </w:rPr>
                      <m:t>2</m:t>
                    </m:r>
                  </m:sub>
                  <m:sup>
                    <m:r>
                      <m:rPr/>
                      <w:rPr>
                        <w:rFonts w:ascii="Cambria Math" w:hAnsi="Cambria Math"/>
                      </w:rPr>
                      <m:t>∗</m:t>
                    </m:r>
                  </m:sup>
                </m:sSubSup>
              </m:e>
              <m:e>
                <m:r>
                  <m:rPr/>
                  <w:rPr>
                    <w:rFonts w:ascii="Cambria Math" w:hAnsi="Cambria Math"/>
                  </w:rPr>
                  <m:t>=</m:t>
                </m:r>
                <m:limLow>
                  <m:limLowPr/>
                  <m:e>
                    <m:r>
                      <m:rPr/>
                      <w:rPr>
                        <w:rFonts w:ascii="Cambria Math" w:hAnsi="Cambria Math"/>
                      </w:rPr>
                      <m:t>min</m:t>
                    </m:r>
                  </m:e>
                  <m:lim>
                    <m:sSub>
                      <m:sSubPr/>
                      <m:e>
                        <m:r>
                          <m:rPr/>
                          <w:rPr>
                            <w:rFonts w:ascii="Cambria Math" w:hAnsi="Cambria Math"/>
                          </w:rPr>
                          <m:t>u</m:t>
                        </m:r>
                      </m:e>
                      <m:sub>
                        <m:r>
                          <m:rPr/>
                          <w:rPr>
                            <w:rFonts w:ascii="Cambria Math" w:hAnsi="Cambria Math"/>
                          </w:rPr>
                          <m:t>[2]</m:t>
                        </m:r>
                      </m:sub>
                    </m:sSub>
                  </m:lim>
                </m:limLow>
                <m:sSub>
                  <m:sSubPr/>
                  <m:e>
                    <m:r>
                      <m:rPr/>
                      <w:rPr>
                        <w:rFonts w:ascii="Cambria Math" w:hAnsi="Cambria Math"/>
                      </w:rPr>
                      <m:t>J</m:t>
                    </m:r>
                  </m:e>
                  <m:sub>
                    <m:r>
                      <m:rPr/>
                      <w:rPr>
                        <w:rFonts w:ascii="Cambria Math" w:hAnsi="Cambria Math"/>
                      </w:rPr>
                      <m:t>2</m:t>
                    </m:r>
                  </m:sub>
                </m:sSub>
              </m:e>
            </m:mr>
            <m:mr>
              <m:e/>
              <m:e>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A+Q)</m:t>
                </m:r>
                <m:sSub>
                  <m:sSubPr/>
                  <m:e>
                    <m:r>
                      <m:rPr/>
                      <w:rPr>
                        <w:rFonts w:ascii="Cambria Math" w:hAnsi="Cambria Math"/>
                      </w:rPr>
                      <m:t>x</m:t>
                    </m:r>
                  </m:e>
                  <m:sub>
                    <m:r>
                      <m:rPr/>
                      <w:rPr>
                        <w:rFonts w:ascii="Cambria Math" w:hAnsi="Cambria Math"/>
                      </w:rPr>
                      <m:t>[2]</m:t>
                    </m:r>
                  </m:sub>
                </m:sSub>
                <m:r>
                  <m:rPr/>
                  <w:rPr>
                    <w:rFonts w:ascii="Cambria Math" w:hAnsi="Cambria Math"/>
                  </w:rPr>
                  <m:t>+2</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K</m:t>
                    </m:r>
                  </m:e>
                  <m:sub>
                    <m:r>
                      <m:rPr/>
                      <w:rPr>
                        <w:rFonts w:ascii="Cambria Math" w:hAnsi="Cambria Math"/>
                      </w:rPr>
                      <m:t>2</m:t>
                    </m:r>
                  </m:sub>
                </m:sSub>
                <m:sSub>
                  <m:sSubPr/>
                  <m:e>
                    <m:r>
                      <m:rPr/>
                      <w:rPr>
                        <w:rFonts w:ascii="Cambria Math" w:hAnsi="Cambria Math"/>
                      </w:rPr>
                      <m:t>x</m:t>
                    </m:r>
                  </m:e>
                  <m:sub>
                    <m:r>
                      <m:rPr/>
                      <w:rPr>
                        <w:rFonts w:ascii="Cambria Math" w:hAnsi="Cambria Math"/>
                      </w:rPr>
                      <m:t>[2]</m:t>
                    </m:r>
                  </m:sub>
                </m:sSub>
                <m:r>
                  <m:rPr/>
                  <w:rPr>
                    <w:rFonts w:ascii="Cambria Math" w:hAnsi="Cambria Math"/>
                  </w:rPr>
                  <m:t>)+(−</m:t>
                </m:r>
                <m:sSub>
                  <m:sSubPr/>
                  <m:e>
                    <m:r>
                      <m:rPr/>
                      <w:rPr>
                        <w:rFonts w:ascii="Cambria Math" w:hAnsi="Cambria Math"/>
                      </w:rPr>
                      <m:t>K</m:t>
                    </m:r>
                  </m:e>
                  <m:sub>
                    <m:r>
                      <m:rPr/>
                      <w:rPr>
                        <w:rFonts w:ascii="Cambria Math" w:hAnsi="Cambria Math"/>
                      </w:rPr>
                      <m:t>2</m:t>
                    </m:r>
                  </m:sub>
                </m:sSub>
                <m:sSub>
                  <m:sSubPr/>
                  <m:e>
                    <m:r>
                      <m:rPr/>
                      <w:rPr>
                        <w:rFonts w:ascii="Cambria Math" w:hAnsi="Cambria Math"/>
                      </w:rPr>
                      <m:t>x</m:t>
                    </m:r>
                  </m:e>
                  <m:sub>
                    <m:r>
                      <m:rPr/>
                      <w:rPr>
                        <w:rFonts w:ascii="Cambria Math" w:hAnsi="Cambria Math"/>
                      </w:rPr>
                      <m:t>[2]</m:t>
                    </m:r>
                  </m:sub>
                </m:sSub>
                <m:sSup>
                  <m:sSupPr/>
                  <m:e>
                    <m:r>
                      <m:rPr/>
                      <w:rPr>
                        <w:rFonts w:ascii="Cambria Math" w:hAnsi="Cambria Math"/>
                      </w:rPr>
                      <m:t>)</m:t>
                    </m:r>
                  </m:e>
                  <m:sup>
                    <m:r>
                      <m:rPr/>
                      <w:rPr>
                        <w:rFonts w:ascii="Cambria Math" w:hAnsi="Cambria Math"/>
                      </w:rPr>
                      <m:t>T</m:t>
                    </m:r>
                  </m:sup>
                </m:s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b>
                  <m:sSubPr/>
                  <m:e>
                    <m:r>
                      <m:rPr/>
                      <w:rPr>
                        <w:rFonts w:ascii="Cambria Math" w:hAnsi="Cambria Math"/>
                      </w:rPr>
                      <m:t>K</m:t>
                    </m:r>
                  </m:e>
                  <m:sub>
                    <m:r>
                      <m:rPr/>
                      <w:rPr>
                        <w:rFonts w:ascii="Cambria Math" w:hAnsi="Cambria Math"/>
                      </w:rPr>
                      <m:t>2</m:t>
                    </m:r>
                  </m:sub>
                </m:sSub>
                <m:sSub>
                  <m:sSubPr/>
                  <m:e>
                    <m:r>
                      <m:rPr/>
                      <w:rPr>
                        <w:rFonts w:ascii="Cambria Math" w:hAnsi="Cambria Math"/>
                      </w:rPr>
                      <m:t>x</m:t>
                    </m:r>
                  </m:e>
                  <m:sub>
                    <m:r>
                      <m:rPr/>
                      <w:rPr>
                        <w:rFonts w:ascii="Cambria Math" w:hAnsi="Cambria Math"/>
                      </w:rPr>
                      <m:t>[2]</m:t>
                    </m:r>
                  </m:sub>
                </m:sSub>
                <m:r>
                  <m:rPr/>
                  <w:rPr>
                    <w:rFonts w:ascii="Cambria Math" w:hAnsi="Cambria Math"/>
                  </w:rPr>
                  <m:t>)</m:t>
                </m:r>
              </m:e>
            </m:mr>
            <m:mr>
              <m:e/>
              <m:e>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A+Q−2</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K</m:t>
                    </m:r>
                  </m:e>
                  <m:sub>
                    <m:r>
                      <m:rPr/>
                      <w:rPr>
                        <w:rFonts w:ascii="Cambria Math" w:hAnsi="Cambria Math"/>
                      </w:rPr>
                      <m:t>2</m:t>
                    </m:r>
                  </m:sub>
                </m:sSub>
                <m:r>
                  <m:rPr/>
                  <w:rPr>
                    <w:rFonts w:ascii="Cambria Math" w:hAnsi="Cambria Math"/>
                  </w:rPr>
                  <m:t>+</m:t>
                </m:r>
                <m:sSubSup>
                  <m:sSubSupPr/>
                  <m:e>
                    <m:r>
                      <m:rPr/>
                      <w:rPr>
                        <w:rFonts w:ascii="Cambria Math" w:hAnsi="Cambria Math"/>
                      </w:rPr>
                      <m:t>K</m:t>
                    </m:r>
                  </m:e>
                  <m:sub>
                    <m:r>
                      <m:rPr/>
                      <w:rPr>
                        <w:rFonts w:ascii="Cambria Math" w:hAnsi="Cambria Math"/>
                      </w:rPr>
                      <m:t>2</m:t>
                    </m:r>
                  </m:sub>
                  <m:sup>
                    <m:r>
                      <m:rPr/>
                      <w:rPr>
                        <w:rFonts w:ascii="Cambria Math" w:hAnsi="Cambria Math"/>
                      </w:rPr>
                      <m:t>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b>
                  <m:sSubPr/>
                  <m:e>
                    <m:r>
                      <m:rPr/>
                      <w:rPr>
                        <w:rFonts w:ascii="Cambria Math" w:hAnsi="Cambria Math"/>
                      </w:rPr>
                      <m:t>K</m:t>
                    </m:r>
                  </m:e>
                  <m:sub>
                    <m:r>
                      <m:rPr/>
                      <w:rPr>
                        <w:rFonts w:ascii="Cambria Math" w:hAnsi="Cambria Math"/>
                      </w:rPr>
                      <m:t>2</m:t>
                    </m:r>
                  </m:sub>
                </m:sSub>
                <m:r>
                  <m:rPr/>
                  <w:rPr>
                    <w:rFonts w:ascii="Cambria Math" w:hAnsi="Cambria Math"/>
                  </w:rPr>
                  <m:t>]</m:t>
                </m:r>
                <m:sSub>
                  <m:sSubPr/>
                  <m:e>
                    <m:r>
                      <m:rPr/>
                      <w:rPr>
                        <w:rFonts w:ascii="Cambria Math" w:hAnsi="Cambria Math"/>
                      </w:rPr>
                      <m:t>x</m:t>
                    </m:r>
                  </m:e>
                  <m:sub>
                    <m:r>
                      <m:rPr/>
                      <w:rPr>
                        <w:rFonts w:ascii="Cambria Math" w:hAnsi="Cambria Math"/>
                      </w:rPr>
                      <m:t>[2]</m:t>
                    </m:r>
                  </m:sub>
                </m:sSub>
              </m:e>
            </m:mr>
          </m:m>
        </m:oMath>
      </m:oMathPara>
    </w:p>
    <w:p w14:paraId="1021F44A">
      <w:pPr>
        <w:spacing w:before="120" w:after="120" w:line="288" w:lineRule="auto"/>
        <w:ind w:left="0"/>
        <w:jc w:val="left"/>
      </w:pPr>
      <w:r>
        <w:rPr>
          <w:rFonts w:ascii="Arial" w:hAnsi="Arial" w:eastAsia="等线" w:cs="Arial"/>
          <w:sz w:val="22"/>
        </w:rPr>
        <w:t xml:space="preserve">代入 </w:t>
      </w:r>
      <m:oMath>
        <m:sSub>
          <m:sSubPr/>
          <m:e>
            <m:r>
              <m:rPr/>
              <w:rPr>
                <w:rFonts w:ascii="Cambria Math" w:hAnsi="Cambria Math"/>
              </w:rPr>
              <m:t>K</m:t>
            </m:r>
          </m:e>
          <m:sub>
            <m:r>
              <m:rPr/>
              <w:rPr>
                <w:rFonts w:ascii="Cambria Math" w:hAnsi="Cambria Math"/>
              </w:rPr>
              <m:t>2</m:t>
            </m:r>
          </m:sub>
        </m:sSub>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oMath>
      <w:r>
        <w:rPr>
          <w:rFonts w:ascii="Arial" w:hAnsi="Arial" w:eastAsia="等线" w:cs="Arial"/>
          <w:sz w:val="22"/>
        </w:rPr>
        <w:t>，计算：</w:t>
      </w:r>
    </w:p>
    <w:p w14:paraId="4165991A">
      <w:pPr>
        <w:spacing w:before="120" w:after="120" w:line="288" w:lineRule="auto"/>
        <w:ind w:left="0"/>
        <w:jc w:val="left"/>
      </w:pPr>
      <m:oMathPara>
        <m:oMathParaPr>
          <m:jc m:val="left"/>
        </m:oMathParaPr>
        <m:oMath>
          <m:m>
            <m:mPr>
              <m:mcs>
                <m:mc>
                  <m:mcPr>
                    <m:count m:val="2"/>
                    <m:mcJc m:val="center"/>
                  </m:mcPr>
                </m:mc>
              </m:mcs>
              <m:plcHide m:val="1"/>
            </m:mPr>
            <m:mr>
              <m:e>
                <m:sSubSup>
                  <m:sSubSupPr/>
                  <m:e>
                    <m:r>
                      <m:rPr/>
                      <w:rPr>
                        <w:rFonts w:ascii="Cambria Math" w:hAnsi="Cambria Math"/>
                      </w:rPr>
                      <m:t>K</m:t>
                    </m:r>
                  </m:e>
                  <m:sub>
                    <m:r>
                      <m:rPr/>
                      <w:rPr>
                        <w:rFonts w:ascii="Cambria Math" w:hAnsi="Cambria Math"/>
                      </w:rPr>
                      <m:t>2</m:t>
                    </m:r>
                  </m:sub>
                  <m:sup>
                    <m:r>
                      <m:rPr/>
                      <w:rPr>
                        <w:rFonts w:ascii="Cambria Math" w:hAnsi="Cambria Math"/>
                      </w:rPr>
                      <m:t>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b>
                  <m:sSubPr/>
                  <m:e>
                    <m:r>
                      <m:rPr/>
                      <w:rPr>
                        <w:rFonts w:ascii="Cambria Math" w:hAnsi="Cambria Math"/>
                      </w:rPr>
                      <m:t>K</m:t>
                    </m:r>
                  </m:e>
                  <m:sub>
                    <m:r>
                      <m:rPr/>
                      <w:rPr>
                        <w:rFonts w:ascii="Cambria Math" w:hAnsi="Cambria Math"/>
                      </w:rPr>
                      <m:t>2</m:t>
                    </m:r>
                  </m:sub>
                </m:sSub>
              </m:e>
              <m:e>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p>
                  <m:sSupPr/>
                  <m:e>
                    <m:r>
                      <m:rPr/>
                      <w:rPr>
                        <w:rFonts w:ascii="Cambria Math" w:hAnsi="Cambria Math"/>
                      </w:rPr>
                      <m:t>)</m:t>
                    </m:r>
                  </m:e>
                  <m:sup>
                    <m:r>
                      <m:rPr/>
                      <w:rPr>
                        <w:rFonts w:ascii="Cambria Math" w:hAnsi="Cambria Math"/>
                      </w:rPr>
                      <m:t>T</m:t>
                    </m:r>
                  </m:sup>
                </m:s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−T</m:t>
                    </m:r>
                  </m:sup>
                </m:s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e>
            </m:mr>
            <m:mr>
              <m:e/>
              <m:e>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p>
                  <m:sSupPr/>
                  <m:e>
                    <m:r>
                      <m:rPr/>
                      <w:rPr>
                        <w:rFonts w:ascii="Cambria Math" w:hAnsi="Cambria Math"/>
                      </w:rPr>
                      <m:t>)</m:t>
                    </m:r>
                  </m:e>
                  <m:sup>
                    <m:r>
                      <m:rPr/>
                      <w:rPr>
                        <w:rFonts w:ascii="Cambria Math" w:hAnsi="Cambria Math"/>
                      </w:rPr>
                      <m:t>T</m:t>
                    </m:r>
                  </m:sup>
                </m:s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r>
                  <m:rPr>
                    <m:nor/>
                    <m:sty m:val="p"/>
                  </m:rPr>
                  <w:rPr>
                    <w:rFonts w:ascii="Cambria Math" w:hAnsi="Cambria Math"/>
                  </w:rPr>
                  <m:t>因</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r>
                  <m:rPr>
                    <m:nor/>
                    <m:sty m:val="p"/>
                  </m:rPr>
                  <w:rPr>
                    <w:rFonts w:ascii="Cambria Math" w:hAnsi="Cambria Math"/>
                  </w:rPr>
                  <m:t>对称</m:t>
                </m:r>
                <m:r>
                  <m:rPr/>
                  <w:rPr>
                    <w:rFonts w:ascii="Cambria Math" w:hAnsi="Cambria Math"/>
                  </w:rPr>
                  <m:t>)</m:t>
                </m:r>
              </m:e>
            </m:mr>
            <m:mr>
              <m:e/>
              <m:e>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e>
            </m:mr>
          </m:m>
        </m:oMath>
      </m:oMathPara>
    </w:p>
    <w:p w14:paraId="57829C96">
      <w:pPr>
        <w:spacing w:before="120" w:after="120" w:line="288" w:lineRule="auto"/>
        <w:ind w:left="0"/>
        <w:jc w:val="left"/>
      </w:pPr>
      <w:r>
        <w:rPr>
          <w:rFonts w:ascii="Arial" w:hAnsi="Arial" w:eastAsia="等线" w:cs="Arial"/>
          <w:sz w:val="22"/>
        </w:rPr>
        <w:t xml:space="preserve">又因 </w:t>
      </w:r>
      <m:oMath>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K</m:t>
            </m:r>
          </m:e>
          <m:sub>
            <m:r>
              <m:rPr/>
              <w:rPr>
                <w:rFonts w:ascii="Cambria Math" w:hAnsi="Cambria Math"/>
              </w:rPr>
              <m:t>2</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oMath>
      <w:r>
        <w:rPr>
          <w:rFonts w:ascii="Arial" w:hAnsi="Arial" w:eastAsia="等线" w:cs="Arial"/>
          <w:sz w:val="22"/>
        </w:rPr>
        <w:t>，故：</w:t>
      </w:r>
    </w:p>
    <w:p w14:paraId="70F829CB">
      <w:pPr>
        <w:spacing w:before="120" w:after="120" w:line="288" w:lineRule="auto"/>
        <w:ind w:left="0"/>
        <w:jc w:val="left"/>
      </w:pPr>
      <m:oMathPara>
        <m:oMathParaPr>
          <m:jc m:val="left"/>
        </m:oMathParaPr>
        <m:oMath>
          <m:r>
            <m:rPr/>
            <w:rPr>
              <w:rFonts w:ascii="Cambria Math" w:hAnsi="Cambria Math"/>
            </w:rPr>
            <m:t>−2</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b>
            <m:sSubPr/>
            <m:e>
              <m:r>
                <m:rPr/>
                <w:rPr>
                  <w:rFonts w:ascii="Cambria Math" w:hAnsi="Cambria Math"/>
                </w:rPr>
                <m:t>K</m:t>
              </m:r>
            </m:e>
            <m:sub>
              <m:r>
                <m:rPr/>
                <w:rPr>
                  <w:rFonts w:ascii="Cambria Math" w:hAnsi="Cambria Math"/>
                </w:rPr>
                <m:t>2</m:t>
              </m:r>
            </m:sub>
          </m:sSub>
          <m:r>
            <m:rPr/>
            <w:rPr>
              <w:rFonts w:ascii="Cambria Math" w:hAnsi="Cambria Math"/>
            </w:rPr>
            <m:t>+</m:t>
          </m:r>
          <m:sSubSup>
            <m:sSubSupPr/>
            <m:e>
              <m:r>
                <m:rPr/>
                <w:rPr>
                  <w:rFonts w:ascii="Cambria Math" w:hAnsi="Cambria Math"/>
                </w:rPr>
                <m:t>K</m:t>
              </m:r>
            </m:e>
            <m:sub>
              <m:r>
                <m:rPr/>
                <w:rPr>
                  <w:rFonts w:ascii="Cambria Math" w:hAnsi="Cambria Math"/>
                </w:rPr>
                <m:t>2</m:t>
              </m:r>
            </m:sub>
            <m:sup>
              <m:r>
                <m:rPr/>
                <w:rPr>
                  <w:rFonts w:ascii="Cambria Math" w:hAnsi="Cambria Math"/>
                </w:rPr>
                <m:t>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b>
            <m:sSubPr/>
            <m:e>
              <m:r>
                <m:rPr/>
                <w:rPr>
                  <w:rFonts w:ascii="Cambria Math" w:hAnsi="Cambria Math"/>
                </w:rPr>
                <m:t>K</m:t>
              </m:r>
            </m:e>
            <m:sub>
              <m:r>
                <m:rPr/>
                <w:rPr>
                  <w:rFonts w:ascii="Cambria Math" w:hAnsi="Cambria Math"/>
                </w:rPr>
                <m:t>2</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oMath>
      </m:oMathPara>
    </w:p>
    <w:p w14:paraId="4C1B66BF">
      <w:pPr>
        <w:spacing w:before="120" w:after="120" w:line="288" w:lineRule="auto"/>
        <w:ind w:left="0"/>
        <w:jc w:val="left"/>
      </w:pPr>
      <w:r>
        <w:rPr>
          <w:rFonts w:ascii="Arial" w:hAnsi="Arial" w:eastAsia="等线" w:cs="Arial"/>
          <w:sz w:val="22"/>
        </w:rPr>
        <w:t>因此：</w:t>
      </w:r>
    </w:p>
    <w:p w14:paraId="7979F7D9">
      <w:pPr>
        <w:spacing w:before="120" w:after="120" w:line="288" w:lineRule="auto"/>
        <w:ind w:left="0"/>
        <w:jc w:val="left"/>
      </w:pPr>
      <m:oMathPara>
        <m:oMathParaPr>
          <m:jc m:val="left"/>
        </m:oMathParaPr>
        <m:oMath>
          <m:sSubSup>
            <m:sSubSupPr/>
            <m:e>
              <m:r>
                <m:rPr/>
                <w:rPr>
                  <w:rFonts w:ascii="Cambria Math" w:hAnsi="Cambria Math"/>
                </w:rPr>
                <m:t>J</m:t>
              </m:r>
            </m:e>
            <m:sub>
              <m:r>
                <m:rPr/>
                <w:rPr>
                  <w:rFonts w:ascii="Cambria Math" w:hAnsi="Cambria Math"/>
                </w:rPr>
                <m:t>2</m:t>
              </m:r>
            </m:sub>
            <m:sup>
              <m:r>
                <m:rPr/>
                <w:rPr>
                  <w:rFonts w:ascii="Cambria Math" w:hAnsi="Cambria Math"/>
                </w:rPr>
                <m:t>∗</m:t>
              </m:r>
            </m:sup>
          </m:sSubSup>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A+Q−</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sSub>
            <m:sSubPr/>
            <m:e>
              <m:r>
                <m:rPr/>
                <w:rPr>
                  <w:rFonts w:ascii="Cambria Math" w:hAnsi="Cambria Math"/>
                </w:rPr>
                <m:t>x</m:t>
              </m:r>
            </m:e>
            <m:sub>
              <m:r>
                <m:rPr/>
                <w:rPr>
                  <w:rFonts w:ascii="Cambria Math" w:hAnsi="Cambria Math"/>
                </w:rPr>
                <m:t>[2]</m:t>
              </m:r>
            </m:sub>
          </m:sSub>
        </m:oMath>
      </m:oMathPara>
    </w:p>
    <w:p w14:paraId="6CEB7608">
      <w:pPr>
        <w:spacing w:before="120" w:after="120" w:line="288" w:lineRule="auto"/>
        <w:ind w:left="0"/>
        <w:jc w:val="left"/>
      </w:pPr>
      <w:r>
        <w:rPr>
          <w:rFonts w:ascii="Arial" w:hAnsi="Arial" w:eastAsia="等线" w:cs="Arial"/>
          <w:sz w:val="22"/>
        </w:rPr>
        <w:t>定义：</w:t>
      </w:r>
    </w:p>
    <w:p w14:paraId="54A2BE7A">
      <w:pPr>
        <w:spacing w:before="120" w:after="120" w:line="288" w:lineRule="auto"/>
        <w:ind w:left="0"/>
        <w:jc w:val="left"/>
      </w:pPr>
      <m:oMathPara>
        <m:oMathParaPr>
          <m:jc m:val="left"/>
        </m:oMathParaPr>
        <m:oMath>
          <m:borderBox>
            <m:borderBoxPr/>
            <m:e>
              <m:sSub>
                <m:sSubPr/>
                <m:e>
                  <m:r>
                    <m:rPr/>
                    <w:rPr>
                      <w:rFonts w:ascii="Cambria Math" w:hAnsi="Cambria Math"/>
                    </w:rPr>
                    <m:t>P</m:t>
                  </m:r>
                </m:e>
                <m:sub>
                  <m:r>
                    <m:rPr/>
                    <w:rPr>
                      <w:rFonts w:ascii="Cambria Math" w:hAnsi="Cambria Math"/>
                    </w:rPr>
                    <m:t>2</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A+Q−</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e>
          </m:borderBox>
        </m:oMath>
      </m:oMathPara>
    </w:p>
    <w:p w14:paraId="735258AB">
      <w:pPr>
        <w:spacing w:before="120" w:after="120" w:line="288" w:lineRule="auto"/>
        <w:ind w:left="0"/>
        <w:jc w:val="left"/>
      </w:pPr>
      <w:r>
        <w:rPr>
          <w:rFonts w:ascii="Arial" w:hAnsi="Arial" w:eastAsia="等线" w:cs="Arial"/>
          <w:sz w:val="22"/>
        </w:rPr>
        <w:t>则：</w:t>
      </w:r>
    </w:p>
    <w:p w14:paraId="69FC7EFC">
      <w:pPr>
        <w:spacing w:before="120" w:after="120" w:line="288" w:lineRule="auto"/>
        <w:ind w:left="0"/>
        <w:jc w:val="left"/>
      </w:pPr>
      <m:oMathPara>
        <m:oMathParaPr>
          <m:jc m:val="left"/>
        </m:oMathParaPr>
        <m:oMath>
          <m:sSubSup>
            <m:sSubSupPr/>
            <m:e>
              <m:r>
                <m:rPr/>
                <w:rPr>
                  <w:rFonts w:ascii="Cambria Math" w:hAnsi="Cambria Math"/>
                </w:rPr>
                <m:t>J</m:t>
              </m:r>
            </m:e>
            <m:sub>
              <m:r>
                <m:rPr/>
                <w:rPr>
                  <w:rFonts w:ascii="Cambria Math" w:hAnsi="Cambria Math"/>
                </w:rPr>
                <m:t>2</m:t>
              </m:r>
            </m:sub>
            <m:sup>
              <m:r>
                <m:rPr/>
                <w:rPr>
                  <w:rFonts w:ascii="Cambria Math" w:hAnsi="Cambria Math"/>
                </w:rPr>
                <m:t>∗</m:t>
              </m:r>
            </m:sup>
          </m:sSubSup>
          <m:r>
            <m:rPr/>
            <w:rPr>
              <w:rFonts w:ascii="Cambria Math" w:hAnsi="Cambria Math"/>
            </w:rPr>
            <m:t>=</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sSub>
            <m:sSubPr/>
            <m:e>
              <m:r>
                <m:rPr/>
                <w:rPr>
                  <w:rFonts w:ascii="Cambria Math" w:hAnsi="Cambria Math"/>
                </w:rPr>
                <m:t>P</m:t>
              </m:r>
            </m:e>
            <m:sub>
              <m:r>
                <m:rPr/>
                <w:rPr>
                  <w:rFonts w:ascii="Cambria Math" w:hAnsi="Cambria Math"/>
                </w:rPr>
                <m:t>2</m:t>
              </m:r>
            </m:sub>
          </m:sSub>
          <m:sSub>
            <m:sSubPr/>
            <m:e>
              <m:r>
                <m:rPr/>
                <w:rPr>
                  <w:rFonts w:ascii="Cambria Math" w:hAnsi="Cambria Math"/>
                </w:rPr>
                <m:t>x</m:t>
              </m:r>
            </m:e>
            <m:sub>
              <m:r>
                <m:rPr/>
                <w:rPr>
                  <w:rFonts w:ascii="Cambria Math" w:hAnsi="Cambria Math"/>
                </w:rPr>
                <m:t>[2]</m:t>
              </m:r>
            </m:sub>
          </m:sSub>
        </m:oMath>
      </m:oMathPara>
    </w:p>
    <w:p w14:paraId="4B3409BD">
      <w:pPr>
        <w:spacing w:before="120" w:after="120" w:line="288" w:lineRule="auto"/>
        <w:ind w:left="0"/>
        <w:jc w:val="left"/>
      </w:pPr>
      <w:r>
        <w:rPr>
          <w:rFonts w:ascii="Arial" w:hAnsi="Arial" w:eastAsia="等线" w:cs="Arial"/>
          <w:sz w:val="22"/>
        </w:rPr>
        <w:t xml:space="preserve">矩阵 </w:t>
      </w:r>
      <m:oMath>
        <m:sSub>
          <m:sSubPr/>
          <m:e>
            <m:r>
              <m:rPr/>
              <w:rPr>
                <w:rFonts w:ascii="Cambria Math" w:hAnsi="Cambria Math"/>
              </w:rPr>
              <m:t>P</m:t>
            </m:r>
          </m:e>
          <m:sub>
            <m:r>
              <m:rPr/>
              <w:rPr>
                <w:rFonts w:ascii="Cambria Math" w:hAnsi="Cambria Math"/>
              </w:rPr>
              <m:t>2</m:t>
            </m:r>
          </m:sub>
        </m:sSub>
      </m:oMath>
      <w:r>
        <w:rPr>
          <w:rFonts w:ascii="Arial" w:hAnsi="Arial" w:eastAsia="等线" w:cs="Arial"/>
          <w:sz w:val="22"/>
        </w:rPr>
        <w:t xml:space="preserve"> 包含了从时刻 2 到终端 3 的最小代价信息，它</w:t>
      </w:r>
      <w:r>
        <w:rPr>
          <w:rFonts w:ascii="Arial" w:hAnsi="Arial" w:eastAsia="等线" w:cs="Arial"/>
          <w:b/>
          <w:sz w:val="22"/>
        </w:rPr>
        <w:t>将未来的代价压缩成一个二次型</w:t>
      </w:r>
      <w:r>
        <w:rPr>
          <w:rFonts w:ascii="Arial" w:hAnsi="Arial" w:eastAsia="等线" w:cs="Arial"/>
          <w:sz w:val="22"/>
        </w:rPr>
        <w:t>。</w:t>
      </w:r>
    </w:p>
    <w:p w14:paraId="58B81A4C">
      <w:pPr>
        <w:spacing w:before="320" w:after="120" w:line="288" w:lineRule="auto"/>
        <w:ind w:left="0"/>
        <w:jc w:val="left"/>
        <w:outlineLvl w:val="1"/>
      </w:pPr>
      <w:bookmarkStart w:id="6" w:name="heading_6"/>
      <w:r>
        <w:rPr>
          <w:rFonts w:ascii="Arial" w:hAnsi="Arial" w:eastAsia="等线" w:cs="Arial"/>
          <w:b/>
          <w:sz w:val="32"/>
        </w:rPr>
        <w:t xml:space="preserve">3. 再优化 </w:t>
      </w:r>
      <m:oMath>
        <m:sSub>
          <m:sSubPr/>
          <m:e>
            <m:r>
              <m:rPr/>
              <w:rPr>
                <w:rFonts w:ascii="Cambria Math" w:hAnsi="Cambria Math"/>
              </w:rPr>
              <m:t>u</m:t>
            </m:r>
          </m:e>
          <m:sub>
            <m:r>
              <m:rPr/>
              <w:rPr>
                <w:rFonts w:ascii="Cambria Math" w:hAnsi="Cambria Math"/>
              </w:rPr>
              <m:t>[1]</m:t>
            </m:r>
          </m:sub>
        </m:sSub>
      </m:oMath>
      <w:bookmarkEnd w:id="6"/>
    </w:p>
    <w:p w14:paraId="1CC344BE">
      <w:pPr>
        <w:spacing w:before="300" w:after="120" w:line="288" w:lineRule="auto"/>
        <w:ind w:left="0"/>
        <w:jc w:val="left"/>
        <w:outlineLvl w:val="2"/>
      </w:pPr>
      <w:bookmarkStart w:id="7" w:name="heading_7"/>
      <w:r>
        <w:rPr>
          <w:rFonts w:ascii="Arial" w:hAnsi="Arial" w:eastAsia="等线" w:cs="Arial"/>
          <w:b/>
          <w:sz w:val="30"/>
        </w:rPr>
        <w:t xml:space="preserve">3.1 利用已得的 </w:t>
      </w:r>
      <m:oMath>
        <m:sSub>
          <m:sSubPr/>
          <m:e>
            <m:r>
              <m:rPr/>
              <w:rPr>
                <w:rFonts w:ascii="Cambria Math" w:hAnsi="Cambria Math"/>
              </w:rPr>
              <m:t>P</m:t>
            </m:r>
          </m:e>
          <m:sub>
            <m:r>
              <m:rPr/>
              <w:rPr>
                <w:rFonts w:ascii="Cambria Math" w:hAnsi="Cambria Math"/>
              </w:rPr>
              <m:t>2</m:t>
            </m:r>
          </m:sub>
        </m:sSub>
      </m:oMath>
      <w:r>
        <w:rPr>
          <w:rFonts w:ascii="Arial" w:hAnsi="Arial" w:eastAsia="等线" w:cs="Arial"/>
          <w:b/>
          <w:sz w:val="30"/>
        </w:rPr>
        <w:t xml:space="preserve"> 重写总代价</w:t>
      </w:r>
      <w:bookmarkEnd w:id="7"/>
    </w:p>
    <w:p w14:paraId="7BB3BA39">
      <w:pPr>
        <w:spacing w:before="120" w:after="120" w:line="288" w:lineRule="auto"/>
        <w:ind w:left="0"/>
        <w:jc w:val="left"/>
      </w:pPr>
      <w:r>
        <w:rPr>
          <w:rFonts w:ascii="Arial" w:hAnsi="Arial" w:eastAsia="等线" w:cs="Arial"/>
          <w:sz w:val="22"/>
        </w:rPr>
        <w:t xml:space="preserve">将 </w:t>
      </w:r>
      <m:oMath>
        <m:sSubSup>
          <m:sSubSupPr/>
          <m:e>
            <m:r>
              <m:rPr/>
              <w:rPr>
                <w:rFonts w:ascii="Cambria Math" w:hAnsi="Cambria Math"/>
              </w:rPr>
              <m:t>J</m:t>
            </m:r>
          </m:e>
          <m:sub>
            <m:r>
              <m:rPr/>
              <w:rPr>
                <w:rFonts w:ascii="Cambria Math" w:hAnsi="Cambria Math"/>
              </w:rPr>
              <m:t>2</m:t>
            </m:r>
          </m:sub>
          <m:sup>
            <m:r>
              <m:rPr/>
              <w:rPr>
                <w:rFonts w:ascii="Cambria Math" w:hAnsi="Cambria Math"/>
              </w:rPr>
              <m:t>∗</m:t>
            </m:r>
          </m:sup>
        </m:sSubSup>
      </m:oMath>
      <w:r>
        <w:rPr>
          <w:rFonts w:ascii="Arial" w:hAnsi="Arial" w:eastAsia="等线" w:cs="Arial"/>
          <w:sz w:val="22"/>
        </w:rPr>
        <w:t xml:space="preserve"> 代回总代价 </w:t>
      </w:r>
      <m:oMath>
        <m:r>
          <m:rPr/>
          <w:rPr>
            <w:rFonts w:ascii="Cambria Math" w:hAnsi="Cambria Math"/>
          </w:rPr>
          <m:t>J</m:t>
        </m:r>
      </m:oMath>
      <w:r>
        <w:rPr>
          <w:rFonts w:ascii="Arial" w:hAnsi="Arial" w:eastAsia="等线" w:cs="Arial"/>
          <w:sz w:val="22"/>
        </w:rPr>
        <w:t>：</w:t>
      </w:r>
    </w:p>
    <w:p w14:paraId="568B4AB6">
      <w:pPr>
        <w:spacing w:before="120" w:after="120" w:line="288" w:lineRule="auto"/>
        <w:ind w:left="0"/>
        <w:jc w:val="left"/>
      </w:pPr>
      <m:oMathPara>
        <m:oMathParaPr>
          <m:jc m:val="left"/>
        </m:oMathParaPr>
        <m:oMath>
          <m:r>
            <m:rPr/>
            <w:rPr>
              <w:rFonts w:ascii="Cambria Math" w:hAnsi="Cambria Math"/>
            </w:rPr>
            <m:t>J=</m:t>
          </m:r>
          <m:sSubSup>
            <m:sSubSupPr/>
            <m:e>
              <m:r>
                <m:rPr/>
                <w:rPr>
                  <w:rFonts w:ascii="Cambria Math" w:hAnsi="Cambria Math"/>
                </w:rPr>
                <m:t>x</m:t>
              </m:r>
            </m:e>
            <m:sub>
              <m:r>
                <m:rPr/>
                <w:rPr>
                  <w:rFonts w:ascii="Cambria Math" w:hAnsi="Cambria Math"/>
                </w:rPr>
                <m:t>[2]</m:t>
              </m:r>
            </m:sub>
            <m:sup>
              <m:r>
                <m:rPr/>
                <w:rPr>
                  <w:rFonts w:ascii="Cambria Math" w:hAnsi="Cambria Math"/>
                </w:rPr>
                <m:t>T</m:t>
              </m:r>
            </m:sup>
          </m:sSubSup>
          <m:sSub>
            <m:sSubPr/>
            <m:e>
              <m:r>
                <m:rPr/>
                <w:rPr>
                  <w:rFonts w:ascii="Cambria Math" w:hAnsi="Cambria Math"/>
                </w:rPr>
                <m:t>P</m:t>
              </m:r>
            </m:e>
            <m:sub>
              <m:r>
                <m:rPr/>
                <w:rPr>
                  <w:rFonts w:ascii="Cambria Math" w:hAnsi="Cambria Math"/>
                </w:rPr>
                <m:t>2</m:t>
              </m:r>
            </m:sub>
          </m:sSub>
          <m:sSub>
            <m:sSubPr/>
            <m:e>
              <m:r>
                <m:rPr/>
                <w:rPr>
                  <w:rFonts w:ascii="Cambria Math" w:hAnsi="Cambria Math"/>
                </w:rPr>
                <m:t>x</m:t>
              </m:r>
            </m:e>
            <m:sub>
              <m:r>
                <m:rPr/>
                <w:rPr>
                  <w:rFonts w:ascii="Cambria Math" w:hAnsi="Cambria Math"/>
                </w:rPr>
                <m:t>[2]</m:t>
              </m:r>
            </m:sub>
          </m:sSub>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[1]</m:t>
              </m:r>
            </m:sub>
          </m:sSub>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[1]</m:t>
              </m:r>
            </m:sub>
          </m:sSub>
        </m:oMath>
      </m:oMathPara>
    </w:p>
    <w:p w14:paraId="63D4AEB3">
      <w:pPr>
        <w:spacing w:before="120" w:after="120" w:line="288" w:lineRule="auto"/>
        <w:ind w:left="0"/>
        <w:jc w:val="left"/>
      </w:pPr>
      <w:r>
        <w:rPr>
          <w:rFonts w:ascii="Arial" w:hAnsi="Arial" w:eastAsia="等线" w:cs="Arial"/>
          <w:sz w:val="22"/>
        </w:rPr>
        <w:t xml:space="preserve">注意 </w:t>
      </w:r>
      <m:oMath>
        <m:sSub>
          <m:sSubPr/>
          <m:e>
            <m:r>
              <m:rPr/>
              <w:rPr>
                <w:rFonts w:ascii="Cambria Math" w:hAnsi="Cambria Math"/>
              </w:rPr>
              <m:t>x</m:t>
            </m:r>
          </m:e>
          <m:sub>
            <m:r>
              <m:rPr/>
              <w:rPr>
                <w:rFonts w:ascii="Cambria Math" w:hAnsi="Cambria Math"/>
              </w:rPr>
              <m:t>[2]</m:t>
            </m:r>
          </m:sub>
        </m:sSub>
        <m:r>
          <m:rPr/>
          <w:rPr>
            <w:rFonts w:ascii="Cambria Math" w:hAnsi="Cambria Math"/>
          </w:rPr>
          <m:t>=A</m:t>
        </m:r>
        <m:sSub>
          <m:sSubPr/>
          <m:e>
            <m:r>
              <m:rPr/>
              <w:rPr>
                <w:rFonts w:ascii="Cambria Math" w:hAnsi="Cambria Math"/>
              </w:rPr>
              <m:t>x</m:t>
            </m:r>
          </m:e>
          <m:sub>
            <m:r>
              <m:rPr/>
              <w:rPr>
                <w:rFonts w:ascii="Cambria Math" w:hAnsi="Cambria Math"/>
              </w:rPr>
              <m:t>[1]</m:t>
            </m:r>
          </m:sub>
        </m:sSub>
        <m:r>
          <m:rPr/>
          <w:rPr>
            <w:rFonts w:ascii="Cambria Math" w:hAnsi="Cambria Math"/>
          </w:rPr>
          <m:t>+B</m:t>
        </m:r>
        <m:sSub>
          <m:sSubPr/>
          <m:e>
            <m:r>
              <m:rPr/>
              <w:rPr>
                <w:rFonts w:ascii="Cambria Math" w:hAnsi="Cambria Math"/>
              </w:rPr>
              <m:t>u</m:t>
            </m:r>
          </m:e>
          <m:sub>
            <m:r>
              <m:rPr/>
              <w:rPr>
                <w:rFonts w:ascii="Cambria Math" w:hAnsi="Cambria Math"/>
              </w:rPr>
              <m:t>[1]</m:t>
            </m:r>
          </m:sub>
        </m:sSub>
      </m:oMath>
      <w:r>
        <w:rPr>
          <w:rFonts w:ascii="Arial" w:hAnsi="Arial" w:eastAsia="等线" w:cs="Arial"/>
          <w:sz w:val="22"/>
        </w:rPr>
        <w:t>，代入：</w:t>
      </w:r>
    </w:p>
    <w:p w14:paraId="2E439E93">
      <w:pPr>
        <w:spacing w:before="120" w:after="120" w:line="288" w:lineRule="auto"/>
        <w:ind w:left="0"/>
        <w:jc w:val="left"/>
      </w:pPr>
      <m:oMathPara>
        <m:oMathParaPr>
          <m:jc m:val="left"/>
        </m:oMathParaPr>
        <m:oMath>
          <m:m>
            <m:mPr>
              <m:mcs>
                <m:mc>
                  <m:mcPr>
                    <m:count m:val="2"/>
                    <m:mcJc m:val="center"/>
                  </m:mcPr>
                </m:mc>
              </m:mcs>
              <m:plcHide m:val="1"/>
            </m:mPr>
            <m:mr>
              <m:e>
                <m:r>
                  <m:rPr/>
                  <w:rPr>
                    <w:rFonts w:ascii="Cambria Math" w:hAnsi="Cambria Math"/>
                  </w:rPr>
                  <m:t>J</m:t>
                </m:r>
              </m:e>
              <m:e>
                <m:r>
                  <m:rPr/>
                  <w:rPr>
                    <w:rFonts w:ascii="Cambria Math" w:hAnsi="Cambria Math"/>
                  </w:rPr>
                  <m:t>=(A</m:t>
                </m:r>
                <m:sSub>
                  <m:sSubPr/>
                  <m:e>
                    <m:r>
                      <m:rPr/>
                      <w:rPr>
                        <w:rFonts w:ascii="Cambria Math" w:hAnsi="Cambria Math"/>
                      </w:rPr>
                      <m:t>x</m:t>
                    </m:r>
                  </m:e>
                  <m:sub>
                    <m:r>
                      <m:rPr/>
                      <w:rPr>
                        <w:rFonts w:ascii="Cambria Math" w:hAnsi="Cambria Math"/>
                      </w:rPr>
                      <m:t>[1]</m:t>
                    </m:r>
                  </m:sub>
                </m:sSub>
                <m:r>
                  <m:rPr/>
                  <w:rPr>
                    <w:rFonts w:ascii="Cambria Math" w:hAnsi="Cambria Math"/>
                  </w:rPr>
                  <m:t>+B</m:t>
                </m:r>
                <m:sSub>
                  <m:sSubPr/>
                  <m:e>
                    <m:r>
                      <m:rPr/>
                      <w:rPr>
                        <w:rFonts w:ascii="Cambria Math" w:hAnsi="Cambria Math"/>
                      </w:rPr>
                      <m:t>u</m:t>
                    </m:r>
                  </m:e>
                  <m:sub>
                    <m:r>
                      <m:rPr/>
                      <w:rPr>
                        <w:rFonts w:ascii="Cambria Math" w:hAnsi="Cambria Math"/>
                      </w:rPr>
                      <m:t>[1]</m:t>
                    </m:r>
                  </m:sub>
                </m:sSub>
                <m:sSup>
                  <m:sSupPr/>
                  <m:e>
                    <m:r>
                      <m:rPr/>
                      <w:rPr>
                        <w:rFonts w:ascii="Cambria Math" w:hAnsi="Cambria Math"/>
                      </w:rPr>
                      <m:t>)</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sSub>
                  <m:sSubPr/>
                  <m:e>
                    <m:r>
                      <m:rPr/>
                      <w:rPr>
                        <w:rFonts w:ascii="Cambria Math" w:hAnsi="Cambria Math"/>
                      </w:rPr>
                      <m:t>x</m:t>
                    </m:r>
                  </m:e>
                  <m:sub>
                    <m:r>
                      <m:rPr/>
                      <w:rPr>
                        <w:rFonts w:ascii="Cambria Math" w:hAnsi="Cambria Math"/>
                      </w:rPr>
                      <m:t>[1]</m:t>
                    </m:r>
                  </m:sub>
                </m:sSub>
                <m:r>
                  <m:rPr/>
                  <w:rPr>
                    <w:rFonts w:ascii="Cambria Math" w:hAnsi="Cambria Math"/>
                  </w:rPr>
                  <m:t>+B</m:t>
                </m:r>
                <m:sSub>
                  <m:sSubPr/>
                  <m:e>
                    <m:r>
                      <m:rPr/>
                      <w:rPr>
                        <w:rFonts w:ascii="Cambria Math" w:hAnsi="Cambria Math"/>
                      </w:rPr>
                      <m:t>u</m:t>
                    </m:r>
                  </m:e>
                  <m:sub>
                    <m:r>
                      <m:rPr/>
                      <w:rPr>
                        <w:rFonts w:ascii="Cambria Math" w:hAnsi="Cambria Math"/>
                      </w:rPr>
                      <m:t>[1]</m:t>
                    </m:r>
                  </m:sub>
                </m:sSub>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[1]</m:t>
                    </m:r>
                  </m:sub>
                </m:sSub>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[1]</m:t>
                    </m:r>
                  </m:sub>
                </m:sSub>
              </m:e>
            </m:mr>
            <m:mr>
              <m:e/>
              <m:e>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sSub>
                  <m:sSubPr/>
                  <m:e>
                    <m:r>
                      <m:rPr/>
                      <w:rPr>
                        <w:rFonts w:ascii="Cambria Math" w:hAnsi="Cambria Math"/>
                      </w:rPr>
                      <m:t>x</m:t>
                    </m:r>
                  </m:e>
                  <m:sub>
                    <m:r>
                      <m:rPr/>
                      <w:rPr>
                        <w:rFonts w:ascii="Cambria Math" w:hAnsi="Cambria Math"/>
                      </w:rPr>
                      <m:t>[1]</m:t>
                    </m:r>
                  </m:sub>
                </m:sSub>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b>
                  <m:sSubPr/>
                  <m:e>
                    <m:r>
                      <m:rPr/>
                      <w:rPr>
                        <w:rFonts w:ascii="Cambria Math" w:hAnsi="Cambria Math"/>
                      </w:rPr>
                      <m:t>u</m:t>
                    </m:r>
                  </m:e>
                  <m:sub>
                    <m:r>
                      <m:rPr/>
                      <w:rPr>
                        <w:rFonts w:ascii="Cambria Math" w:hAnsi="Cambria Math"/>
                      </w:rPr>
                      <m:t>[1]</m:t>
                    </m:r>
                  </m:sub>
                </m:sSub>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T</m:t>
                    </m:r>
                  </m:sup>
                </m:sSub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sSub>
                  <m:sSubPr/>
                  <m:e>
                    <m:r>
                      <m:rPr/>
                      <w:rPr>
                        <w:rFonts w:ascii="Cambria Math" w:hAnsi="Cambria Math"/>
                      </w:rPr>
                      <m:t>x</m:t>
                    </m:r>
                  </m:e>
                  <m:sub>
                    <m:r>
                      <m:rPr/>
                      <w:rPr>
                        <w:rFonts w:ascii="Cambria Math" w:hAnsi="Cambria Math"/>
                      </w:rPr>
                      <m:t>[1]</m:t>
                    </m:r>
                  </m:sub>
                </m:sSub>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T</m:t>
                    </m:r>
                  </m:sup>
                </m:sSub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b>
                  <m:sSubPr/>
                  <m:e>
                    <m:r>
                      <m:rPr/>
                      <w:rPr>
                        <w:rFonts w:ascii="Cambria Math" w:hAnsi="Cambria Math"/>
                      </w:rPr>
                      <m:t>u</m:t>
                    </m:r>
                  </m:e>
                  <m:sub>
                    <m:r>
                      <m:rPr/>
                      <w:rPr>
                        <w:rFonts w:ascii="Cambria Math" w:hAnsi="Cambria Math"/>
                      </w:rPr>
                      <m:t>[1]</m:t>
                    </m:r>
                  </m:sub>
                </m:sSub>
              </m:e>
            </m:mr>
            <m:mr>
              <m:e/>
              <m:e>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[1]</m:t>
                    </m:r>
                  </m:sub>
                </m:sSub>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[1]</m:t>
                    </m:r>
                  </m:sub>
                </m:sSub>
              </m:e>
            </m:mr>
            <m:mr>
              <m:e/>
              <m:e>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A+Q)</m:t>
                </m:r>
                <m:sSub>
                  <m:sSubPr/>
                  <m:e>
                    <m:r>
                      <m:rPr/>
                      <w:rPr>
                        <w:rFonts w:ascii="Cambria Math" w:hAnsi="Cambria Math"/>
                      </w:rPr>
                      <m:t>x</m:t>
                    </m:r>
                  </m:e>
                  <m:sub>
                    <m:r>
                      <m:rPr/>
                      <w:rPr>
                        <w:rFonts w:ascii="Cambria Math" w:hAnsi="Cambria Math"/>
                      </w:rPr>
                      <m:t>[1]</m:t>
                    </m:r>
                  </m:sub>
                </m:sSub>
                <m:r>
                  <m:rPr/>
                  <w:rPr>
                    <w:rFonts w:ascii="Cambria Math" w:hAnsi="Cambria Math"/>
                  </w:rPr>
                  <m:t>+2</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b>
                  <m:sSubPr/>
                  <m:e>
                    <m:r>
                      <m:rPr/>
                      <w:rPr>
                        <w:rFonts w:ascii="Cambria Math" w:hAnsi="Cambria Math"/>
                      </w:rPr>
                      <m:t>u</m:t>
                    </m:r>
                  </m:e>
                  <m:sub>
                    <m:r>
                      <m:rPr/>
                      <w:rPr>
                        <w:rFonts w:ascii="Cambria Math" w:hAnsi="Cambria Math"/>
                      </w:rPr>
                      <m:t>[1]</m:t>
                    </m:r>
                  </m:sub>
                </m:sSub>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b>
                  <m:sSubPr/>
                  <m:e>
                    <m:r>
                      <m:rPr/>
                      <w:rPr>
                        <w:rFonts w:ascii="Cambria Math" w:hAnsi="Cambria Math"/>
                      </w:rPr>
                      <m:t>u</m:t>
                    </m:r>
                  </m:e>
                  <m:sub>
                    <m:r>
                      <m:rPr/>
                      <w:rPr>
                        <w:rFonts w:ascii="Cambria Math" w:hAnsi="Cambria Math"/>
                      </w:rPr>
                      <m:t>[1]</m:t>
                    </m:r>
                  </m:sub>
                </m:sSub>
              </m:e>
            </m:mr>
          </m:m>
        </m:oMath>
      </m:oMathPara>
    </w:p>
    <w:p w14:paraId="59571E26">
      <w:pPr>
        <w:spacing w:before="120" w:after="120" w:line="288" w:lineRule="auto"/>
        <w:ind w:left="0"/>
        <w:jc w:val="left"/>
      </w:pPr>
      <w:r>
        <w:rPr>
          <w:rFonts w:ascii="Arial" w:hAnsi="Arial" w:eastAsia="等线" w:cs="Arial"/>
          <w:b/>
          <w:sz w:val="22"/>
        </w:rPr>
        <w:t>关键观察</w:t>
      </w:r>
      <w:r>
        <w:rPr>
          <w:rFonts w:ascii="Arial" w:hAnsi="Arial" w:eastAsia="等线" w:cs="Arial"/>
          <w:sz w:val="22"/>
        </w:rPr>
        <w:t xml:space="preserve">：此时形式与优化 </w:t>
      </w:r>
      <m:oMath>
        <m:sSub>
          <m:sSubPr/>
          <m:e>
            <m:r>
              <m:rPr/>
              <w:rPr>
                <w:rFonts w:ascii="Cambria Math" w:hAnsi="Cambria Math"/>
              </w:rPr>
              <m:t>u</m:t>
            </m:r>
          </m:e>
          <m:sub>
            <m:r>
              <m:rPr/>
              <w:rPr>
                <w:rFonts w:ascii="Cambria Math" w:hAnsi="Cambria Math"/>
              </w:rPr>
              <m:t>[2]</m:t>
            </m:r>
          </m:sub>
        </m:sSub>
      </m:oMath>
      <w:r>
        <w:rPr>
          <w:rFonts w:ascii="Arial" w:hAnsi="Arial" w:eastAsia="等线" w:cs="Arial"/>
          <w:sz w:val="22"/>
        </w:rPr>
        <w:t xml:space="preserve"> 时的 </w:t>
      </w:r>
      <m:oMath>
        <m:sSub>
          <m:sSubPr/>
          <m:e>
            <m:r>
              <m:rPr/>
              <w:rPr>
                <w:rFonts w:ascii="Cambria Math" w:hAnsi="Cambria Math"/>
              </w:rPr>
              <m:t>J</m:t>
            </m:r>
          </m:e>
          <m:sub>
            <m:r>
              <m:rPr/>
              <w:rPr>
                <w:rFonts w:ascii="Cambria Math" w:hAnsi="Cambria Math"/>
              </w:rPr>
              <m:t>2</m:t>
            </m:r>
          </m:sub>
        </m:sSub>
      </m:oMath>
      <w:r>
        <w:rPr>
          <w:rFonts w:ascii="Arial" w:hAnsi="Arial" w:eastAsia="等线" w:cs="Arial"/>
          <w:sz w:val="22"/>
        </w:rPr>
        <w:t xml:space="preserve"> 完全类似，只是将 </w:t>
      </w:r>
      <m:oMath>
        <m:sSub>
          <m:sSubPr/>
          <m:e>
            <m:r>
              <m:rPr/>
              <w:rPr>
                <w:rFonts w:ascii="Cambria Math" w:hAnsi="Cambria Math"/>
              </w:rPr>
              <m:t>Q</m:t>
            </m:r>
          </m:e>
          <m:sub>
            <m:r>
              <m:rPr/>
              <w:rPr>
                <w:rFonts w:ascii="Cambria Math" w:hAnsi="Cambria Math"/>
              </w:rPr>
              <m:t>N</m:t>
            </m:r>
          </m:sub>
        </m:sSub>
      </m:oMath>
      <w:r>
        <w:rPr>
          <w:rFonts w:ascii="Arial" w:hAnsi="Arial" w:eastAsia="等线" w:cs="Arial"/>
          <w:sz w:val="22"/>
        </w:rPr>
        <w:t xml:space="preserve"> 替换为 </w:t>
      </w:r>
      <m:oMath>
        <m:sSub>
          <m:sSubPr/>
          <m:e>
            <m:r>
              <m:rPr/>
              <w:rPr>
                <w:rFonts w:ascii="Cambria Math" w:hAnsi="Cambria Math"/>
              </w:rPr>
              <m:t>P</m:t>
            </m:r>
          </m:e>
          <m:sub>
            <m:r>
              <m:rPr/>
              <w:rPr>
                <w:rFonts w:ascii="Cambria Math" w:hAnsi="Cambria Math"/>
              </w:rPr>
              <m:t>2</m:t>
            </m:r>
          </m:sub>
        </m:sSub>
      </m:oMath>
      <w:r>
        <w:rPr>
          <w:rFonts w:ascii="Arial" w:hAnsi="Arial" w:eastAsia="等线" w:cs="Arial"/>
          <w:sz w:val="22"/>
        </w:rPr>
        <w:t xml:space="preserve">，将 </w:t>
      </w:r>
      <m:oMath>
        <m:sSub>
          <m:sSubPr/>
          <m:e>
            <m:r>
              <m:rPr/>
              <w:rPr>
                <w:rFonts w:ascii="Cambria Math" w:hAnsi="Cambria Math"/>
              </w:rPr>
              <m:t>x</m:t>
            </m:r>
          </m:e>
          <m:sub>
            <m:r>
              <m:rPr/>
              <w:rPr>
                <w:rFonts w:ascii="Cambria Math" w:hAnsi="Cambria Math"/>
              </w:rPr>
              <m:t>[2]</m:t>
            </m:r>
          </m:sub>
        </m:sSub>
      </m:oMath>
      <w:r>
        <w:rPr>
          <w:rFonts w:ascii="Arial" w:hAnsi="Arial" w:eastAsia="等线" w:cs="Arial"/>
          <w:sz w:val="22"/>
        </w:rPr>
        <w:t xml:space="preserve"> 替换为 </w:t>
      </w:r>
      <m:oMath>
        <m:sSub>
          <m:sSubPr/>
          <m:e>
            <m:r>
              <m:rPr/>
              <w:rPr>
                <w:rFonts w:ascii="Cambria Math" w:hAnsi="Cambria Math"/>
              </w:rPr>
              <m:t>x</m:t>
            </m:r>
          </m:e>
          <m:sub>
            <m:r>
              <m:rPr/>
              <w:rPr>
                <w:rFonts w:ascii="Cambria Math" w:hAnsi="Cambria Math"/>
              </w:rPr>
              <m:t>[1]</m:t>
            </m:r>
          </m:sub>
        </m:sSub>
      </m:oMath>
      <w:r>
        <w:rPr>
          <w:rFonts w:ascii="Arial" w:hAnsi="Arial" w:eastAsia="等线" w:cs="Arial"/>
          <w:sz w:val="22"/>
        </w:rPr>
        <w:t>。这正是动态规划的精髓：</w:t>
      </w:r>
      <w:r>
        <w:rPr>
          <w:rFonts w:ascii="Arial" w:hAnsi="Arial" w:eastAsia="等线" w:cs="Arial"/>
          <w:b/>
          <w:sz w:val="22"/>
        </w:rPr>
        <w:t xml:space="preserve">后续的代价被压缩进矩阵 </w:t>
      </w:r>
      <m:oMath>
        <m:sSub>
          <m:sSubPr/>
          <m:e>
            <m:r>
              <m:rPr/>
              <w:rPr>
                <w:rFonts w:ascii="Cambria Math" w:hAnsi="Cambria Math"/>
              </w:rPr>
              <m:t>P</m:t>
            </m:r>
          </m:e>
          <m:sub>
            <m:r>
              <m:rPr/>
              <w:rPr>
                <w:rFonts w:ascii="Cambria Math" w:hAnsi="Cambria Math"/>
              </w:rPr>
              <m:t>2</m:t>
            </m:r>
          </m:sub>
        </m:sSub>
      </m:oMath>
      <w:r>
        <w:rPr>
          <w:rFonts w:ascii="Arial" w:hAnsi="Arial" w:eastAsia="等线" w:cs="Arial"/>
          <w:b/>
          <w:sz w:val="22"/>
        </w:rPr>
        <w:t xml:space="preserve"> 中</w:t>
      </w:r>
      <w:r>
        <w:rPr>
          <w:rFonts w:ascii="Arial" w:hAnsi="Arial" w:eastAsia="等线" w:cs="Arial"/>
          <w:sz w:val="22"/>
        </w:rPr>
        <w:t>，使得当前步的优化具有统一的形式。</w:t>
      </w:r>
    </w:p>
    <w:p w14:paraId="2077183F">
      <w:pPr>
        <w:spacing w:before="300" w:after="120" w:line="288" w:lineRule="auto"/>
        <w:ind w:left="0"/>
        <w:jc w:val="left"/>
        <w:outlineLvl w:val="2"/>
      </w:pPr>
      <w:bookmarkStart w:id="8" w:name="heading_8"/>
      <w:r>
        <w:rPr>
          <w:rFonts w:ascii="Arial" w:hAnsi="Arial" w:eastAsia="等线" w:cs="Arial"/>
          <w:b/>
          <w:sz w:val="30"/>
        </w:rPr>
        <w:t xml:space="preserve">3.2 对 </w:t>
      </w:r>
      <m:oMath>
        <m:sSub>
          <m:sSubPr/>
          <m:e>
            <m:r>
              <m:rPr/>
              <w:rPr>
                <w:rFonts w:ascii="Cambria Math" w:hAnsi="Cambria Math"/>
              </w:rPr>
              <m:t>u</m:t>
            </m:r>
          </m:e>
          <m:sub>
            <m:r>
              <m:rPr/>
              <w:rPr>
                <w:rFonts w:ascii="Cambria Math" w:hAnsi="Cambria Math"/>
              </w:rPr>
              <m:t>[1]</m:t>
            </m:r>
          </m:sub>
        </m:sSub>
      </m:oMath>
      <w:r>
        <w:rPr>
          <w:rFonts w:ascii="Arial" w:hAnsi="Arial" w:eastAsia="等线" w:cs="Arial"/>
          <w:b/>
          <w:sz w:val="30"/>
        </w:rPr>
        <w:t xml:space="preserve"> 求偏导</w:t>
      </w:r>
      <w:bookmarkEnd w:id="8"/>
    </w:p>
    <w:p w14:paraId="3BA509CD">
      <w:pPr>
        <w:spacing w:before="120" w:after="120" w:line="288" w:lineRule="auto"/>
        <w:ind w:left="0"/>
        <w:jc w:val="left"/>
      </w:pPr>
      <m:oMathPara>
        <m:oMathParaPr>
          <m:jc m:val="left"/>
        </m:oMathParaPr>
        <m:oMath>
          <m:f>
            <m:fPr/>
            <m:num>
              <m:r>
                <m:rPr/>
                <w:rPr>
                  <w:rFonts w:ascii="Cambria Math" w:hAnsi="Cambria Math"/>
                </w:rPr>
                <m:t>∂J</m:t>
              </m:r>
            </m:num>
            <m:den>
              <m:r>
                <m:rPr/>
                <w:rPr>
                  <w:rFonts w:ascii="Cambria Math" w:hAnsi="Cambria Math"/>
                </w:rPr>
                <m:t>∂</m:t>
              </m:r>
              <m:sSub>
                <m:sSubPr/>
                <m:e>
                  <m:r>
                    <m:rPr/>
                    <w:rPr>
                      <w:rFonts w:ascii="Cambria Math" w:hAnsi="Cambria Math"/>
                    </w:rPr>
                    <m:t>u</m:t>
                  </m:r>
                </m:e>
                <m:sub>
                  <m:r>
                    <m:rPr/>
                    <w:rPr>
                      <w:rFonts w:ascii="Cambria Math" w:hAnsi="Cambria Math"/>
                    </w:rPr>
                    <m:t>[1]</m:t>
                  </m:r>
                </m:sub>
              </m:sSub>
            </m:den>
          </m:f>
          <m:r>
            <m:rPr/>
            <w:rPr>
              <w:rFonts w:ascii="Cambria Math" w:hAnsi="Cambria Math"/>
            </w:rPr>
            <m:t>=2(</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b>
            <m:sSubPr/>
            <m:e>
              <m:r>
                <m:rPr/>
                <w:rPr>
                  <w:rFonts w:ascii="Cambria Math" w:hAnsi="Cambria Math"/>
                </w:rPr>
                <m:t>u</m:t>
              </m:r>
            </m:e>
            <m:sub>
              <m:r>
                <m:rPr/>
                <w:rPr>
                  <w:rFonts w:ascii="Cambria Math" w:hAnsi="Cambria Math"/>
                </w:rPr>
                <m:t>[1]</m:t>
              </m:r>
            </m:sub>
          </m:sSub>
          <m:r>
            <m:rPr/>
            <w:rPr>
              <w:rFonts w:ascii="Cambria Math" w:hAnsi="Cambria Math"/>
            </w:rPr>
            <m:t>+2</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sSub>
            <m:sSubPr/>
            <m:e>
              <m:r>
                <m:rPr/>
                <w:rPr>
                  <w:rFonts w:ascii="Cambria Math" w:hAnsi="Cambria Math"/>
                </w:rPr>
                <m:t>x</m:t>
              </m:r>
            </m:e>
            <m:sub>
              <m:r>
                <m:rPr/>
                <w:rPr>
                  <w:rFonts w:ascii="Cambria Math" w:hAnsi="Cambria Math"/>
                </w:rPr>
                <m:t>[1]</m:t>
              </m:r>
            </m:sub>
          </m:sSub>
        </m:oMath>
      </m:oMathPara>
    </w:p>
    <w:p w14:paraId="091399BA">
      <w:pPr>
        <w:spacing w:before="120" w:after="120" w:line="288" w:lineRule="auto"/>
        <w:ind w:left="0"/>
        <w:jc w:val="left"/>
      </w:pPr>
      <w:r>
        <w:rPr>
          <w:rFonts w:ascii="Arial" w:hAnsi="Arial" w:eastAsia="等线" w:cs="Arial"/>
          <w:sz w:val="22"/>
        </w:rPr>
        <w:t>令偏导为零：</w:t>
      </w:r>
    </w:p>
    <w:p w14:paraId="18E201D2">
      <w:pPr>
        <w:spacing w:before="120" w:after="120" w:line="288" w:lineRule="auto"/>
        <w:ind w:left="0"/>
        <w:jc w:val="left"/>
      </w:pPr>
      <m:oMathPara>
        <m:oMathParaPr>
          <m:jc m:val="left"/>
        </m:oMathParaPr>
        <m:oMath>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b>
            <m:sSubPr/>
            <m:e>
              <m:r>
                <m:rPr/>
                <w:rPr>
                  <w:rFonts w:ascii="Cambria Math" w:hAnsi="Cambria Math"/>
                </w:rPr>
                <m:t>u</m:t>
              </m:r>
            </m:e>
            <m:sub>
              <m:r>
                <m:rPr/>
                <w:rPr>
                  <w:rFonts w:ascii="Cambria Math" w:hAnsi="Cambria Math"/>
                </w:rPr>
                <m:t>[1]</m:t>
              </m:r>
            </m:sub>
          </m:sSub>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sSub>
            <m:sSubPr/>
            <m:e>
              <m:r>
                <m:rPr/>
                <w:rPr>
                  <w:rFonts w:ascii="Cambria Math" w:hAnsi="Cambria Math"/>
                </w:rPr>
                <m:t>x</m:t>
              </m:r>
            </m:e>
            <m:sub>
              <m:r>
                <m:rPr/>
                <w:rPr>
                  <w:rFonts w:ascii="Cambria Math" w:hAnsi="Cambria Math"/>
                </w:rPr>
                <m:t>[1]</m:t>
              </m:r>
            </m:sub>
          </m:sSub>
          <m:r>
            <m:rPr/>
            <w:rPr>
              <w:rFonts w:ascii="Cambria Math" w:hAnsi="Cambria Math"/>
            </w:rPr>
            <m:t>=0</m:t>
          </m:r>
        </m:oMath>
      </m:oMathPara>
    </w:p>
    <w:p w14:paraId="4C8469C8">
      <w:pPr>
        <w:spacing w:before="120" w:after="120" w:line="288" w:lineRule="auto"/>
        <w:ind w:left="0"/>
        <w:jc w:val="left"/>
      </w:pPr>
      <w:r>
        <w:rPr>
          <w:rFonts w:ascii="Arial" w:hAnsi="Arial" w:eastAsia="等线" w:cs="Arial"/>
          <w:sz w:val="22"/>
        </w:rPr>
        <w:t>解得：</w:t>
      </w:r>
    </w:p>
    <w:p w14:paraId="2777A8AA">
      <w:pPr>
        <w:spacing w:before="120" w:after="120" w:line="288" w:lineRule="auto"/>
        <w:ind w:left="0"/>
        <w:jc w:val="left"/>
      </w:pPr>
      <m:oMathPara>
        <m:oMathParaPr>
          <m:jc m:val="left"/>
        </m:oMathParaPr>
        <m:oMath>
          <m:borderBox>
            <m:borderBoxPr/>
            <m:e>
              <m:sSubSup>
                <m:sSubSupPr/>
                <m:e>
                  <m:r>
                    <m:rPr/>
                    <w:rPr>
                      <w:rFonts w:ascii="Cambria Math" w:hAnsi="Cambria Math"/>
                    </w:rPr>
                    <m:t>u</m:t>
                  </m:r>
                </m:e>
                <m:sub>
                  <m:r>
                    <m:rPr/>
                    <w:rPr>
                      <w:rFonts w:ascii="Cambria Math" w:hAnsi="Cambria Math"/>
                    </w:rPr>
                    <m:t>[1]</m:t>
                  </m:r>
                </m:sub>
                <m:sup>
                  <m:r>
                    <m:rPr/>
                    <w:rPr>
                      <w:rFonts w:ascii="Cambria Math" w:hAnsi="Cambria Math"/>
                    </w:rPr>
                    <m: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sSub>
                <m:sSubPr/>
                <m:e>
                  <m:r>
                    <m:rPr/>
                    <w:rPr>
                      <w:rFonts w:ascii="Cambria Math" w:hAnsi="Cambria Math"/>
                    </w:rPr>
                    <m:t>x</m:t>
                  </m:r>
                </m:e>
                <m:sub>
                  <m:r>
                    <m:rPr/>
                    <w:rPr>
                      <w:rFonts w:ascii="Cambria Math" w:hAnsi="Cambria Math"/>
                    </w:rPr>
                    <m:t>[1]</m:t>
                  </m:r>
                </m:sub>
              </m:sSub>
            </m:e>
          </m:borderBox>
        </m:oMath>
      </m:oMathPara>
    </w:p>
    <w:p w14:paraId="35395001">
      <w:pPr>
        <w:spacing w:before="120" w:after="120" w:line="288" w:lineRule="auto"/>
        <w:ind w:left="0"/>
        <w:jc w:val="left"/>
      </w:pPr>
      <w:r>
        <w:rPr>
          <w:rFonts w:ascii="Arial" w:hAnsi="Arial" w:eastAsia="等线" w:cs="Arial"/>
          <w:sz w:val="22"/>
        </w:rPr>
        <w:t>定义：</w:t>
      </w:r>
      <m:oMath>
        <m:sSub>
          <m:sSubPr/>
          <m:e>
            <m:r>
              <m:rPr/>
              <w:rPr>
                <w:rFonts w:ascii="Cambria Math" w:hAnsi="Cambria Math"/>
              </w:rPr>
              <m:t>K</m:t>
            </m:r>
          </m:e>
          <m:sub>
            <m:r>
              <m:rPr/>
              <w:rPr>
                <w:rFonts w:ascii="Cambria Math" w:hAnsi="Cambria Math"/>
              </w:rPr>
              <m:t>1</m:t>
            </m:r>
          </m:sub>
        </m:sSub>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oMath>
    </w:p>
    <w:p w14:paraId="594CB16A">
      <w:pPr>
        <w:spacing w:before="120" w:after="120" w:line="288" w:lineRule="auto"/>
        <w:ind w:left="0"/>
        <w:jc w:val="left"/>
      </w:pPr>
      <w:r>
        <w:rPr>
          <w:rFonts w:ascii="Arial" w:hAnsi="Arial" w:eastAsia="等线" w:cs="Arial"/>
          <w:sz w:val="22"/>
        </w:rPr>
        <w:t xml:space="preserve">则 </w:t>
      </w:r>
      <m:oMath>
        <m:sSubSup>
          <m:sSubSupPr/>
          <m:e>
            <m:r>
              <m:rPr/>
              <w:rPr>
                <w:rFonts w:ascii="Cambria Math" w:hAnsi="Cambria Math"/>
              </w:rPr>
              <m:t>u</m:t>
            </m:r>
          </m:e>
          <m:sub>
            <m:r>
              <m:rPr/>
              <w:rPr>
                <w:rFonts w:ascii="Cambria Math" w:hAnsi="Cambria Math"/>
              </w:rPr>
              <m:t>[1]</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w:rPr>
                <w:rFonts w:ascii="Cambria Math" w:hAnsi="Cambria Math"/>
              </w:rPr>
              <m:t>1</m:t>
            </m:r>
          </m:sub>
        </m:sSub>
        <m:sSub>
          <m:sSubPr/>
          <m:e>
            <m:r>
              <m:rPr/>
              <w:rPr>
                <w:rFonts w:ascii="Cambria Math" w:hAnsi="Cambria Math"/>
              </w:rPr>
              <m:t>x</m:t>
            </m:r>
          </m:e>
          <m:sub>
            <m:r>
              <m:rPr/>
              <w:rPr>
                <w:rFonts w:ascii="Cambria Math" w:hAnsi="Cambria Math"/>
              </w:rPr>
              <m:t>[1]</m:t>
            </m:r>
          </m:sub>
        </m:sSub>
      </m:oMath>
      <w:r>
        <w:rPr>
          <w:rFonts w:ascii="Arial" w:hAnsi="Arial" w:eastAsia="等线" w:cs="Arial"/>
          <w:sz w:val="22"/>
        </w:rPr>
        <w:t>。</w:t>
      </w:r>
    </w:p>
    <w:p w14:paraId="64F3FD94">
      <w:pPr>
        <w:spacing w:before="300" w:after="120" w:line="288" w:lineRule="auto"/>
        <w:ind w:left="0"/>
        <w:jc w:val="left"/>
        <w:outlineLvl w:val="2"/>
      </w:pPr>
      <w:bookmarkStart w:id="9" w:name="heading_9"/>
      <w:r>
        <w:rPr>
          <w:rFonts w:ascii="Arial" w:hAnsi="Arial" w:eastAsia="等线" w:cs="Arial"/>
          <w:b/>
          <w:sz w:val="30"/>
        </w:rPr>
        <w:t>3.3 计算全局最小代价</w:t>
      </w:r>
      <w:bookmarkEnd w:id="9"/>
    </w:p>
    <w:p w14:paraId="624EF4BE">
      <w:pPr>
        <w:spacing w:before="120" w:after="120" w:line="288" w:lineRule="auto"/>
        <w:ind w:left="0"/>
        <w:jc w:val="left"/>
      </w:pPr>
      <w:r>
        <w:rPr>
          <w:rFonts w:ascii="Arial" w:hAnsi="Arial" w:eastAsia="等线" w:cs="Arial"/>
          <w:sz w:val="22"/>
        </w:rPr>
        <w:t xml:space="preserve">将 </w:t>
      </w:r>
      <m:oMath>
        <m:sSubSup>
          <m:sSubSupPr/>
          <m:e>
            <m:r>
              <m:rPr/>
              <w:rPr>
                <w:rFonts w:ascii="Cambria Math" w:hAnsi="Cambria Math"/>
              </w:rPr>
              <m:t>u</m:t>
            </m:r>
          </m:e>
          <m:sub>
            <m:r>
              <m:rPr/>
              <w:rPr>
                <w:rFonts w:ascii="Cambria Math" w:hAnsi="Cambria Math"/>
              </w:rPr>
              <m:t>[1]</m:t>
            </m:r>
          </m:sub>
          <m:sup>
            <m:r>
              <m:rPr/>
              <w:rPr>
                <w:rFonts w:ascii="Cambria Math" w:hAnsi="Cambria Math"/>
              </w:rPr>
              <m:t>∗</m:t>
            </m:r>
          </m:sup>
        </m:sSubSup>
      </m:oMath>
      <w:r>
        <w:rPr>
          <w:rFonts w:ascii="Arial" w:hAnsi="Arial" w:eastAsia="等线" w:cs="Arial"/>
          <w:sz w:val="22"/>
        </w:rPr>
        <w:t xml:space="preserve"> 代回 </w:t>
      </w:r>
      <m:oMath>
        <m:r>
          <m:rPr/>
          <w:rPr>
            <w:rFonts w:ascii="Cambria Math" w:hAnsi="Cambria Math"/>
          </w:rPr>
          <m:t>J</m:t>
        </m:r>
      </m:oMath>
      <w:r>
        <w:rPr>
          <w:rFonts w:ascii="Arial" w:hAnsi="Arial" w:eastAsia="等线" w:cs="Arial"/>
          <w:sz w:val="22"/>
        </w:rPr>
        <w:t>：</w:t>
      </w:r>
    </w:p>
    <w:p w14:paraId="5C3448D7">
      <w:pPr>
        <w:spacing w:before="120" w:after="120" w:line="288" w:lineRule="auto"/>
        <w:ind w:left="0"/>
        <w:jc w:val="left"/>
      </w:pPr>
      <m:oMathPara>
        <m:oMathParaPr>
          <m:jc m:val="left"/>
        </m:oMathParaPr>
        <m:oMath>
          <m:m>
            <m:mPr>
              <m:mcs>
                <m:mc>
                  <m:mcPr>
                    <m:count m:val="2"/>
                    <m:mcJc m:val="center"/>
                  </m:mcPr>
                </m:mc>
              </m:mcs>
              <m:plcHide m:val="1"/>
            </m:mPr>
            <m:mr>
              <m:e>
                <m:sSup>
                  <m:sSupPr/>
                  <m:e>
                    <m:r>
                      <m:rPr/>
                      <w:rPr>
                        <w:rFonts w:ascii="Cambria Math" w:hAnsi="Cambria Math"/>
                      </w:rPr>
                      <m:t>J</m:t>
                    </m:r>
                  </m:e>
                  <m:sup>
                    <m:r>
                      <m:rPr/>
                      <w:rPr>
                        <w:rFonts w:ascii="Cambria Math" w:hAnsi="Cambria Math"/>
                      </w:rPr>
                      <m:t>∗</m:t>
                    </m:r>
                  </m:sup>
                </m:sSup>
              </m:e>
              <m:e>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A+Q)</m:t>
                </m:r>
                <m:sSub>
                  <m:sSubPr/>
                  <m:e>
                    <m:r>
                      <m:rPr/>
                      <w:rPr>
                        <w:rFonts w:ascii="Cambria Math" w:hAnsi="Cambria Math"/>
                      </w:rPr>
                      <m:t>x</m:t>
                    </m:r>
                  </m:e>
                  <m:sub>
                    <m:r>
                      <m:rPr/>
                      <w:rPr>
                        <w:rFonts w:ascii="Cambria Math" w:hAnsi="Cambria Math"/>
                      </w:rPr>
                      <m:t>[1]</m:t>
                    </m:r>
                  </m:sub>
                </m:sSub>
                <m:r>
                  <m:rPr/>
                  <w:rPr>
                    <w:rFonts w:ascii="Cambria Math" w:hAnsi="Cambria Math"/>
                  </w:rPr>
                  <m:t>+2</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b>
                  <m:sSubPr/>
                  <m:e>
                    <m:r>
                      <m:rPr/>
                      <w:rPr>
                        <w:rFonts w:ascii="Cambria Math" w:hAnsi="Cambria Math"/>
                      </w:rPr>
                      <m:t>K</m:t>
                    </m:r>
                  </m:e>
                  <m:sub>
                    <m:r>
                      <m:rPr/>
                      <w:rPr>
                        <w:rFonts w:ascii="Cambria Math" w:hAnsi="Cambria Math"/>
                      </w:rPr>
                      <m:t>1</m:t>
                    </m:r>
                  </m:sub>
                </m:sSub>
                <m:sSub>
                  <m:sSubPr/>
                  <m:e>
                    <m:r>
                      <m:rPr/>
                      <w:rPr>
                        <w:rFonts w:ascii="Cambria Math" w:hAnsi="Cambria Math"/>
                      </w:rPr>
                      <m:t>x</m:t>
                    </m:r>
                  </m:e>
                  <m:sub>
                    <m:r>
                      <m:rPr/>
                      <w:rPr>
                        <w:rFonts w:ascii="Cambria Math" w:hAnsi="Cambria Math"/>
                      </w:rPr>
                      <m:t>[1]</m:t>
                    </m:r>
                  </m:sub>
                </m:sSub>
                <m:r>
                  <m:rPr/>
                  <w:rPr>
                    <w:rFonts w:ascii="Cambria Math" w:hAnsi="Cambria Math"/>
                  </w:rPr>
                  <m:t>)+(−</m:t>
                </m:r>
                <m:sSub>
                  <m:sSubPr/>
                  <m:e>
                    <m:r>
                      <m:rPr/>
                      <w:rPr>
                        <w:rFonts w:ascii="Cambria Math" w:hAnsi="Cambria Math"/>
                      </w:rPr>
                      <m:t>K</m:t>
                    </m:r>
                  </m:e>
                  <m:sub>
                    <m:r>
                      <m:rPr/>
                      <w:rPr>
                        <w:rFonts w:ascii="Cambria Math" w:hAnsi="Cambria Math"/>
                      </w:rPr>
                      <m:t>1</m:t>
                    </m:r>
                  </m:sub>
                </m:sSub>
                <m:sSub>
                  <m:sSubPr/>
                  <m:e>
                    <m:r>
                      <m:rPr/>
                      <w:rPr>
                        <w:rFonts w:ascii="Cambria Math" w:hAnsi="Cambria Math"/>
                      </w:rPr>
                      <m:t>x</m:t>
                    </m:r>
                  </m:e>
                  <m:sub>
                    <m:r>
                      <m:rPr/>
                      <w:rPr>
                        <w:rFonts w:ascii="Cambria Math" w:hAnsi="Cambria Math"/>
                      </w:rPr>
                      <m:t>[1]</m:t>
                    </m:r>
                  </m:sub>
                </m:sSub>
                <m:sSup>
                  <m:sSupPr/>
                  <m:e>
                    <m:r>
                      <m:rPr/>
                      <w:rPr>
                        <w:rFonts w:ascii="Cambria Math" w:hAnsi="Cambria Math"/>
                      </w:rPr>
                      <m:t>)</m:t>
                    </m:r>
                  </m:e>
                  <m:sup>
                    <m:r>
                      <m:rPr/>
                      <w:rPr>
                        <w:rFonts w:ascii="Cambria Math" w:hAnsi="Cambria Math"/>
                      </w:rPr>
                      <m:t>T</m:t>
                    </m:r>
                  </m:sup>
                </m:s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b>
                  <m:sSubPr/>
                  <m:e>
                    <m:r>
                      <m:rPr/>
                      <w:rPr>
                        <w:rFonts w:ascii="Cambria Math" w:hAnsi="Cambria Math"/>
                      </w:rPr>
                      <m:t>K</m:t>
                    </m:r>
                  </m:e>
                  <m:sub>
                    <m:r>
                      <m:rPr/>
                      <w:rPr>
                        <w:rFonts w:ascii="Cambria Math" w:hAnsi="Cambria Math"/>
                      </w:rPr>
                      <m:t>1</m:t>
                    </m:r>
                  </m:sub>
                </m:sSub>
                <m:sSub>
                  <m:sSubPr/>
                  <m:e>
                    <m:r>
                      <m:rPr/>
                      <w:rPr>
                        <w:rFonts w:ascii="Cambria Math" w:hAnsi="Cambria Math"/>
                      </w:rPr>
                      <m:t>x</m:t>
                    </m:r>
                  </m:e>
                  <m:sub>
                    <m:r>
                      <m:rPr/>
                      <w:rPr>
                        <w:rFonts w:ascii="Cambria Math" w:hAnsi="Cambria Math"/>
                      </w:rPr>
                      <m:t>[1]</m:t>
                    </m:r>
                  </m:sub>
                </m:sSub>
                <m:r>
                  <m:rPr/>
                  <w:rPr>
                    <w:rFonts w:ascii="Cambria Math" w:hAnsi="Cambria Math"/>
                  </w:rPr>
                  <m:t>)</m:t>
                </m:r>
              </m:e>
            </m:mr>
            <m:mr>
              <m:e/>
              <m:e>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A+Q−2</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b>
                  <m:sSubPr/>
                  <m:e>
                    <m:r>
                      <m:rPr/>
                      <w:rPr>
                        <w:rFonts w:ascii="Cambria Math" w:hAnsi="Cambria Math"/>
                      </w:rPr>
                      <m:t>K</m:t>
                    </m:r>
                  </m:e>
                  <m:sub>
                    <m:r>
                      <m:rPr/>
                      <w:rPr>
                        <w:rFonts w:ascii="Cambria Math" w:hAnsi="Cambria Math"/>
                      </w:rPr>
                      <m:t>1</m:t>
                    </m:r>
                  </m:sub>
                </m:sSub>
                <m:r>
                  <m:rPr/>
                  <w:rPr>
                    <w:rFonts w:ascii="Cambria Math" w:hAnsi="Cambria Math"/>
                  </w:rPr>
                  <m:t>+</m:t>
                </m:r>
                <m:sSubSup>
                  <m:sSubSupPr/>
                  <m:e>
                    <m:r>
                      <m:rPr/>
                      <w:rPr>
                        <w:rFonts w:ascii="Cambria Math" w:hAnsi="Cambria Math"/>
                      </w:rPr>
                      <m:t>K</m:t>
                    </m:r>
                  </m:e>
                  <m:sub>
                    <m:r>
                      <m:rPr/>
                      <w:rPr>
                        <w:rFonts w:ascii="Cambria Math" w:hAnsi="Cambria Math"/>
                      </w:rPr>
                      <m:t>1</m:t>
                    </m:r>
                  </m:sub>
                  <m:sup>
                    <m:r>
                      <m:rPr/>
                      <w:rPr>
                        <w:rFonts w:ascii="Cambria Math" w:hAnsi="Cambria Math"/>
                      </w:rPr>
                      <m:t>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b>
                  <m:sSubPr/>
                  <m:e>
                    <m:r>
                      <m:rPr/>
                      <w:rPr>
                        <w:rFonts w:ascii="Cambria Math" w:hAnsi="Cambria Math"/>
                      </w:rPr>
                      <m:t>K</m:t>
                    </m:r>
                  </m:e>
                  <m:sub>
                    <m:r>
                      <m:rPr/>
                      <w:rPr>
                        <w:rFonts w:ascii="Cambria Math" w:hAnsi="Cambria Math"/>
                      </w:rPr>
                      <m:t>1</m:t>
                    </m:r>
                  </m:sub>
                </m:sSub>
                <m:r>
                  <m:rPr/>
                  <w:rPr>
                    <w:rFonts w:ascii="Cambria Math" w:hAnsi="Cambria Math"/>
                  </w:rPr>
                  <m:t>]</m:t>
                </m:r>
                <m:sSub>
                  <m:sSubPr/>
                  <m:e>
                    <m:r>
                      <m:rPr/>
                      <w:rPr>
                        <w:rFonts w:ascii="Cambria Math" w:hAnsi="Cambria Math"/>
                      </w:rPr>
                      <m:t>x</m:t>
                    </m:r>
                  </m:e>
                  <m:sub>
                    <m:r>
                      <m:rPr/>
                      <w:rPr>
                        <w:rFonts w:ascii="Cambria Math" w:hAnsi="Cambria Math"/>
                      </w:rPr>
                      <m:t>[1]</m:t>
                    </m:r>
                  </m:sub>
                </m:sSub>
              </m:e>
            </m:mr>
          </m:m>
        </m:oMath>
      </m:oMathPara>
    </w:p>
    <w:p w14:paraId="7603ACE2">
      <w:pPr>
        <w:spacing w:before="120" w:after="120" w:line="288" w:lineRule="auto"/>
        <w:ind w:left="0"/>
        <w:jc w:val="left"/>
      </w:pPr>
      <w:r>
        <w:rPr>
          <w:rFonts w:ascii="Arial" w:hAnsi="Arial" w:eastAsia="等线" w:cs="Arial"/>
          <w:sz w:val="22"/>
        </w:rPr>
        <w:t xml:space="preserve">代入 </w:t>
      </w:r>
      <m:oMath>
        <m:sSub>
          <m:sSubPr/>
          <m:e>
            <m:r>
              <m:rPr/>
              <w:rPr>
                <w:rFonts w:ascii="Cambria Math" w:hAnsi="Cambria Math"/>
              </w:rPr>
              <m:t>K</m:t>
            </m:r>
          </m:e>
          <m:sub>
            <m:r>
              <m:rPr/>
              <w:rPr>
                <w:rFonts w:ascii="Cambria Math" w:hAnsi="Cambria Math"/>
              </w:rPr>
              <m:t>1</m:t>
            </m:r>
          </m:sub>
        </m:sSub>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oMath>
      <w:r>
        <w:rPr>
          <w:rFonts w:ascii="Arial" w:hAnsi="Arial" w:eastAsia="等线" w:cs="Arial"/>
          <w:sz w:val="22"/>
        </w:rPr>
        <w:t>，类似可得：</w:t>
      </w:r>
    </w:p>
    <w:p w14:paraId="00AA921A">
      <w:pPr>
        <w:spacing w:before="120" w:after="120" w:line="288" w:lineRule="auto"/>
        <w:ind w:left="0"/>
        <w:jc w:val="left"/>
      </w:pPr>
      <m:oMathPara>
        <m:oMathParaPr>
          <m:jc m:val="left"/>
        </m:oMathParaPr>
        <m:oMath>
          <m:sSubSup>
            <m:sSubSupPr/>
            <m:e>
              <m:r>
                <m:rPr/>
                <w:rPr>
                  <w:rFonts w:ascii="Cambria Math" w:hAnsi="Cambria Math"/>
                </w:rPr>
                <m:t>K</m:t>
              </m:r>
            </m:e>
            <m:sub>
              <m:r>
                <m:rPr/>
                <w:rPr>
                  <w:rFonts w:ascii="Cambria Math" w:hAnsi="Cambria Math"/>
                </w:rPr>
                <m:t>1</m:t>
              </m:r>
            </m:sub>
            <m:sup>
              <m:r>
                <m:rPr/>
                <w:rPr>
                  <w:rFonts w:ascii="Cambria Math" w:hAnsi="Cambria Math"/>
                </w:rPr>
                <m:t>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b>
            <m:sSubPr/>
            <m:e>
              <m:r>
                <m:rPr/>
                <w:rPr>
                  <w:rFonts w:ascii="Cambria Math" w:hAnsi="Cambria Math"/>
                </w:rPr>
                <m:t>K</m:t>
              </m:r>
            </m:e>
            <m:sub>
              <m:r>
                <m:rPr/>
                <w:rPr>
                  <w:rFonts w:ascii="Cambria Math" w:hAnsi="Cambria Math"/>
                </w:rPr>
                <m:t>1</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oMath>
      </m:oMathPara>
    </w:p>
    <w:p w14:paraId="521DDC63">
      <w:pPr>
        <w:spacing w:before="120" w:after="120" w:line="288" w:lineRule="auto"/>
        <w:ind w:left="0"/>
        <w:jc w:val="left"/>
      </w:pPr>
      <w:r>
        <w:rPr>
          <w:rFonts w:ascii="Arial" w:hAnsi="Arial" w:eastAsia="等线" w:cs="Arial"/>
          <w:sz w:val="22"/>
        </w:rPr>
        <w:t xml:space="preserve">且 </w:t>
      </w:r>
      <m:oMath>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b>
          <m:sSubPr/>
          <m:e>
            <m:r>
              <m:rPr/>
              <w:rPr>
                <w:rFonts w:ascii="Cambria Math" w:hAnsi="Cambria Math"/>
              </w:rPr>
              <m:t>K</m:t>
            </m:r>
          </m:e>
          <m:sub>
            <m:r>
              <m:rPr/>
              <w:rPr>
                <w:rFonts w:ascii="Cambria Math" w:hAnsi="Cambria Math"/>
              </w:rPr>
              <m:t>1</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oMath>
      <w:r>
        <w:rPr>
          <w:rFonts w:ascii="Arial" w:hAnsi="Arial" w:eastAsia="等线" w:cs="Arial"/>
          <w:sz w:val="22"/>
        </w:rPr>
        <w:t>，故：</w:t>
      </w:r>
    </w:p>
    <w:p w14:paraId="4BB6C921">
      <w:pPr>
        <w:spacing w:before="120" w:after="120" w:line="288" w:lineRule="auto"/>
        <w:ind w:left="0"/>
        <w:jc w:val="left"/>
      </w:pPr>
      <m:oMathPara>
        <m:oMathParaPr>
          <m:jc m:val="left"/>
        </m:oMathParaPr>
        <m:oMath>
          <m:r>
            <m:rPr/>
            <w:rPr>
              <w:rFonts w:ascii="Cambria Math" w:hAnsi="Cambria Math"/>
            </w:rPr>
            <m:t>−2</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b>
            <m:sSubPr/>
            <m:e>
              <m:r>
                <m:rPr/>
                <w:rPr>
                  <w:rFonts w:ascii="Cambria Math" w:hAnsi="Cambria Math"/>
                </w:rPr>
                <m:t>K</m:t>
              </m:r>
            </m:e>
            <m:sub>
              <m:r>
                <m:rPr/>
                <w:rPr>
                  <w:rFonts w:ascii="Cambria Math" w:hAnsi="Cambria Math"/>
                </w:rPr>
                <m:t>1</m:t>
              </m:r>
            </m:sub>
          </m:sSub>
          <m:r>
            <m:rPr/>
            <w:rPr>
              <w:rFonts w:ascii="Cambria Math" w:hAnsi="Cambria Math"/>
            </w:rPr>
            <m:t>+</m:t>
          </m:r>
          <m:sSubSup>
            <m:sSubSupPr/>
            <m:e>
              <m:r>
                <m:rPr/>
                <w:rPr>
                  <w:rFonts w:ascii="Cambria Math" w:hAnsi="Cambria Math"/>
                </w:rPr>
                <m:t>K</m:t>
              </m:r>
            </m:e>
            <m:sub>
              <m:r>
                <m:rPr/>
                <w:rPr>
                  <w:rFonts w:ascii="Cambria Math" w:hAnsi="Cambria Math"/>
                </w:rPr>
                <m:t>1</m:t>
              </m:r>
            </m:sub>
            <m:sup>
              <m:r>
                <m:rPr/>
                <w:rPr>
                  <w:rFonts w:ascii="Cambria Math" w:hAnsi="Cambria Math"/>
                </w:rPr>
                <m:t>T</m:t>
              </m:r>
            </m:sup>
          </m:sSubSup>
          <m:r>
            <m:rPr/>
            <w:rPr>
              <w:rFonts w:ascii="Cambria Math" w:hAnsi="Cambria Math"/>
            </w:rPr>
            <m:t>(</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b>
            <m:sSubPr/>
            <m:e>
              <m:r>
                <m:rPr/>
                <w:rPr>
                  <w:rFonts w:ascii="Cambria Math" w:hAnsi="Cambria Math"/>
                </w:rPr>
                <m:t>K</m:t>
              </m:r>
            </m:e>
            <m:sub>
              <m:r>
                <m:rPr/>
                <w:rPr>
                  <w:rFonts w:ascii="Cambria Math" w:hAnsi="Cambria Math"/>
                </w:rPr>
                <m:t>1</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oMath>
      </m:oMathPara>
    </w:p>
    <w:p w14:paraId="4FC0D474">
      <w:pPr>
        <w:spacing w:before="120" w:after="120" w:line="288" w:lineRule="auto"/>
        <w:ind w:left="0"/>
        <w:jc w:val="left"/>
      </w:pPr>
      <w:r>
        <w:rPr>
          <w:rFonts w:ascii="Arial" w:hAnsi="Arial" w:eastAsia="等线" w:cs="Arial"/>
          <w:sz w:val="22"/>
        </w:rPr>
        <w:t>因此：</w:t>
      </w:r>
    </w:p>
    <w:p w14:paraId="7DBDC59D">
      <w:pPr>
        <w:spacing w:before="120" w:after="120" w:line="288" w:lineRule="auto"/>
        <w:ind w:left="0"/>
        <w:jc w:val="left"/>
      </w:pPr>
      <m:oMathPara>
        <m:oMathParaPr>
          <m:jc m:val="left"/>
        </m:oMathParaPr>
        <m:oMath>
          <m:sSup>
            <m:sSupPr/>
            <m:e>
              <m:r>
                <m:rPr/>
                <w:rPr>
                  <w:rFonts w:ascii="Cambria Math" w:hAnsi="Cambria Math"/>
                </w:rPr>
                <m:t>J</m:t>
              </m:r>
            </m:e>
            <m:sup>
              <m:r>
                <m:rPr/>
                <w:rPr>
                  <w:rFonts w:ascii="Cambria Math" w:hAnsi="Cambria Math"/>
                </w:rPr>
                <m:t>∗</m:t>
              </m:r>
            </m:sup>
          </m:sSup>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A+Q−</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sSub>
            <m:sSubPr/>
            <m:e>
              <m:r>
                <m:rPr/>
                <w:rPr>
                  <w:rFonts w:ascii="Cambria Math" w:hAnsi="Cambria Math"/>
                </w:rPr>
                <m:t>x</m:t>
              </m:r>
            </m:e>
            <m:sub>
              <m:r>
                <m:rPr/>
                <w:rPr>
                  <w:rFonts w:ascii="Cambria Math" w:hAnsi="Cambria Math"/>
                </w:rPr>
                <m:t>[1]</m:t>
              </m:r>
            </m:sub>
          </m:sSub>
        </m:oMath>
      </m:oMathPara>
    </w:p>
    <w:p w14:paraId="174687DD">
      <w:pPr>
        <w:spacing w:before="120" w:after="120" w:line="288" w:lineRule="auto"/>
        <w:ind w:left="0"/>
        <w:jc w:val="left"/>
      </w:pPr>
      <w:r>
        <w:rPr>
          <w:rFonts w:ascii="Arial" w:hAnsi="Arial" w:eastAsia="等线" w:cs="Arial"/>
          <w:sz w:val="22"/>
        </w:rPr>
        <w:t>定义：</w:t>
      </w:r>
      <m:oMath>
        <m:borderBox>
          <m:borderBoxPr/>
          <m:e>
            <m:sSub>
              <m:sSubPr/>
              <m:e>
                <m:r>
                  <m:rPr/>
                  <w:rPr>
                    <w:rFonts w:ascii="Cambria Math" w:hAnsi="Cambria Math"/>
                  </w:rPr>
                  <m:t>P</m:t>
                </m:r>
              </m:e>
              <m:sub>
                <m:r>
                  <m:rPr/>
                  <w:rPr>
                    <w:rFonts w:ascii="Cambria Math" w:hAnsi="Cambria Math"/>
                  </w:rPr>
                  <m:t>1</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A+Q−</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B+R</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e>
        </m:borderBox>
      </m:oMath>
    </w:p>
    <w:p w14:paraId="2D7FB4CB">
      <w:pPr>
        <w:spacing w:before="120" w:after="120" w:line="288" w:lineRule="auto"/>
        <w:ind w:left="0"/>
        <w:jc w:val="left"/>
      </w:pPr>
      <w:r>
        <w:rPr>
          <w:rFonts w:ascii="Arial" w:hAnsi="Arial" w:eastAsia="等线" w:cs="Arial"/>
          <w:sz w:val="22"/>
        </w:rPr>
        <w:t>则：</w:t>
      </w:r>
      <m:oMath>
        <m:sSup>
          <m:sSupPr/>
          <m:e>
            <m:r>
              <m:rPr/>
              <w:rPr>
                <w:rFonts w:ascii="Cambria Math" w:hAnsi="Cambria Math"/>
              </w:rPr>
              <m:t>J</m:t>
            </m:r>
          </m:e>
          <m:sup>
            <m:r>
              <m:rPr/>
              <w:rPr>
                <w:rFonts w:ascii="Cambria Math" w:hAnsi="Cambria Math"/>
              </w:rPr>
              <m:t>∗</m:t>
            </m:r>
          </m:sup>
        </m:sSup>
        <m:r>
          <m:rPr/>
          <w:rPr>
            <w:rFonts w:ascii="Cambria Math" w:hAnsi="Cambria Math"/>
          </w:rPr>
          <m:t>=</m:t>
        </m:r>
        <m:sSubSup>
          <m:sSubSupPr/>
          <m:e>
            <m:r>
              <m:rPr/>
              <w:rPr>
                <w:rFonts w:ascii="Cambria Math" w:hAnsi="Cambria Math"/>
              </w:rPr>
              <m:t>x</m:t>
            </m:r>
          </m:e>
          <m:sub>
            <m:r>
              <m:rPr/>
              <w:rPr>
                <w:rFonts w:ascii="Cambria Math" w:hAnsi="Cambria Math"/>
              </w:rPr>
              <m:t>[1]</m:t>
            </m:r>
          </m:sub>
          <m:sup>
            <m:r>
              <m:rPr/>
              <w:rPr>
                <w:rFonts w:ascii="Cambria Math" w:hAnsi="Cambria Math"/>
              </w:rPr>
              <m:t>T</m:t>
            </m:r>
          </m:sup>
        </m:sSubSup>
        <m:sSub>
          <m:sSubPr/>
          <m:e>
            <m:r>
              <m:rPr/>
              <w:rPr>
                <w:rFonts w:ascii="Cambria Math" w:hAnsi="Cambria Math"/>
              </w:rPr>
              <m:t>P</m:t>
            </m:r>
          </m:e>
          <m:sub>
            <m:r>
              <m:rPr/>
              <w:rPr>
                <w:rFonts w:ascii="Cambria Math" w:hAnsi="Cambria Math"/>
              </w:rPr>
              <m:t>1</m:t>
            </m:r>
          </m:sub>
        </m:sSub>
        <m:sSub>
          <m:sSubPr/>
          <m:e>
            <m:r>
              <m:rPr/>
              <w:rPr>
                <w:rFonts w:ascii="Cambria Math" w:hAnsi="Cambria Math"/>
              </w:rPr>
              <m:t>x</m:t>
            </m:r>
          </m:e>
          <m:sub>
            <m:r>
              <m:rPr/>
              <w:rPr>
                <w:rFonts w:ascii="Cambria Math" w:hAnsi="Cambria Math"/>
              </w:rPr>
              <m:t>[1]</m:t>
            </m:r>
          </m:sub>
        </m:sSub>
      </m:oMath>
    </w:p>
    <w:p w14:paraId="74B13624">
      <w:pPr>
        <w:spacing w:before="320" w:after="120" w:line="288" w:lineRule="auto"/>
        <w:ind w:left="0"/>
        <w:jc w:val="left"/>
        <w:outlineLvl w:val="1"/>
      </w:pPr>
      <w:bookmarkStart w:id="10" w:name="heading_10"/>
      <w:r>
        <w:rPr>
          <w:rFonts w:ascii="Arial" w:hAnsi="Arial" w:eastAsia="等线" w:cs="Arial"/>
          <w:b/>
          <w:sz w:val="32"/>
        </w:rPr>
        <w:t>4. 动态规划与Riccati方程归纳</w:t>
      </w:r>
      <w:bookmarkEnd w:id="10"/>
    </w:p>
    <w:p w14:paraId="6972E78D">
      <w:pPr>
        <w:spacing w:before="120" w:after="120" w:line="288" w:lineRule="auto"/>
        <w:ind w:left="0"/>
        <w:jc w:val="left"/>
      </w:pPr>
      <w:r>
        <w:rPr>
          <w:rFonts w:ascii="Arial" w:hAnsi="Arial" w:eastAsia="等线" w:cs="Arial"/>
          <w:sz w:val="22"/>
        </w:rPr>
        <w:t>从上述推导可归纳出一般递推公式。定义</w:t>
      </w:r>
      <w:r>
        <w:rPr>
          <w:rFonts w:ascii="Arial" w:hAnsi="Arial" w:eastAsia="等线" w:cs="Arial"/>
          <w:b/>
          <w:sz w:val="22"/>
        </w:rPr>
        <w:t>值函数</w:t>
      </w:r>
      <w:r>
        <w:rPr>
          <w:rFonts w:ascii="Arial" w:hAnsi="Arial" w:eastAsia="等线" w:cs="Arial"/>
          <w:sz w:val="22"/>
        </w:rPr>
        <w:t xml:space="preserve"> </w:t>
      </w:r>
      <m:oMath>
        <m:sSub>
          <m:sSubPr/>
          <m:e>
            <m:r>
              <m:rPr/>
              <w:rPr>
                <w:rFonts w:ascii="Cambria Math" w:hAnsi="Cambria Math"/>
              </w:rPr>
              <m:t>V</m:t>
            </m:r>
          </m:e>
          <m:sub>
            <m:r>
              <m:rPr/>
              <w:rPr>
                <w:rFonts w:ascii="Cambria Math" w:hAnsi="Cambria Math"/>
              </w:rPr>
              <m:t>k</m:t>
            </m:r>
          </m:sub>
        </m:sSub>
        <m:r>
          <m:rPr/>
          <w:rPr>
            <w:rFonts w:ascii="Cambria Math" w:hAnsi="Cambria Math"/>
          </w:rPr>
          <m:t>(</m:t>
        </m:r>
        <m:sSub>
          <m:sSubPr/>
          <m:e>
            <m:r>
              <m:rPr/>
              <w:rPr>
                <w:rFonts w:ascii="Cambria Math" w:hAnsi="Cambria Math"/>
              </w:rPr>
              <m:t>x</m:t>
            </m:r>
          </m:e>
          <m:sub>
            <m:r>
              <m:rPr/>
              <w:rPr>
                <w:rFonts w:ascii="Cambria Math" w:hAnsi="Cambria Math"/>
              </w:rPr>
              <m:t>[k]</m:t>
            </m:r>
          </m:sub>
        </m:sSub>
        <m:r>
          <m:rPr/>
          <w:rPr>
            <w:rFonts w:ascii="Cambria Math" w:hAnsi="Cambria Math"/>
          </w:rPr>
          <m:t>)</m:t>
        </m:r>
      </m:oMath>
      <w:r>
        <w:rPr>
          <w:rFonts w:ascii="Arial" w:hAnsi="Arial" w:eastAsia="等线" w:cs="Arial"/>
          <w:sz w:val="22"/>
        </w:rPr>
        <w:t xml:space="preserve"> 为从时刻 </w:t>
      </w:r>
      <m:oMath>
        <m:r>
          <m:rPr/>
          <w:rPr>
            <w:rFonts w:ascii="Cambria Math" w:hAnsi="Cambria Math"/>
          </w:rPr>
          <m:t>k</m:t>
        </m:r>
      </m:oMath>
      <w:r>
        <w:rPr>
          <w:rFonts w:ascii="Arial" w:hAnsi="Arial" w:eastAsia="等线" w:cs="Arial"/>
          <w:sz w:val="22"/>
        </w:rPr>
        <w:t xml:space="preserve"> 到终端的最小剩余代价：</w:t>
      </w:r>
    </w:p>
    <w:p w14:paraId="46D328B2">
      <w:pPr>
        <w:spacing w:before="120" w:after="120" w:line="288" w:lineRule="auto"/>
        <w:ind w:left="0"/>
        <w:jc w:val="left"/>
      </w:pPr>
      <m:oMathPara>
        <m:oMathParaPr>
          <m:jc m:val="left"/>
        </m:oMathParaPr>
        <m:oMath>
          <m:sSub>
            <m:sSubPr/>
            <m:e>
              <m:r>
                <m:rPr/>
                <w:rPr>
                  <w:rFonts w:ascii="Cambria Math" w:hAnsi="Cambria Math"/>
                </w:rPr>
                <m:t>V</m:t>
              </m:r>
            </m:e>
            <m:sub>
              <m:r>
                <m:rPr/>
                <w:rPr>
                  <w:rFonts w:ascii="Cambria Math" w:hAnsi="Cambria Math"/>
                </w:rPr>
                <m:t>k</m:t>
              </m:r>
            </m:sub>
          </m:sSub>
          <m:r>
            <m:rPr/>
            <w:rPr>
              <w:rFonts w:ascii="Cambria Math" w:hAnsi="Cambria Math"/>
            </w:rPr>
            <m:t>(</m:t>
          </m:r>
          <m:sSub>
            <m:sSubPr/>
            <m:e>
              <m:r>
                <m:rPr/>
                <w:rPr>
                  <w:rFonts w:ascii="Cambria Math" w:hAnsi="Cambria Math"/>
                </w:rPr>
                <m:t>x</m:t>
              </m:r>
            </m:e>
            <m:sub>
              <m:r>
                <m:rPr/>
                <w:rPr>
                  <w:rFonts w:ascii="Cambria Math" w:hAnsi="Cambria Math"/>
                </w:rPr>
                <m:t>[k]</m:t>
              </m:r>
            </m:sub>
          </m:sSub>
          <m:r>
            <m:rPr/>
            <w:rPr>
              <w:rFonts w:ascii="Cambria Math" w:hAnsi="Cambria Math"/>
            </w:rPr>
            <m:t>)=</m:t>
          </m:r>
          <m:limLow>
            <m:limLowPr/>
            <m:e>
              <m:r>
                <m:rPr/>
                <w:rPr>
                  <w:rFonts w:ascii="Cambria Math" w:hAnsi="Cambria Math"/>
                </w:rPr>
                <m:t>min</m:t>
              </m:r>
            </m:e>
            <m:lim>
              <m:sSub>
                <m:sSubPr/>
                <m:e>
                  <m:r>
                    <m:rPr/>
                    <w:rPr>
                      <w:rFonts w:ascii="Cambria Math" w:hAnsi="Cambria Math"/>
                    </w:rPr>
                    <m:t>u</m:t>
                  </m:r>
                </m:e>
                <m:sub>
                  <m:r>
                    <m:rPr/>
                    <w:rPr>
                      <w:rFonts w:ascii="Cambria Math" w:hAnsi="Cambria Math"/>
                    </w:rPr>
                    <m:t>[k]</m:t>
                  </m:r>
                </m:sub>
              </m:sSub>
              <m:r>
                <m:rPr/>
                <w:rPr>
                  <w:rFonts w:ascii="Cambria Math" w:hAnsi="Cambria Math"/>
                </w:rPr>
                <m:t>,…,</m:t>
              </m:r>
              <m:sSub>
                <m:sSubPr/>
                <m:e>
                  <m:r>
                    <m:rPr/>
                    <w:rPr>
                      <w:rFonts w:ascii="Cambria Math" w:hAnsi="Cambria Math"/>
                    </w:rPr>
                    <m:t>u</m:t>
                  </m:r>
                </m:e>
                <m:sub>
                  <m:r>
                    <m:rPr/>
                    <w:rPr>
                      <w:rFonts w:ascii="Cambria Math" w:hAnsi="Cambria Math"/>
                    </w:rPr>
                    <m:t>[N−1]</m:t>
                  </m:r>
                </m:sub>
              </m:sSub>
            </m:lim>
          </m:limLow>
          <m:r>
            <m:rPr/>
            <w:rPr>
              <w:rFonts w:ascii="Cambria Math" w:hAnsi="Cambria Math"/>
            </w:rPr>
            <m:t>[</m:t>
          </m:r>
          <m:sSubSup>
            <m:sSubSupPr/>
            <m:e>
              <m:r>
                <m:rPr/>
                <w:rPr>
                  <w:rFonts w:ascii="Cambria Math" w:hAnsi="Cambria Math"/>
                </w:rPr>
                <m:t>x</m:t>
              </m:r>
            </m:e>
            <m:sub>
              <m:r>
                <m:rPr/>
                <w:rPr>
                  <w:rFonts w:ascii="Cambria Math" w:hAnsi="Cambria Math"/>
                </w:rPr>
                <m:t>[N]</m:t>
              </m:r>
            </m:sub>
            <m:sup>
              <m:r>
                <m:rPr/>
                <w:rPr>
                  <w:rFonts w:ascii="Cambria Math" w:hAnsi="Cambria Math"/>
                </w:rPr>
                <m:t>T</m:t>
              </m:r>
            </m:sup>
          </m:sSubSup>
          <m:sSub>
            <m:sSubPr/>
            <m:e>
              <m:r>
                <m:rPr/>
                <w:rPr>
                  <w:rFonts w:ascii="Cambria Math" w:hAnsi="Cambria Math"/>
                </w:rPr>
                <m:t>Q</m:t>
              </m:r>
            </m:e>
            <m:sub>
              <m:r>
                <m:rPr/>
                <w:rPr>
                  <w:rFonts w:ascii="Cambria Math" w:hAnsi="Cambria Math"/>
                </w:rPr>
                <m:t>N</m:t>
              </m:r>
            </m:sub>
          </m:sSub>
          <m:sSub>
            <m:sSubPr/>
            <m:e>
              <m:r>
                <m:rPr/>
                <w:rPr>
                  <w:rFonts w:ascii="Cambria Math" w:hAnsi="Cambria Math"/>
                </w:rPr>
                <m:t>x</m:t>
              </m:r>
            </m:e>
            <m:sub>
              <m:r>
                <m:rPr/>
                <w:rPr>
                  <w:rFonts w:ascii="Cambria Math" w:hAnsi="Cambria Math"/>
                </w:rPr>
                <m:t>[N]</m:t>
              </m:r>
            </m:sub>
          </m:sSub>
          <m:r>
            <m:rPr/>
            <w:rPr>
              <w:rFonts w:ascii="Cambria Math" w:hAnsi="Cambria Math"/>
            </w:rPr>
            <m:t>+</m:t>
          </m:r>
          <m:nary>
            <m:naryPr>
              <m:chr m:val="∑"/>
              <m:grow m:val="1"/>
              <m:limLoc m:val="undOvr"/>
            </m:naryPr>
            <m:sub>
              <m:r>
                <m:rPr/>
                <w:rPr>
                  <w:rFonts w:ascii="Cambria Math" w:hAnsi="Cambria Math"/>
                </w:rPr>
                <m:t>i=k</m:t>
              </m:r>
            </m:sub>
            <m:sup>
              <m:r>
                <m:rPr/>
                <w:rPr>
                  <w:rFonts w:ascii="Cambria Math" w:hAnsi="Cambria Math"/>
                </w:rPr>
                <m:t>N−1</m:t>
              </m:r>
            </m:sup>
            <m:e/>
          </m:nary>
          <m:r>
            <m:rPr/>
            <w:rPr>
              <w:rFonts w:ascii="Cambria Math" w:hAnsi="Cambria Math"/>
            </w:rPr>
            <m:t>(</m:t>
          </m:r>
          <m:sSubSup>
            <m:sSubSupPr/>
            <m:e>
              <m:r>
                <m:rPr/>
                <w:rPr>
                  <w:rFonts w:ascii="Cambria Math" w:hAnsi="Cambria Math"/>
                </w:rPr>
                <m:t>x</m:t>
              </m:r>
            </m:e>
            <m:sub>
              <m:r>
                <m:rPr/>
                <w:rPr>
                  <w:rFonts w:ascii="Cambria Math" w:hAnsi="Cambria Math"/>
                </w:rPr>
                <m:t>[i]</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[i]</m:t>
              </m:r>
            </m:sub>
          </m:sSub>
          <m:r>
            <m:rPr/>
            <w:rPr>
              <w:rFonts w:ascii="Cambria Math" w:hAnsi="Cambria Math"/>
            </w:rPr>
            <m:t>+</m:t>
          </m:r>
          <m:sSubSup>
            <m:sSubSupPr/>
            <m:e>
              <m:r>
                <m:rPr/>
                <w:rPr>
                  <w:rFonts w:ascii="Cambria Math" w:hAnsi="Cambria Math"/>
                </w:rPr>
                <m:t>u</m:t>
              </m:r>
            </m:e>
            <m:sub>
              <m:r>
                <m:rPr/>
                <w:rPr>
                  <w:rFonts w:ascii="Cambria Math" w:hAnsi="Cambria Math"/>
                </w:rPr>
                <m:t>[i]</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[i]</m:t>
              </m:r>
            </m:sub>
          </m:sSub>
          <m:r>
            <m:rPr/>
            <w:rPr>
              <w:rFonts w:ascii="Cambria Math" w:hAnsi="Cambria Math"/>
            </w:rPr>
            <m:t>)]</m:t>
          </m:r>
        </m:oMath>
      </m:oMathPara>
    </w:p>
    <w:p w14:paraId="7A93ED20">
      <w:pPr>
        <w:spacing w:before="120" w:after="120" w:line="288" w:lineRule="auto"/>
        <w:ind w:left="0"/>
        <w:jc w:val="left"/>
      </w:pPr>
      <w:r>
        <w:rPr>
          <w:rFonts w:ascii="Arial" w:hAnsi="Arial" w:eastAsia="等线" w:cs="Arial"/>
          <w:sz w:val="22"/>
        </w:rPr>
        <w:t>假设其具有二次型形式：</w:t>
      </w:r>
    </w:p>
    <w:p w14:paraId="7EB35D23">
      <w:pPr>
        <w:spacing w:before="120" w:after="120" w:line="288" w:lineRule="auto"/>
        <w:ind w:left="0"/>
        <w:jc w:val="left"/>
      </w:pPr>
      <m:oMathPara>
        <m:oMathParaPr>
          <m:jc m:val="left"/>
        </m:oMathParaPr>
        <m:oMath>
          <m:sSub>
            <m:sSubPr/>
            <m:e>
              <m:r>
                <m:rPr/>
                <w:rPr>
                  <w:rFonts w:ascii="Cambria Math" w:hAnsi="Cambria Math"/>
                </w:rPr>
                <m:t>V</m:t>
              </m:r>
            </m:e>
            <m:sub>
              <m:r>
                <m:rPr/>
                <w:rPr>
                  <w:rFonts w:ascii="Cambria Math" w:hAnsi="Cambria Math"/>
                </w:rPr>
                <m:t>k</m:t>
              </m:r>
            </m:sub>
          </m:sSub>
          <m:r>
            <m:rPr/>
            <w:rPr>
              <w:rFonts w:ascii="Cambria Math" w:hAnsi="Cambria Math"/>
            </w:rPr>
            <m:t>(</m:t>
          </m:r>
          <m:sSub>
            <m:sSubPr/>
            <m:e>
              <m:r>
                <m:rPr/>
                <w:rPr>
                  <w:rFonts w:ascii="Cambria Math" w:hAnsi="Cambria Math"/>
                </w:rPr>
                <m:t>x</m:t>
              </m:r>
            </m:e>
            <m:sub>
              <m:r>
                <m:rPr/>
                <w:rPr>
                  <w:rFonts w:ascii="Cambria Math" w:hAnsi="Cambria Math"/>
                </w:rPr>
                <m:t>[k]</m:t>
              </m:r>
            </m:sub>
          </m:sSub>
          <m:r>
            <m:rPr/>
            <w:rPr>
              <w:rFonts w:ascii="Cambria Math" w:hAnsi="Cambria Math"/>
            </w:rPr>
            <m:t>)=</m:t>
          </m:r>
          <m:sSubSup>
            <m:sSubSupPr/>
            <m:e>
              <m:r>
                <m:rPr/>
                <w:rPr>
                  <w:rFonts w:ascii="Cambria Math" w:hAnsi="Cambria Math"/>
                </w:rPr>
                <m:t>x</m:t>
              </m:r>
            </m:e>
            <m:sub>
              <m:r>
                <m:rPr/>
                <w:rPr>
                  <w:rFonts w:ascii="Cambria Math" w:hAnsi="Cambria Math"/>
                </w:rPr>
                <m:t>[k]</m:t>
              </m:r>
            </m:sub>
            <m:sup>
              <m:r>
                <m:rPr/>
                <w:rPr>
                  <w:rFonts w:ascii="Cambria Math" w:hAnsi="Cambria Math"/>
                </w:rPr>
                <m:t>T</m:t>
              </m:r>
            </m:sup>
          </m:sSubSup>
          <m:sSub>
            <m:sSubPr/>
            <m:e>
              <m:r>
                <m:rPr/>
                <w:rPr>
                  <w:rFonts w:ascii="Cambria Math" w:hAnsi="Cambria Math"/>
                </w:rPr>
                <m:t>P</m:t>
              </m:r>
            </m:e>
            <m:sub>
              <m:r>
                <m:rPr/>
                <w:rPr>
                  <w:rFonts w:ascii="Cambria Math" w:hAnsi="Cambria Math"/>
                </w:rPr>
                <m:t>k</m:t>
              </m:r>
            </m:sub>
          </m:sSub>
          <m:sSub>
            <m:sSubPr/>
            <m:e>
              <m:r>
                <m:rPr/>
                <w:rPr>
                  <w:rFonts w:ascii="Cambria Math" w:hAnsi="Cambria Math"/>
                </w:rPr>
                <m:t>x</m:t>
              </m:r>
            </m:e>
            <m:sub>
              <m:r>
                <m:rPr/>
                <w:rPr>
                  <w:rFonts w:ascii="Cambria Math" w:hAnsi="Cambria Math"/>
                </w:rPr>
                <m:t>[k]</m:t>
              </m:r>
            </m:sub>
          </m:sSub>
          <m:r>
            <m:rPr/>
            <w:rPr>
              <w:rFonts w:ascii="Cambria Math" w:hAnsi="Cambria Math"/>
            </w:rPr>
            <m:t>,</m:t>
          </m:r>
          <m:sSub>
            <m:sSubPr/>
            <m:e>
              <m:r>
                <m:rPr/>
                <w:rPr>
                  <w:rFonts w:ascii="Cambria Math" w:hAnsi="Cambria Math"/>
                </w:rPr>
                <m:t>P</m:t>
              </m:r>
            </m:e>
            <m:sub>
              <m:r>
                <m:rPr/>
                <w:rPr>
                  <w:rFonts w:ascii="Cambria Math" w:hAnsi="Cambria Math"/>
                </w:rPr>
                <m:t>k</m:t>
              </m:r>
            </m:sub>
          </m:sSub>
          <m:r>
            <m:rPr/>
            <w:rPr>
              <w:rFonts w:ascii="Cambria Math" w:hAnsi="Cambria Math"/>
            </w:rPr>
            <m:t>=</m:t>
          </m:r>
          <m:sSubSup>
            <m:sSubSupPr/>
            <m:e>
              <m:r>
                <m:rPr/>
                <w:rPr>
                  <w:rFonts w:ascii="Cambria Math" w:hAnsi="Cambria Math"/>
                </w:rPr>
                <m:t>P</m:t>
              </m:r>
            </m:e>
            <m:sub>
              <m:r>
                <m:rPr/>
                <w:rPr>
                  <w:rFonts w:ascii="Cambria Math" w:hAnsi="Cambria Math"/>
                </w:rPr>
                <m:t>k</m:t>
              </m:r>
            </m:sub>
            <m:sup>
              <m:r>
                <m:rPr/>
                <w:rPr>
                  <w:rFonts w:ascii="Cambria Math" w:hAnsi="Cambria Math"/>
                </w:rPr>
                <m:t>T</m:t>
              </m:r>
            </m:sup>
          </m:sSubSup>
          <m:r>
            <m:rPr/>
            <w:rPr>
              <w:rFonts w:ascii="Cambria Math" w:hAnsi="Cambria Math"/>
            </w:rPr>
            <m:t>⪰0</m:t>
          </m:r>
        </m:oMath>
      </m:oMathPara>
    </w:p>
    <w:p w14:paraId="700B15E9">
      <w:pPr>
        <w:spacing w:before="120" w:after="120" w:line="288" w:lineRule="auto"/>
        <w:ind w:left="0"/>
        <w:jc w:val="left"/>
      </w:pPr>
      <w:r>
        <w:rPr>
          <w:rFonts w:ascii="Arial" w:hAnsi="Arial" w:eastAsia="等线" w:cs="Arial"/>
          <w:sz w:val="22"/>
        </w:rPr>
        <w:t>终端条件：</w:t>
      </w:r>
      <m:oMath>
        <m:sSub>
          <m:sSubPr/>
          <m:e>
            <m:r>
              <m:rPr/>
              <w:rPr>
                <w:rFonts w:ascii="Cambria Math" w:hAnsi="Cambria Math"/>
              </w:rPr>
              <m:t>V</m:t>
            </m:r>
          </m:e>
          <m:sub>
            <m:r>
              <m:rPr/>
              <w:rPr>
                <w:rFonts w:ascii="Cambria Math" w:hAnsi="Cambria Math"/>
              </w:rPr>
              <m:t>N</m:t>
            </m:r>
          </m:sub>
        </m:sSub>
        <m:r>
          <m:rPr/>
          <w:rPr>
            <w:rFonts w:ascii="Cambria Math" w:hAnsi="Cambria Math"/>
          </w:rPr>
          <m:t>(</m:t>
        </m:r>
        <m:sSub>
          <m:sSubPr/>
          <m:e>
            <m:r>
              <m:rPr/>
              <w:rPr>
                <w:rFonts w:ascii="Cambria Math" w:hAnsi="Cambria Math"/>
              </w:rPr>
              <m:t>x</m:t>
            </m:r>
          </m:e>
          <m:sub>
            <m:r>
              <m:rPr/>
              <w:rPr>
                <w:rFonts w:ascii="Cambria Math" w:hAnsi="Cambria Math"/>
              </w:rPr>
              <m:t>[N]</m:t>
            </m:r>
          </m:sub>
        </m:sSub>
        <m:r>
          <m:rPr/>
          <w:rPr>
            <w:rFonts w:ascii="Cambria Math" w:hAnsi="Cambria Math"/>
          </w:rPr>
          <m:t>)=</m:t>
        </m:r>
        <m:sSubSup>
          <m:sSubSupPr/>
          <m:e>
            <m:r>
              <m:rPr/>
              <w:rPr>
                <w:rFonts w:ascii="Cambria Math" w:hAnsi="Cambria Math"/>
              </w:rPr>
              <m:t>x</m:t>
            </m:r>
          </m:e>
          <m:sub>
            <m:r>
              <m:rPr/>
              <w:rPr>
                <w:rFonts w:ascii="Cambria Math" w:hAnsi="Cambria Math"/>
              </w:rPr>
              <m:t>[N]</m:t>
            </m:r>
          </m:sub>
          <m:sup>
            <m:r>
              <m:rPr/>
              <w:rPr>
                <w:rFonts w:ascii="Cambria Math" w:hAnsi="Cambria Math"/>
              </w:rPr>
              <m:t>T</m:t>
            </m:r>
          </m:sup>
        </m:sSubSup>
        <m:sSub>
          <m:sSubPr/>
          <m:e>
            <m:r>
              <m:rPr/>
              <w:rPr>
                <w:rFonts w:ascii="Cambria Math" w:hAnsi="Cambria Math"/>
              </w:rPr>
              <m:t>Q</m:t>
            </m:r>
          </m:e>
          <m:sub>
            <m:r>
              <m:rPr/>
              <w:rPr>
                <w:rFonts w:ascii="Cambria Math" w:hAnsi="Cambria Math"/>
              </w:rPr>
              <m:t>N</m:t>
            </m:r>
          </m:sub>
        </m:sSub>
        <m:sSub>
          <m:sSubPr/>
          <m:e>
            <m:r>
              <m:rPr/>
              <w:rPr>
                <w:rFonts w:ascii="Cambria Math" w:hAnsi="Cambria Math"/>
              </w:rPr>
              <m:t>x</m:t>
            </m:r>
          </m:e>
          <m:sub>
            <m:r>
              <m:rPr/>
              <w:rPr>
                <w:rFonts w:ascii="Cambria Math" w:hAnsi="Cambria Math"/>
              </w:rPr>
              <m:t>[N]</m:t>
            </m:r>
          </m:sub>
        </m:sSub>
      </m:oMath>
      <w:r>
        <w:rPr>
          <w:rFonts w:ascii="Arial" w:hAnsi="Arial" w:eastAsia="等线" w:cs="Arial"/>
          <w:sz w:val="22"/>
        </w:rPr>
        <w:t xml:space="preserve">，即 </w:t>
      </w:r>
      <m:oMath>
        <m:sSub>
          <m:sSubPr/>
          <m:e>
            <m:r>
              <m:rPr/>
              <w:rPr>
                <w:rFonts w:ascii="Cambria Math" w:hAnsi="Cambria Math"/>
              </w:rPr>
              <m:t>P</m:t>
            </m:r>
          </m:e>
          <m:sub>
            <m:r>
              <m:rPr/>
              <w:rPr>
                <w:rFonts w:ascii="Cambria Math" w:hAnsi="Cambria Math"/>
              </w:rPr>
              <m:t>N</m:t>
            </m:r>
          </m:sub>
        </m:sSub>
        <m:r>
          <m:rPr/>
          <w:rPr>
            <w:rFonts w:ascii="Cambria Math" w:hAnsi="Cambria Math"/>
          </w:rPr>
          <m:t>=</m:t>
        </m:r>
        <m:sSub>
          <m:sSubPr/>
          <m:e>
            <m:r>
              <m:rPr/>
              <w:rPr>
                <w:rFonts w:ascii="Cambria Math" w:hAnsi="Cambria Math"/>
              </w:rPr>
              <m:t>Q</m:t>
            </m:r>
          </m:e>
          <m:sub>
            <m:r>
              <m:rPr/>
              <w:rPr>
                <w:rFonts w:ascii="Cambria Math" w:hAnsi="Cambria Math"/>
              </w:rPr>
              <m:t>N</m:t>
            </m:r>
          </m:sub>
        </m:sSub>
      </m:oMath>
      <w:r>
        <w:rPr>
          <w:rFonts w:ascii="Arial" w:hAnsi="Arial" w:eastAsia="等线" w:cs="Arial"/>
          <w:sz w:val="22"/>
        </w:rPr>
        <w:t>。</w:t>
      </w:r>
    </w:p>
    <w:p w14:paraId="729750AD">
      <w:pPr>
        <w:spacing w:before="120" w:after="120" w:line="288" w:lineRule="auto"/>
        <w:ind w:left="0"/>
        <w:jc w:val="left"/>
      </w:pPr>
      <w:r>
        <w:rPr>
          <w:rFonts w:ascii="Arial" w:hAnsi="Arial" w:eastAsia="等线" w:cs="Arial"/>
          <w:sz w:val="22"/>
        </w:rPr>
        <w:t>由Bellman最优性方程：</w:t>
      </w:r>
    </w:p>
    <w:p w14:paraId="104B0734">
      <w:pPr>
        <w:spacing w:before="120" w:after="120" w:line="288" w:lineRule="auto"/>
        <w:ind w:left="0"/>
        <w:jc w:val="left"/>
      </w:pPr>
      <m:oMathPara>
        <m:oMathParaPr>
          <m:jc m:val="left"/>
        </m:oMathParaPr>
        <m:oMath>
          <m:sSub>
            <m:sSubPr/>
            <m:e>
              <m:r>
                <m:rPr/>
                <w:rPr>
                  <w:rFonts w:ascii="Cambria Math" w:hAnsi="Cambria Math"/>
                </w:rPr>
                <m:t>V</m:t>
              </m:r>
            </m:e>
            <m:sub>
              <m:r>
                <m:rPr/>
                <w:rPr>
                  <w:rFonts w:ascii="Cambria Math" w:hAnsi="Cambria Math"/>
                </w:rPr>
                <m:t>k</m:t>
              </m:r>
            </m:sub>
          </m:sSub>
          <m:r>
            <m:rPr/>
            <w:rPr>
              <w:rFonts w:ascii="Cambria Math" w:hAnsi="Cambria Math"/>
            </w:rPr>
            <m:t>(</m:t>
          </m:r>
          <m:sSub>
            <m:sSubPr/>
            <m:e>
              <m:r>
                <m:rPr/>
                <w:rPr>
                  <w:rFonts w:ascii="Cambria Math" w:hAnsi="Cambria Math"/>
                </w:rPr>
                <m:t>x</m:t>
              </m:r>
            </m:e>
            <m:sub>
              <m:r>
                <m:rPr/>
                <w:rPr>
                  <w:rFonts w:ascii="Cambria Math" w:hAnsi="Cambria Math"/>
                </w:rPr>
                <m:t>[k]</m:t>
              </m:r>
            </m:sub>
          </m:sSub>
          <m:r>
            <m:rPr/>
            <w:rPr>
              <w:rFonts w:ascii="Cambria Math" w:hAnsi="Cambria Math"/>
            </w:rPr>
            <m:t>)=</m:t>
          </m:r>
          <m:limLow>
            <m:limLowPr/>
            <m:e>
              <m:r>
                <m:rPr/>
                <w:rPr>
                  <w:rFonts w:ascii="Cambria Math" w:hAnsi="Cambria Math"/>
                </w:rPr>
                <m:t>min</m:t>
              </m:r>
            </m:e>
            <m:lim>
              <m:sSub>
                <m:sSubPr/>
                <m:e>
                  <m:r>
                    <m:rPr/>
                    <w:rPr>
                      <w:rFonts w:ascii="Cambria Math" w:hAnsi="Cambria Math"/>
                    </w:rPr>
                    <m:t>u</m:t>
                  </m:r>
                </m:e>
                <m:sub>
                  <m:r>
                    <m:rPr/>
                    <w:rPr>
                      <w:rFonts w:ascii="Cambria Math" w:hAnsi="Cambria Math"/>
                    </w:rPr>
                    <m:t>[k]</m:t>
                  </m:r>
                </m:sub>
              </m:sSub>
            </m:lim>
          </m:limLow>
          <m:r>
            <m:rPr/>
            <w:rPr>
              <w:rFonts w:ascii="Cambria Math" w:hAnsi="Cambria Math"/>
            </w:rPr>
            <m:t>[</m:t>
          </m:r>
          <m:sSubSup>
            <m:sSubSupPr/>
            <m:e>
              <m:r>
                <m:rPr/>
                <w:rPr>
                  <w:rFonts w:ascii="Cambria Math" w:hAnsi="Cambria Math"/>
                </w:rPr>
                <m:t>x</m:t>
              </m:r>
            </m:e>
            <m:sub>
              <m:r>
                <m:rPr/>
                <w:rPr>
                  <w:rFonts w:ascii="Cambria Math" w:hAnsi="Cambria Math"/>
                </w:rPr>
                <m:t>[k]</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[k]</m:t>
              </m:r>
            </m:sub>
          </m:sSub>
          <m:r>
            <m:rPr/>
            <w:rPr>
              <w:rFonts w:ascii="Cambria Math" w:hAnsi="Cambria Math"/>
            </w:rPr>
            <m:t>+</m:t>
          </m:r>
          <m:sSubSup>
            <m:sSubSupPr/>
            <m:e>
              <m:r>
                <m:rPr/>
                <w:rPr>
                  <w:rFonts w:ascii="Cambria Math" w:hAnsi="Cambria Math"/>
                </w:rPr>
                <m:t>u</m:t>
              </m:r>
            </m:e>
            <m:sub>
              <m:r>
                <m:rPr/>
                <w:rPr>
                  <w:rFonts w:ascii="Cambria Math" w:hAnsi="Cambria Math"/>
                </w:rPr>
                <m:t>[k]</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[k]</m:t>
              </m:r>
            </m:sub>
          </m:sSub>
          <m:r>
            <m:rPr/>
            <w:rPr>
              <w:rFonts w:ascii="Cambria Math" w:hAnsi="Cambria Math"/>
            </w:rPr>
            <m:t>+</m:t>
          </m:r>
          <m:sSub>
            <m:sSubPr/>
            <m:e>
              <m:r>
                <m:rPr/>
                <w:rPr>
                  <w:rFonts w:ascii="Cambria Math" w:hAnsi="Cambria Math"/>
                </w:rPr>
                <m:t>V</m:t>
              </m:r>
            </m:e>
            <m:sub>
              <m:r>
                <m:rPr/>
                <w:rPr>
                  <w:rFonts w:ascii="Cambria Math" w:hAnsi="Cambria Math"/>
                </w:rPr>
                <m:t>k+1</m:t>
              </m:r>
            </m:sub>
          </m:sSub>
          <m:r>
            <m:rPr/>
            <w:rPr>
              <w:rFonts w:ascii="Cambria Math" w:hAnsi="Cambria Math"/>
            </w:rPr>
            <m:t>(</m:t>
          </m:r>
          <m:sSub>
            <m:sSubPr/>
            <m:e>
              <m:r>
                <m:rPr/>
                <w:rPr>
                  <w:rFonts w:ascii="Cambria Math" w:hAnsi="Cambria Math"/>
                </w:rPr>
                <m:t>x</m:t>
              </m:r>
            </m:e>
            <m:sub>
              <m:r>
                <m:rPr/>
                <w:rPr>
                  <w:rFonts w:ascii="Cambria Math" w:hAnsi="Cambria Math"/>
                </w:rPr>
                <m:t>[k+1]</m:t>
              </m:r>
            </m:sub>
          </m:sSub>
          <m:r>
            <m:rPr/>
            <w:rPr>
              <w:rFonts w:ascii="Cambria Math" w:hAnsi="Cambria Math"/>
            </w:rPr>
            <m:t>)]</m:t>
          </m:r>
        </m:oMath>
      </m:oMathPara>
    </w:p>
    <w:p w14:paraId="2D3363AA">
      <w:pPr>
        <w:spacing w:before="120" w:after="120" w:line="288" w:lineRule="auto"/>
        <w:ind w:left="0"/>
        <w:jc w:val="left"/>
      </w:pPr>
      <w:r>
        <w:rPr>
          <w:rFonts w:ascii="Arial" w:hAnsi="Arial" w:eastAsia="等线" w:cs="Arial"/>
          <w:sz w:val="22"/>
        </w:rPr>
        <w:t xml:space="preserve">代入 </w:t>
      </w:r>
      <m:oMath>
        <m:sSub>
          <m:sSubPr/>
          <m:e>
            <m:r>
              <m:rPr/>
              <w:rPr>
                <w:rFonts w:ascii="Cambria Math" w:hAnsi="Cambria Math"/>
              </w:rPr>
              <m:t>x</m:t>
            </m:r>
          </m:e>
          <m:sub>
            <m:r>
              <m:rPr/>
              <w:rPr>
                <w:rFonts w:ascii="Cambria Math" w:hAnsi="Cambria Math"/>
              </w:rPr>
              <m:t>[k+1]</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+B</m:t>
        </m:r>
        <m:sSub>
          <m:sSubPr/>
          <m:e>
            <m:r>
              <m:rPr/>
              <w:rPr>
                <w:rFonts w:ascii="Cambria Math" w:hAnsi="Cambria Math"/>
              </w:rPr>
              <m:t>u</m:t>
            </m:r>
          </m:e>
          <m:sub>
            <m:r>
              <m:rPr/>
              <w:rPr>
                <w:rFonts w:ascii="Cambria Math" w:hAnsi="Cambria Math"/>
              </w:rPr>
              <m:t>[k]</m:t>
            </m:r>
          </m:sub>
        </m:sSub>
      </m:oMath>
      <w:r>
        <w:rPr>
          <w:rFonts w:ascii="Arial" w:hAnsi="Arial" w:eastAsia="等线" w:cs="Arial"/>
          <w:sz w:val="22"/>
        </w:rPr>
        <w:t xml:space="preserve"> 和 </w:t>
      </w:r>
      <m:oMath>
        <m:sSub>
          <m:sSubPr/>
          <m:e>
            <m:r>
              <m:rPr/>
              <w:rPr>
                <w:rFonts w:ascii="Cambria Math" w:hAnsi="Cambria Math"/>
              </w:rPr>
              <m:t>V</m:t>
            </m:r>
          </m:e>
          <m:sub>
            <m:r>
              <m:rPr/>
              <w:rPr>
                <w:rFonts w:ascii="Cambria Math" w:hAnsi="Cambria Math"/>
              </w:rPr>
              <m:t>k+1</m:t>
            </m:r>
          </m:sub>
        </m:sSub>
        <m:r>
          <m:rPr/>
          <w:rPr>
            <w:rFonts w:ascii="Cambria Math" w:hAnsi="Cambria Math"/>
          </w:rPr>
          <m:t>(x)=</m:t>
        </m:r>
        <m:sSup>
          <m:sSupPr/>
          <m:e>
            <m:r>
              <m:rPr/>
              <w:rPr>
                <w:rFonts w:ascii="Cambria Math" w:hAnsi="Cambria Math"/>
              </w:rPr>
              <m:t>x</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x</m:t>
        </m:r>
      </m:oMath>
      <w:r>
        <w:rPr>
          <w:rFonts w:ascii="Arial" w:hAnsi="Arial" w:eastAsia="等线" w:cs="Arial"/>
          <w:sz w:val="22"/>
        </w:rPr>
        <w:t>：</w:t>
      </w:r>
    </w:p>
    <w:p w14:paraId="2A90EF56">
      <w:pPr>
        <w:spacing w:before="120" w:after="120" w:line="288" w:lineRule="auto"/>
        <w:ind w:left="0"/>
        <w:jc w:val="left"/>
      </w:pPr>
      <m:oMathPara>
        <m:oMathParaPr>
          <m:jc m:val="left"/>
        </m:oMathParaPr>
        <m:oMath>
          <m:sSub>
            <m:sSubPr/>
            <m:e>
              <m:r>
                <m:rPr/>
                <w:rPr>
                  <w:rFonts w:ascii="Cambria Math" w:hAnsi="Cambria Math"/>
                </w:rPr>
                <m:t>V</m:t>
              </m:r>
            </m:e>
            <m:sub>
              <m:r>
                <m:rPr/>
                <w:rPr>
                  <w:rFonts w:ascii="Cambria Math" w:hAnsi="Cambria Math"/>
                </w:rPr>
                <m:t>k</m:t>
              </m:r>
            </m:sub>
          </m:sSub>
          <m:r>
            <m:rPr/>
            <w:rPr>
              <w:rFonts w:ascii="Cambria Math" w:hAnsi="Cambria Math"/>
            </w:rPr>
            <m:t>(</m:t>
          </m:r>
          <m:sSub>
            <m:sSubPr/>
            <m:e>
              <m:r>
                <m:rPr/>
                <w:rPr>
                  <w:rFonts w:ascii="Cambria Math" w:hAnsi="Cambria Math"/>
                </w:rPr>
                <m:t>x</m:t>
              </m:r>
            </m:e>
            <m:sub>
              <m:r>
                <m:rPr/>
                <w:rPr>
                  <w:rFonts w:ascii="Cambria Math" w:hAnsi="Cambria Math"/>
                </w:rPr>
                <m:t>[k]</m:t>
              </m:r>
            </m:sub>
          </m:sSub>
          <m:r>
            <m:rPr/>
            <w:rPr>
              <w:rFonts w:ascii="Cambria Math" w:hAnsi="Cambria Math"/>
            </w:rPr>
            <m:t>)=</m:t>
          </m:r>
          <m:limLow>
            <m:limLowPr/>
            <m:e>
              <m:r>
                <m:rPr/>
                <w:rPr>
                  <w:rFonts w:ascii="Cambria Math" w:hAnsi="Cambria Math"/>
                </w:rPr>
                <m:t>min</m:t>
              </m:r>
            </m:e>
            <m:lim>
              <m:sSub>
                <m:sSubPr/>
                <m:e>
                  <m:r>
                    <m:rPr/>
                    <w:rPr>
                      <w:rFonts w:ascii="Cambria Math" w:hAnsi="Cambria Math"/>
                    </w:rPr>
                    <m:t>u</m:t>
                  </m:r>
                </m:e>
                <m:sub>
                  <m:r>
                    <m:rPr/>
                    <w:rPr>
                      <w:rFonts w:ascii="Cambria Math" w:hAnsi="Cambria Math"/>
                    </w:rPr>
                    <m:t>[k]</m:t>
                  </m:r>
                </m:sub>
              </m:sSub>
            </m:lim>
          </m:limLow>
          <m:r>
            <m:rPr/>
            <w:rPr>
              <w:rFonts w:ascii="Cambria Math" w:hAnsi="Cambria Math"/>
            </w:rPr>
            <m:t>[</m:t>
          </m:r>
          <m:sSubSup>
            <m:sSubSupPr/>
            <m:e>
              <m:r>
                <m:rPr/>
                <w:rPr>
                  <w:rFonts w:ascii="Cambria Math" w:hAnsi="Cambria Math"/>
                </w:rPr>
                <m:t>x</m:t>
              </m:r>
            </m:e>
            <m:sub>
              <m:r>
                <m:rPr/>
                <w:rPr>
                  <w:rFonts w:ascii="Cambria Math" w:hAnsi="Cambria Math"/>
                </w:rPr>
                <m:t>[k]</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[k]</m:t>
              </m:r>
            </m:sub>
          </m:sSub>
          <m:r>
            <m:rPr/>
            <w:rPr>
              <w:rFonts w:ascii="Cambria Math" w:hAnsi="Cambria Math"/>
            </w:rPr>
            <m:t>+</m:t>
          </m:r>
          <m:sSubSup>
            <m:sSubSupPr/>
            <m:e>
              <m:r>
                <m:rPr/>
                <w:rPr>
                  <w:rFonts w:ascii="Cambria Math" w:hAnsi="Cambria Math"/>
                </w:rPr>
                <m:t>u</m:t>
              </m:r>
            </m:e>
            <m:sub>
              <m:r>
                <m:rPr/>
                <w:rPr>
                  <w:rFonts w:ascii="Cambria Math" w:hAnsi="Cambria Math"/>
                </w:rPr>
                <m:t>[k]</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[k]</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+B</m:t>
          </m:r>
          <m:sSub>
            <m:sSubPr/>
            <m:e>
              <m:r>
                <m:rPr/>
                <w:rPr>
                  <w:rFonts w:ascii="Cambria Math" w:hAnsi="Cambria Math"/>
                </w:rPr>
                <m:t>u</m:t>
              </m:r>
            </m:e>
            <m:sub>
              <m:r>
                <m:rPr/>
                <w:rPr>
                  <w:rFonts w:ascii="Cambria Math" w:hAnsi="Cambria Math"/>
                </w:rPr>
                <m:t>[k]</m:t>
              </m:r>
            </m:sub>
          </m:sSub>
          <m:sSup>
            <m:sSupPr/>
            <m:e>
              <m:r>
                <m:rPr/>
                <w:rPr>
                  <w:rFonts w:ascii="Cambria Math" w:hAnsi="Cambria Math"/>
                </w:rPr>
                <m:t>)</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+B</m:t>
          </m:r>
          <m:sSub>
            <m:sSubPr/>
            <m:e>
              <m:r>
                <m:rPr/>
                <w:rPr>
                  <w:rFonts w:ascii="Cambria Math" w:hAnsi="Cambria Math"/>
                </w:rPr>
                <m:t>u</m:t>
              </m:r>
            </m:e>
            <m:sub>
              <m:r>
                <m:rPr/>
                <w:rPr>
                  <w:rFonts w:ascii="Cambria Math" w:hAnsi="Cambria Math"/>
                </w:rPr>
                <m:t>[k]</m:t>
              </m:r>
            </m:sub>
          </m:sSub>
          <m:r>
            <m:rPr/>
            <w:rPr>
              <w:rFonts w:ascii="Cambria Math" w:hAnsi="Cambria Math"/>
            </w:rPr>
            <m:t>)]</m:t>
          </m:r>
        </m:oMath>
      </m:oMathPara>
    </w:p>
    <w:p w14:paraId="4D6E6009">
      <w:pPr>
        <w:spacing w:before="120" w:after="120" w:line="288" w:lineRule="auto"/>
        <w:ind w:left="0"/>
        <w:jc w:val="left"/>
      </w:pPr>
      <w:r>
        <w:rPr>
          <w:rFonts w:ascii="Arial" w:hAnsi="Arial" w:eastAsia="等线" w:cs="Arial"/>
          <w:sz w:val="22"/>
        </w:rPr>
        <w:t>展开并合并同类项：</w:t>
      </w:r>
    </w:p>
    <w:p w14:paraId="52D25E6C">
      <w:pPr>
        <w:spacing w:before="120" w:after="120" w:line="288" w:lineRule="auto"/>
        <w:ind w:left="0"/>
        <w:jc w:val="left"/>
      </w:pPr>
      <m:oMathPara>
        <m:oMathParaPr>
          <m:jc m:val="left"/>
        </m:oMathParaPr>
        <m:oMath>
          <m:sSub>
            <m:sSubPr/>
            <m:e>
              <m:r>
                <m:rPr/>
                <w:rPr>
                  <w:rFonts w:ascii="Cambria Math" w:hAnsi="Cambria Math"/>
                </w:rPr>
                <m:t>V</m:t>
              </m:r>
            </m:e>
            <m:sub>
              <m:r>
                <m:rPr/>
                <w:rPr>
                  <w:rFonts w:ascii="Cambria Math" w:hAnsi="Cambria Math"/>
                </w:rPr>
                <m:t>k</m:t>
              </m:r>
            </m:sub>
          </m:sSub>
          <m:r>
            <m:rPr/>
            <w:rPr>
              <w:rFonts w:ascii="Cambria Math" w:hAnsi="Cambria Math"/>
            </w:rPr>
            <m:t>(</m:t>
          </m:r>
          <m:sSub>
            <m:sSubPr/>
            <m:e>
              <m:r>
                <m:rPr/>
                <w:rPr>
                  <w:rFonts w:ascii="Cambria Math" w:hAnsi="Cambria Math"/>
                </w:rPr>
                <m:t>x</m:t>
              </m:r>
            </m:e>
            <m:sub>
              <m:r>
                <m:rPr/>
                <w:rPr>
                  <w:rFonts w:ascii="Cambria Math" w:hAnsi="Cambria Math"/>
                </w:rPr>
                <m:t>[k]</m:t>
              </m:r>
            </m:sub>
          </m:sSub>
          <m:r>
            <m:rPr/>
            <w:rPr>
              <w:rFonts w:ascii="Cambria Math" w:hAnsi="Cambria Math"/>
            </w:rPr>
            <m:t>)=</m:t>
          </m:r>
          <m:limLow>
            <m:limLowPr/>
            <m:e>
              <m:r>
                <m:rPr/>
                <w:rPr>
                  <w:rFonts w:ascii="Cambria Math" w:hAnsi="Cambria Math"/>
                </w:rPr>
                <m:t>min</m:t>
              </m:r>
            </m:e>
            <m:lim>
              <m:sSub>
                <m:sSubPr/>
                <m:e>
                  <m:r>
                    <m:rPr/>
                    <w:rPr>
                      <w:rFonts w:ascii="Cambria Math" w:hAnsi="Cambria Math"/>
                    </w:rPr>
                    <m:t>u</m:t>
                  </m:r>
                </m:e>
                <m:sub>
                  <m:r>
                    <m:rPr/>
                    <w:rPr>
                      <w:rFonts w:ascii="Cambria Math" w:hAnsi="Cambria Math"/>
                    </w:rPr>
                    <m:t>[k]</m:t>
                  </m:r>
                </m:sub>
              </m:sSub>
            </m:lim>
          </m:limLow>
          <m:r>
            <m:rPr/>
            <w:rPr>
              <w:rFonts w:ascii="Cambria Math" w:hAnsi="Cambria Math"/>
            </w:rPr>
            <m:t>[</m:t>
          </m:r>
          <m:sSubSup>
            <m:sSubSupPr/>
            <m:e>
              <m:r>
                <m:rPr/>
                <w:rPr>
                  <w:rFonts w:ascii="Cambria Math" w:hAnsi="Cambria Math"/>
                </w:rPr>
                <m:t>x</m:t>
              </m:r>
            </m:e>
            <m:sub>
              <m:r>
                <m:rPr/>
                <w:rPr>
                  <w:rFonts w:ascii="Cambria Math" w:hAnsi="Cambria Math"/>
                </w:rPr>
                <m:t>[k]</m:t>
              </m:r>
            </m:sub>
            <m:sup>
              <m:r>
                <m:rPr/>
                <w:rPr>
                  <w:rFonts w:ascii="Cambria Math" w:hAnsi="Cambria Math"/>
                </w:rPr>
                <m:t>T</m:t>
              </m:r>
            </m:sup>
          </m:sSubSup>
          <m:r>
            <m:rPr/>
            <w:rPr>
              <w:rFonts w:ascii="Cambria Math" w:hAnsi="Cambria Math"/>
            </w:rPr>
            <m:t>(Q+</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+2</m:t>
          </m:r>
          <m:sSubSup>
            <m:sSubSupPr/>
            <m:e>
              <m:r>
                <m:rPr/>
                <w:rPr>
                  <w:rFonts w:ascii="Cambria Math" w:hAnsi="Cambria Math"/>
                </w:rPr>
                <m:t>x</m:t>
              </m:r>
            </m:e>
            <m:sub>
              <m:r>
                <m:rPr/>
                <w:rPr>
                  <w:rFonts w:ascii="Cambria Math" w:hAnsi="Cambria Math"/>
                </w:rPr>
                <m:t>[k]</m:t>
              </m:r>
            </m:sub>
            <m:sup>
              <m:r>
                <m:rPr/>
                <w:rPr>
                  <w:rFonts w:ascii="Cambria Math" w:hAnsi="Cambria Math"/>
                </w:rPr>
                <m:t>T</m:t>
              </m:r>
            </m:sup>
          </m:sSubSup>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b>
            <m:sSubPr/>
            <m:e>
              <m:r>
                <m:rPr/>
                <w:rPr>
                  <w:rFonts w:ascii="Cambria Math" w:hAnsi="Cambria Math"/>
                </w:rPr>
                <m:t>u</m:t>
              </m:r>
            </m:e>
            <m:sub>
              <m:r>
                <m:rPr/>
                <w:rPr>
                  <w:rFonts w:ascii="Cambria Math" w:hAnsi="Cambria Math"/>
                </w:rPr>
                <m:t>[k]</m:t>
              </m:r>
            </m:sub>
          </m:sSub>
          <m:r>
            <m:rPr/>
            <w:rPr>
              <w:rFonts w:ascii="Cambria Math" w:hAnsi="Cambria Math"/>
            </w:rPr>
            <m:t>+</m:t>
          </m:r>
          <m:sSubSup>
            <m:sSubSupPr/>
            <m:e>
              <m:r>
                <m:rPr/>
                <w:rPr>
                  <w:rFonts w:ascii="Cambria Math" w:hAnsi="Cambria Math"/>
                </w:rPr>
                <m:t>u</m:t>
              </m:r>
            </m:e>
            <m:sub>
              <m:r>
                <m:rPr/>
                <w:rPr>
                  <w:rFonts w:ascii="Cambria Math" w:hAnsi="Cambria Math"/>
                </w:rPr>
                <m:t>[k]</m:t>
              </m:r>
            </m:sub>
            <m:sup>
              <m:r>
                <m:rPr/>
                <w:rPr>
                  <w:rFonts w:ascii="Cambria Math" w:hAnsi="Cambria Math"/>
                </w:rPr>
                <m:t>T</m:t>
              </m:r>
            </m:sup>
          </m:sSubSup>
          <m:r>
            <m:rPr/>
            <w:rPr>
              <w:rFonts w:ascii="Cambria Math" w:hAnsi="Cambria Math"/>
            </w:rPr>
            <m:t>(R+</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b>
            <m:sSubPr/>
            <m:e>
              <m:r>
                <m:rPr/>
                <w:rPr>
                  <w:rFonts w:ascii="Cambria Math" w:hAnsi="Cambria Math"/>
                </w:rPr>
                <m:t>u</m:t>
              </m:r>
            </m:e>
            <m:sub>
              <m:r>
                <m:rPr/>
                <w:rPr>
                  <w:rFonts w:ascii="Cambria Math" w:hAnsi="Cambria Math"/>
                </w:rPr>
                <m:t>[k]</m:t>
              </m:r>
            </m:sub>
          </m:sSub>
          <m:r>
            <m:rPr/>
            <w:rPr>
              <w:rFonts w:ascii="Cambria Math" w:hAnsi="Cambria Math"/>
            </w:rPr>
            <m:t>]</m:t>
          </m:r>
        </m:oMath>
      </m:oMathPara>
    </w:p>
    <w:p w14:paraId="4523AAE5">
      <w:pPr>
        <w:spacing w:before="120" w:after="120" w:line="288" w:lineRule="auto"/>
        <w:ind w:left="0"/>
        <w:jc w:val="left"/>
      </w:pPr>
      <w:r>
        <w:rPr>
          <w:rFonts w:ascii="Arial" w:hAnsi="Arial" w:eastAsia="等线" w:cs="Arial"/>
          <w:sz w:val="22"/>
        </w:rPr>
        <w:t xml:space="preserve">对 </w:t>
      </w:r>
      <m:oMath>
        <m:sSub>
          <m:sSubPr/>
          <m:e>
            <m:r>
              <m:rPr/>
              <w:rPr>
                <w:rFonts w:ascii="Cambria Math" w:hAnsi="Cambria Math"/>
              </w:rPr>
              <m:t>u</m:t>
            </m:r>
          </m:e>
          <m:sub>
            <m:r>
              <m:rPr/>
              <w:rPr>
                <w:rFonts w:ascii="Cambria Math" w:hAnsi="Cambria Math"/>
              </w:rPr>
              <m:t>[k]</m:t>
            </m:r>
          </m:sub>
        </m:sSub>
      </m:oMath>
      <w:r>
        <w:rPr>
          <w:rFonts w:ascii="Arial" w:hAnsi="Arial" w:eastAsia="等线" w:cs="Arial"/>
          <w:sz w:val="22"/>
        </w:rPr>
        <w:t xml:space="preserve"> 求偏导并令为零：</w:t>
      </w:r>
    </w:p>
    <w:p w14:paraId="44BDD0B4">
      <w:pPr>
        <w:spacing w:before="120" w:after="120" w:line="288" w:lineRule="auto"/>
        <w:ind w:left="0"/>
        <w:jc w:val="left"/>
      </w:pPr>
      <m:oMathPara>
        <m:oMathParaPr>
          <m:jc m:val="left"/>
        </m:oMathParaPr>
        <m:oMath>
          <m:f>
            <m:fPr/>
            <m:num>
              <m:r>
                <m:rPr/>
                <w:rPr>
                  <w:rFonts w:ascii="Cambria Math" w:hAnsi="Cambria Math"/>
                </w:rPr>
                <m:t>∂</m:t>
              </m:r>
            </m:num>
            <m:den>
              <m:r>
                <m:rPr/>
                <w:rPr>
                  <w:rFonts w:ascii="Cambria Math" w:hAnsi="Cambria Math"/>
                </w:rPr>
                <m:t>∂</m:t>
              </m:r>
              <m:sSub>
                <m:sSubPr/>
                <m:e>
                  <m:r>
                    <m:rPr/>
                    <w:rPr>
                      <w:rFonts w:ascii="Cambria Math" w:hAnsi="Cambria Math"/>
                    </w:rPr>
                    <m:t>u</m:t>
                  </m:r>
                </m:e>
                <m:sub>
                  <m:r>
                    <m:rPr/>
                    <w:rPr>
                      <w:rFonts w:ascii="Cambria Math" w:hAnsi="Cambria Math"/>
                    </w:rPr>
                    <m:t>[k]</m:t>
                  </m:r>
                </m:sub>
              </m:sSub>
            </m:den>
          </m:f>
          <m:r>
            <m:rPr/>
            <w:rPr>
              <w:rFonts w:ascii="Cambria Math" w:hAnsi="Cambria Math"/>
            </w:rPr>
            <m:t>[⋯]=2(R+</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b>
            <m:sSubPr/>
            <m:e>
              <m:r>
                <m:rPr/>
                <w:rPr>
                  <w:rFonts w:ascii="Cambria Math" w:hAnsi="Cambria Math"/>
                </w:rPr>
                <m:t>u</m:t>
              </m:r>
            </m:e>
            <m:sub>
              <m:r>
                <m:rPr/>
                <w:rPr>
                  <w:rFonts w:ascii="Cambria Math" w:hAnsi="Cambria Math"/>
                </w:rPr>
                <m:t>[k]</m:t>
              </m:r>
            </m:sub>
          </m:sSub>
          <m:r>
            <m:rPr/>
            <w:rPr>
              <w:rFonts w:ascii="Cambria Math" w:hAnsi="Cambria Math"/>
            </w:rPr>
            <m:t>+2</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=0</m:t>
          </m:r>
        </m:oMath>
      </m:oMathPara>
    </w:p>
    <w:p w14:paraId="22C02C87">
      <w:pPr>
        <w:spacing w:before="120" w:after="120" w:line="288" w:lineRule="auto"/>
        <w:ind w:left="0"/>
        <w:jc w:val="left"/>
      </w:pPr>
      <w:r>
        <w:rPr>
          <w:rFonts w:ascii="Arial" w:hAnsi="Arial" w:eastAsia="等线" w:cs="Arial"/>
          <w:sz w:val="22"/>
        </w:rPr>
        <w:t>解得最优控制律：</w:t>
      </w:r>
    </w:p>
    <w:p w14:paraId="798CD455">
      <w:pPr>
        <w:spacing w:before="120" w:after="120" w:line="288" w:lineRule="auto"/>
        <w:ind w:left="0"/>
        <w:jc w:val="left"/>
      </w:pPr>
      <m:oMathPara>
        <m:oMathParaPr>
          <m:jc m:val="left"/>
        </m:oMathParaPr>
        <m:oMath>
          <m:borderBox>
            <m:borderBoxPr/>
            <m:e>
              <m:sSubSup>
                <m:sSubSupPr/>
                <m:e>
                  <m:r>
                    <m:rPr/>
                    <w:rPr>
                      <w:rFonts w:ascii="Cambria Math" w:hAnsi="Cambria Math"/>
                    </w:rPr>
                    <m:t>u</m:t>
                  </m:r>
                </m:e>
                <m:sub>
                  <m:r>
                    <m:rPr/>
                    <w:rPr>
                      <w:rFonts w:ascii="Cambria Math" w:hAnsi="Cambria Math"/>
                    </w:rPr>
                    <m:t>[k]</m:t>
                  </m:r>
                </m:sub>
                <m:sup>
                  <m:r>
                    <m:rPr/>
                    <w:rPr>
                      <w:rFonts w:ascii="Cambria Math" w:hAnsi="Cambria Math"/>
                    </w:rPr>
                    <m:t>∗</m:t>
                  </m:r>
                </m:sup>
              </m:sSubSup>
              <m:r>
                <m:rPr/>
                <w:rPr>
                  <w:rFonts w:ascii="Cambria Math" w:hAnsi="Cambria Math"/>
                </w:rPr>
                <m:t>=−(R+</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m:t>
              </m:r>
              <m:sSub>
                <m:sSubPr/>
                <m:e>
                  <m:r>
                    <m:rPr/>
                    <w:rPr>
                      <w:rFonts w:ascii="Cambria Math" w:hAnsi="Cambria Math"/>
                    </w:rPr>
                    <m:t>K</m:t>
                  </m:r>
                </m:e>
                <m:sub>
                  <m:r>
                    <m:rPr/>
                    <w:rPr>
                      <w:rFonts w:ascii="Cambria Math" w:hAnsi="Cambria Math"/>
                    </w:rPr>
                    <m:t>k</m:t>
                  </m:r>
                </m:sub>
              </m:sSub>
              <m:sSub>
                <m:sSubPr/>
                <m:e>
                  <m:r>
                    <m:rPr/>
                    <w:rPr>
                      <w:rFonts w:ascii="Cambria Math" w:hAnsi="Cambria Math"/>
                    </w:rPr>
                    <m:t>x</m:t>
                  </m:r>
                </m:e>
                <m:sub>
                  <m:r>
                    <m:rPr/>
                    <w:rPr>
                      <w:rFonts w:ascii="Cambria Math" w:hAnsi="Cambria Math"/>
                    </w:rPr>
                    <m:t>[k]</m:t>
                  </m:r>
                </m:sub>
              </m:sSub>
            </m:e>
          </m:borderBox>
        </m:oMath>
      </m:oMathPara>
    </w:p>
    <w:p w14:paraId="484B3605">
      <w:pPr>
        <w:spacing w:before="120" w:after="120" w:line="288" w:lineRule="auto"/>
        <w:ind w:left="0"/>
        <w:jc w:val="left"/>
      </w:pPr>
      <w:r>
        <w:rPr>
          <w:rFonts w:ascii="Arial" w:hAnsi="Arial" w:eastAsia="等线" w:cs="Arial"/>
          <w:sz w:val="22"/>
        </w:rPr>
        <w:t>其中：</w:t>
      </w:r>
    </w:p>
    <w:p w14:paraId="6CF86644">
      <w:pPr>
        <w:spacing w:before="120" w:after="120" w:line="288" w:lineRule="auto"/>
        <w:ind w:left="0"/>
        <w:jc w:val="left"/>
      </w:pPr>
      <m:oMathPara>
        <m:oMathParaPr>
          <m:jc m:val="left"/>
        </m:oMathParaPr>
        <m:oMath>
          <m:sSub>
            <m:sSubPr/>
            <m:e>
              <m:r>
                <m:rPr/>
                <w:rPr>
                  <w:rFonts w:ascii="Cambria Math" w:hAnsi="Cambria Math"/>
                </w:rPr>
                <m:t>K</m:t>
              </m:r>
            </m:e>
            <m:sub>
              <m:r>
                <m:rPr/>
                <w:rPr>
                  <w:rFonts w:ascii="Cambria Math" w:hAnsi="Cambria Math"/>
                </w:rPr>
                <m:t>k</m:t>
              </m:r>
            </m:sub>
          </m:sSub>
          <m:r>
            <m:rPr/>
            <w:rPr>
              <w:rFonts w:ascii="Cambria Math" w:hAnsi="Cambria Math"/>
            </w:rPr>
            <m:t>=(R+</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oMath>
      </m:oMathPara>
    </w:p>
    <w:p w14:paraId="3C4EAB1F">
      <w:pPr>
        <w:spacing w:before="120" w:after="120" w:line="288" w:lineRule="auto"/>
        <w:ind w:left="0"/>
        <w:jc w:val="left"/>
      </w:pPr>
      <w:r>
        <w:rPr>
          <w:rFonts w:ascii="Arial" w:hAnsi="Arial" w:eastAsia="等线" w:cs="Arial"/>
          <w:sz w:val="22"/>
        </w:rPr>
        <w:t xml:space="preserve">将 </w:t>
      </w:r>
      <m:oMath>
        <m:sSubSup>
          <m:sSubSupPr/>
          <m:e>
            <m:r>
              <m:rPr/>
              <w:rPr>
                <w:rFonts w:ascii="Cambria Math" w:hAnsi="Cambria Math"/>
              </w:rPr>
              <m:t>u</m:t>
            </m:r>
          </m:e>
          <m:sub>
            <m:r>
              <m:rPr/>
              <w:rPr>
                <w:rFonts w:ascii="Cambria Math" w:hAnsi="Cambria Math"/>
              </w:rPr>
              <m:t>[k]</m:t>
            </m:r>
          </m:sub>
          <m:sup>
            <m:r>
              <m:rPr/>
              <w:rPr>
                <w:rFonts w:ascii="Cambria Math" w:hAnsi="Cambria Math"/>
              </w:rPr>
              <m:t>∗</m:t>
            </m:r>
          </m:sup>
        </m:sSubSup>
      </m:oMath>
      <w:r>
        <w:rPr>
          <w:rFonts w:ascii="Arial" w:hAnsi="Arial" w:eastAsia="等线" w:cs="Arial"/>
          <w:sz w:val="22"/>
        </w:rPr>
        <w:t xml:space="preserve"> 代回，得到离散时间Riccati方程：</w:t>
      </w:r>
    </w:p>
    <w:p w14:paraId="7FF55C6B">
      <w:pPr>
        <w:spacing w:before="120" w:after="120" w:line="288" w:lineRule="auto"/>
        <w:ind w:left="0"/>
        <w:jc w:val="left"/>
      </w:pPr>
      <m:oMath>
        <m:borderBox>
          <m:borderBoxPr/>
          <m:e>
            <m:sSub>
              <m:sSubPr/>
              <m:e>
                <m:r>
                  <m:rPr/>
                  <w:rPr>
                    <w:rFonts w:ascii="Cambria Math" w:hAnsi="Cambria Math"/>
                  </w:rPr>
                  <m:t>P</m:t>
                </m:r>
              </m:e>
              <m:sub>
                <m:r>
                  <m:rPr/>
                  <w:rPr>
                    <w:rFonts w:ascii="Cambria Math" w:hAnsi="Cambria Math"/>
                  </w:rPr>
                  <m:t>k</m:t>
                </m:r>
              </m:sub>
            </m:sSub>
            <m:r>
              <m:rPr/>
              <w:rPr>
                <w:rFonts w:ascii="Cambria Math" w:hAnsi="Cambria Math"/>
              </w:rPr>
              <m:t>=Q+</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B(R+</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e>
        </m:borderBox>
      </m:oMath>
      <w:r>
        <w:rPr>
          <w:rFonts w:ascii="Arial" w:hAnsi="Arial" w:eastAsia="等线" w:cs="Arial"/>
          <w:sz w:val="22"/>
        </w:rPr>
        <w:t>(一些书上Pk+1和Pk的位置相反，是因为定义的不同）</w:t>
      </w:r>
    </w:p>
    <w:p w14:paraId="3D83F350">
      <w:pPr>
        <w:spacing w:before="120" w:after="120" w:line="288" w:lineRule="auto"/>
        <w:ind w:left="0"/>
        <w:jc w:val="left"/>
      </w:pPr>
      <w:r>
        <w:rPr>
          <w:rFonts w:ascii="Arial" w:hAnsi="Arial" w:eastAsia="等线" w:cs="Arial"/>
          <w:sz w:val="22"/>
        </w:rPr>
        <w:t>也可写作：</w:t>
      </w:r>
    </w:p>
    <w:p w14:paraId="6C55ECA3">
      <w:pPr>
        <w:spacing w:before="120" w:after="120" w:line="288" w:lineRule="auto"/>
        <w:ind w:left="0"/>
        <w:jc w:val="left"/>
      </w:pPr>
      <m:oMathPara>
        <m:oMathParaPr>
          <m:jc m:val="left"/>
        </m:oMathParaPr>
        <m:oMath>
          <m:sSub>
            <m:sSubPr/>
            <m:e>
              <m:r>
                <m:rPr/>
                <w:rPr>
                  <w:rFonts w:ascii="Cambria Math" w:hAnsi="Cambria Math"/>
                </w:rPr>
                <m:t>P</m:t>
              </m:r>
            </m:e>
            <m:sub>
              <m:r>
                <m:rPr/>
                <w:rPr>
                  <w:rFonts w:ascii="Cambria Math" w:hAnsi="Cambria Math"/>
                </w:rPr>
                <m:t>k</m:t>
              </m:r>
            </m:sub>
          </m:sSub>
          <m:r>
            <m:rPr/>
            <w:rPr>
              <w:rFonts w:ascii="Cambria Math" w:hAnsi="Cambria Math"/>
            </w:rPr>
            <m:t>=Q+</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(A−B</m:t>
          </m:r>
          <m:sSub>
            <m:sSubPr/>
            <m:e>
              <m:r>
                <m:rPr/>
                <w:rPr>
                  <w:rFonts w:ascii="Cambria Math" w:hAnsi="Cambria Math"/>
                </w:rPr>
                <m:t>K</m:t>
              </m:r>
            </m:e>
            <m:sub>
              <m:r>
                <m:rPr/>
                <w:rPr>
                  <w:rFonts w:ascii="Cambria Math" w:hAnsi="Cambria Math"/>
                </w:rPr>
                <m:t>k</m:t>
              </m:r>
            </m:sub>
          </m:sSub>
          <m:r>
            <m:rPr/>
            <w:rPr>
              <w:rFonts w:ascii="Cambria Math" w:hAnsi="Cambria Math"/>
            </w:rPr>
            <m:t>)=Q+(A−B</m:t>
          </m:r>
          <m:sSub>
            <m:sSubPr/>
            <m:e>
              <m:r>
                <m:rPr/>
                <w:rPr>
                  <w:rFonts w:ascii="Cambria Math" w:hAnsi="Cambria Math"/>
                </w:rPr>
                <m:t>K</m:t>
              </m:r>
            </m:e>
            <m:sub>
              <m:r>
                <m:rPr/>
                <w:rPr>
                  <w:rFonts w:ascii="Cambria Math" w:hAnsi="Cambria Math"/>
                </w:rPr>
                <m:t>k</m:t>
              </m:r>
            </m:sub>
          </m:sSub>
          <m:sSup>
            <m:sSupPr/>
            <m:e>
              <m:r>
                <m:rPr/>
                <w:rPr>
                  <w:rFonts w:ascii="Cambria Math" w:hAnsi="Cambria Math"/>
                </w:rPr>
                <m:t>)</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(A−B</m:t>
          </m:r>
          <m:sSub>
            <m:sSubPr/>
            <m:e>
              <m:r>
                <m:rPr/>
                <w:rPr>
                  <w:rFonts w:ascii="Cambria Math" w:hAnsi="Cambria Math"/>
                </w:rPr>
                <m:t>K</m:t>
              </m:r>
            </m:e>
            <m:sub>
              <m:r>
                <m:rPr/>
                <w:rPr>
                  <w:rFonts w:ascii="Cambria Math" w:hAnsi="Cambria Math"/>
                </w:rPr>
                <m:t>k</m:t>
              </m:r>
            </m:sub>
          </m:sSub>
          <m:r>
            <m:rPr/>
            <w:rPr>
              <w:rFonts w:ascii="Cambria Math" w:hAnsi="Cambria Math"/>
            </w:rPr>
            <m:t>)+</m:t>
          </m:r>
          <m:sSubSup>
            <m:sSubSupPr/>
            <m:e>
              <m:r>
                <m:rPr/>
                <w:rPr>
                  <w:rFonts w:ascii="Cambria Math" w:hAnsi="Cambria Math"/>
                </w:rPr>
                <m:t>K</m:t>
              </m:r>
            </m:e>
            <m:sub>
              <m:r>
                <m:rPr/>
                <w:rPr>
                  <w:rFonts w:ascii="Cambria Math" w:hAnsi="Cambria Math"/>
                </w:rPr>
                <m:t>k</m:t>
              </m:r>
            </m:sub>
            <m:sup>
              <m:r>
                <m:rPr/>
                <w:rPr>
                  <w:rFonts w:ascii="Cambria Math" w:hAnsi="Cambria Math"/>
                </w:rPr>
                <m:t>T</m:t>
              </m:r>
            </m:sup>
          </m:sSubSup>
          <m:r>
            <m:rPr/>
            <w:rPr>
              <w:rFonts w:ascii="Cambria Math" w:hAnsi="Cambria Math"/>
            </w:rPr>
            <m:t>R</m:t>
          </m:r>
          <m:sSub>
            <m:sSubPr/>
            <m:e>
              <m:r>
                <m:rPr/>
                <w:rPr>
                  <w:rFonts w:ascii="Cambria Math" w:hAnsi="Cambria Math"/>
                </w:rPr>
                <m:t>K</m:t>
              </m:r>
            </m:e>
            <m:sub>
              <m:r>
                <m:rPr/>
                <w:rPr>
                  <w:rFonts w:ascii="Cambria Math" w:hAnsi="Cambria Math"/>
                </w:rPr>
                <m:t>k</m:t>
              </m:r>
            </m:sub>
          </m:sSub>
        </m:oMath>
      </m:oMathPara>
    </w:p>
    <w:p w14:paraId="307C7313">
      <w:pPr>
        <w:spacing w:before="320" w:after="120" w:line="288" w:lineRule="auto"/>
        <w:ind w:left="0"/>
        <w:jc w:val="left"/>
        <w:outlineLvl w:val="1"/>
      </w:pPr>
      <w:bookmarkStart w:id="11" w:name="heading_11"/>
      <w:r>
        <w:rPr>
          <w:rFonts w:ascii="Arial" w:hAnsi="Arial" w:eastAsia="等线" w:cs="Arial"/>
          <w:b/>
          <w:sz w:val="32"/>
        </w:rPr>
        <w:t>5. 算法流程</w:t>
      </w:r>
      <w:bookmarkEnd w:id="11"/>
    </w:p>
    <w:p w14:paraId="255513EA">
      <w:pPr>
        <w:numPr>
          <w:ilvl w:val="0"/>
          <w:numId w:val="1"/>
        </w:numPr>
        <w:spacing w:before="120" w:after="120" w:line="288" w:lineRule="auto"/>
        <w:ind w:left="0"/>
        <w:jc w:val="left"/>
      </w:pPr>
      <w:r>
        <w:rPr>
          <w:rFonts w:ascii="Arial" w:hAnsi="Arial" w:eastAsia="等线" w:cs="Arial"/>
          <w:b/>
          <w:sz w:val="22"/>
        </w:rPr>
        <w:t>初始化</w:t>
      </w:r>
      <w:r>
        <w:rPr>
          <w:rFonts w:ascii="Arial" w:hAnsi="Arial" w:eastAsia="等线" w:cs="Arial"/>
          <w:sz w:val="22"/>
        </w:rPr>
        <w:t xml:space="preserve">：设 </w:t>
      </w:r>
      <m:oMath>
        <m:sSub>
          <m:sSubPr/>
          <m:e>
            <m:r>
              <m:rPr/>
              <w:rPr>
                <w:rFonts w:ascii="Cambria Math" w:hAnsi="Cambria Math"/>
              </w:rPr>
              <m:t>P</m:t>
            </m:r>
          </m:e>
          <m:sub>
            <m:r>
              <m:rPr/>
              <w:rPr>
                <w:rFonts w:ascii="Cambria Math" w:hAnsi="Cambria Math"/>
              </w:rPr>
              <m:t>N</m:t>
            </m:r>
          </m:sub>
        </m:sSub>
        <m:r>
          <m:rPr/>
          <w:rPr>
            <w:rFonts w:ascii="Cambria Math" w:hAnsi="Cambria Math"/>
          </w:rPr>
          <m:t>=</m:t>
        </m:r>
        <m:sSub>
          <m:sSubPr/>
          <m:e>
            <m:r>
              <m:rPr/>
              <w:rPr>
                <w:rFonts w:ascii="Cambria Math" w:hAnsi="Cambria Math"/>
              </w:rPr>
              <m:t>Q</m:t>
            </m:r>
          </m:e>
          <m:sub>
            <m:r>
              <m:rPr/>
              <w:rPr>
                <w:rFonts w:ascii="Cambria Math" w:hAnsi="Cambria Math"/>
              </w:rPr>
              <m:t>N</m:t>
            </m:r>
          </m:sub>
        </m:sSub>
      </m:oMath>
    </w:p>
    <w:p w14:paraId="6766D899">
      <w:pPr>
        <w:numPr>
          <w:ilvl w:val="0"/>
          <w:numId w:val="2"/>
        </w:numPr>
        <w:spacing w:before="120" w:after="120" w:line="288" w:lineRule="auto"/>
        <w:ind w:left="0"/>
        <w:jc w:val="left"/>
      </w:pPr>
      <w:r>
        <w:rPr>
          <w:rFonts w:ascii="Arial" w:hAnsi="Arial" w:eastAsia="等线" w:cs="Arial"/>
          <w:b/>
          <w:sz w:val="22"/>
        </w:rPr>
        <w:t>逆向递推</w:t>
      </w:r>
      <w:r>
        <w:rPr>
          <w:rFonts w:ascii="Arial" w:hAnsi="Arial" w:eastAsia="等线" w:cs="Arial"/>
          <w:sz w:val="22"/>
        </w:rPr>
        <w:t xml:space="preserve">：对 </w:t>
      </w:r>
      <m:oMath>
        <m:r>
          <m:rPr/>
          <w:rPr>
            <w:rFonts w:ascii="Cambria Math" w:hAnsi="Cambria Math"/>
          </w:rPr>
          <m:t>k=N−1,N−2,…,1</m:t>
        </m:r>
      </m:oMath>
      <w:r>
        <w:rPr>
          <w:rFonts w:ascii="Arial" w:hAnsi="Arial" w:eastAsia="等线" w:cs="Arial"/>
          <w:sz w:val="22"/>
        </w:rPr>
        <w:t>：</w:t>
      </w:r>
    </w:p>
    <w:p w14:paraId="1A0E2DC5">
      <w:pPr>
        <w:spacing w:before="120" w:after="120" w:line="288" w:lineRule="auto"/>
        <w:ind w:left="453"/>
        <w:jc w:val="left"/>
      </w:pPr>
      <m:oMathPara>
        <m:oMathParaPr>
          <m:jc m:val="left"/>
        </m:oMathParaPr>
        <m:oMath>
          <m:m>
            <m:mPr>
              <m:mcs>
                <m:mc>
                  <m:mcPr>
                    <m:count m:val="2"/>
                    <m:mcJc m:val="center"/>
                  </m:mcPr>
                </m:mc>
              </m:mcs>
              <m:plcHide m:val="1"/>
            </m:mPr>
            <m:mr>
              <m:e>
                <m:sSub>
                  <m:sSubPr/>
                  <m:e>
                    <m:r>
                      <m:rPr/>
                      <w:rPr>
                        <w:rFonts w:ascii="Cambria Math" w:hAnsi="Cambria Math"/>
                      </w:rPr>
                      <m:t>K</m:t>
                    </m:r>
                  </m:e>
                  <m:sub>
                    <m:r>
                      <m:rPr/>
                      <w:rPr>
                        <w:rFonts w:ascii="Cambria Math" w:hAnsi="Cambria Math"/>
                      </w:rPr>
                      <m:t>k</m:t>
                    </m:r>
                  </m:sub>
                </m:sSub>
              </m:e>
              <m:e>
                <m:r>
                  <m:rPr/>
                  <w:rPr>
                    <w:rFonts w:ascii="Cambria Math" w:hAnsi="Cambria Math"/>
                  </w:rPr>
                  <m:t>=(R+</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e>
            </m:mr>
            <m:mr>
              <m:e>
                <m:sSub>
                  <m:sSubPr/>
                  <m:e>
                    <m:r>
                      <m:rPr/>
                      <w:rPr>
                        <w:rFonts w:ascii="Cambria Math" w:hAnsi="Cambria Math"/>
                      </w:rPr>
                      <m:t>P</m:t>
                    </m:r>
                  </m:e>
                  <m:sub>
                    <m:r>
                      <m:rPr/>
                      <w:rPr>
                        <w:rFonts w:ascii="Cambria Math" w:hAnsi="Cambria Math"/>
                      </w:rPr>
                      <m:t>k</m:t>
                    </m:r>
                  </m:sub>
                </m:sSub>
              </m:e>
              <m:e>
                <m:r>
                  <m:rPr/>
                  <w:rPr>
                    <w:rFonts w:ascii="Cambria Math" w:hAnsi="Cambria Math"/>
                  </w:rPr>
                  <m:t>=Q+</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b>
                  <m:sSubPr/>
                  <m:e>
                    <m:r>
                      <m:rPr/>
                      <w:rPr>
                        <w:rFonts w:ascii="Cambria Math" w:hAnsi="Cambria Math"/>
                      </w:rPr>
                      <m:t>K</m:t>
                    </m:r>
                  </m:e>
                  <m:sub>
                    <m:r>
                      <m:rPr/>
                      <w:rPr>
                        <w:rFonts w:ascii="Cambria Math" w:hAnsi="Cambria Math"/>
                      </w:rPr>
                      <m:t>k</m:t>
                    </m:r>
                  </m:sub>
                </m:sSub>
              </m:e>
            </m:mr>
          </m:m>
        </m:oMath>
      </m:oMathPara>
    </w:p>
    <w:p w14:paraId="1191D499">
      <w:pPr>
        <w:numPr>
          <w:ilvl w:val="0"/>
          <w:numId w:val="3"/>
        </w:numPr>
        <w:spacing w:before="120" w:after="120" w:line="288" w:lineRule="auto"/>
        <w:ind w:left="0"/>
        <w:jc w:val="left"/>
      </w:pPr>
      <w:r>
        <w:rPr>
          <w:rFonts w:ascii="Arial" w:hAnsi="Arial" w:eastAsia="等线" w:cs="Arial"/>
          <w:b/>
          <w:sz w:val="22"/>
        </w:rPr>
        <w:t>正向控制</w:t>
      </w:r>
      <w:r>
        <w:rPr>
          <w:rFonts w:ascii="Arial" w:hAnsi="Arial" w:eastAsia="等线" w:cs="Arial"/>
          <w:sz w:val="22"/>
        </w:rPr>
        <w:t xml:space="preserve">：对 </w:t>
      </w:r>
      <m:oMath>
        <m:r>
          <m:rPr/>
          <w:rPr>
            <w:rFonts w:ascii="Cambria Math" w:hAnsi="Cambria Math"/>
          </w:rPr>
          <m:t>k=1,2,…,N−1</m:t>
        </m:r>
      </m:oMath>
      <w:r>
        <w:rPr>
          <w:rFonts w:ascii="Arial" w:hAnsi="Arial" w:eastAsia="等线" w:cs="Arial"/>
          <w:sz w:val="22"/>
        </w:rPr>
        <w:t>：</w:t>
      </w:r>
    </w:p>
    <w:p w14:paraId="51B3DA0C">
      <w:pPr>
        <w:spacing w:before="120" w:after="120" w:line="288" w:lineRule="auto"/>
        <w:ind w:left="453"/>
        <w:jc w:val="left"/>
      </w:pPr>
      <m:oMathPara>
        <m:oMathParaPr>
          <m:jc m:val="left"/>
        </m:oMathParaPr>
        <m:oMath>
          <m:sSubSup>
            <m:sSubSupPr/>
            <m:e>
              <m:r>
                <m:rPr/>
                <w:rPr>
                  <w:rFonts w:ascii="Cambria Math" w:hAnsi="Cambria Math"/>
                </w:rPr>
                <m:t>u</m:t>
              </m:r>
            </m:e>
            <m:sub>
              <m:r>
                <m:rPr/>
                <w:rPr>
                  <w:rFonts w:ascii="Cambria Math" w:hAnsi="Cambria Math"/>
                </w:rPr>
                <m:t>[k]</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w:rPr>
                  <w:rFonts w:ascii="Cambria Math" w:hAnsi="Cambria Math"/>
                </w:rPr>
                <m:t>k</m:t>
              </m:r>
            </m:sub>
          </m:sSub>
          <m:sSub>
            <m:sSubPr/>
            <m:e>
              <m:r>
                <m:rPr/>
                <w:rPr>
                  <w:rFonts w:ascii="Cambria Math" w:hAnsi="Cambria Math"/>
                </w:rPr>
                <m:t>x</m:t>
              </m:r>
            </m:e>
            <m:sub>
              <m:r>
                <m:rPr/>
                <w:rPr>
                  <w:rFonts w:ascii="Cambria Math" w:hAnsi="Cambria Math"/>
                </w:rPr>
                <m:t>[k]</m:t>
              </m:r>
            </m:sub>
          </m:sSub>
        </m:oMath>
      </m:oMathPara>
    </w:p>
    <w:p w14:paraId="7557D4DE">
      <w:pPr>
        <w:spacing w:before="320" w:after="120" w:line="288" w:lineRule="auto"/>
        <w:ind w:left="0"/>
        <w:jc w:val="left"/>
        <w:outlineLvl w:val="1"/>
      </w:pPr>
      <w:bookmarkStart w:id="12" w:name="heading_12"/>
      <w:r>
        <w:rPr>
          <w:rFonts w:ascii="Arial" w:hAnsi="Arial" w:eastAsia="等线" w:cs="Arial"/>
          <w:b/>
          <w:sz w:val="32"/>
        </w:rPr>
        <w:t>6. 核心思想总结</w:t>
      </w:r>
      <w:bookmarkEnd w:id="1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7C9C0F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6605385">
            <w:pPr>
              <w:spacing w:before="120" w:after="120" w:line="288" w:lineRule="auto"/>
              <w:ind w:left="0"/>
              <w:jc w:val="left"/>
            </w:pPr>
            <w:r>
              <w:rPr>
                <w:rFonts w:ascii="Arial" w:hAnsi="Arial" w:eastAsia="等线" w:cs="Arial"/>
                <w:sz w:val="22"/>
              </w:rPr>
              <w:t>步骤</w:t>
            </w:r>
          </w:p>
        </w:tc>
        <w:tc>
          <w:tcPr>
            <w:tcW w:w="1650" w:type="dxa"/>
            <w:tcMar>
              <w:top w:w="60" w:type="dxa"/>
              <w:left w:w="120" w:type="dxa"/>
              <w:bottom w:w="30" w:type="dxa"/>
              <w:right w:w="120" w:type="dxa"/>
            </w:tcMar>
          </w:tcPr>
          <w:p w14:paraId="54859CC9">
            <w:pPr>
              <w:spacing w:before="120" w:after="120" w:line="288" w:lineRule="auto"/>
              <w:ind w:left="0"/>
              <w:jc w:val="left"/>
            </w:pPr>
            <w:r>
              <w:rPr>
                <w:rFonts w:ascii="Arial" w:hAnsi="Arial" w:eastAsia="等线" w:cs="Arial"/>
                <w:sz w:val="22"/>
              </w:rPr>
              <w:t>优化变量</w:t>
            </w:r>
          </w:p>
        </w:tc>
        <w:tc>
          <w:tcPr>
            <w:tcW w:w="1650" w:type="dxa"/>
            <w:tcMar>
              <w:top w:w="60" w:type="dxa"/>
              <w:left w:w="120" w:type="dxa"/>
              <w:bottom w:w="30" w:type="dxa"/>
              <w:right w:w="120" w:type="dxa"/>
            </w:tcMar>
          </w:tcPr>
          <w:p w14:paraId="7ACD0968">
            <w:pPr>
              <w:spacing w:before="120" w:after="120" w:line="288" w:lineRule="auto"/>
              <w:ind w:left="0"/>
              <w:jc w:val="left"/>
            </w:pPr>
            <w:r>
              <w:rPr>
                <w:rFonts w:ascii="Arial" w:hAnsi="Arial" w:eastAsia="等线" w:cs="Arial"/>
                <w:sz w:val="22"/>
              </w:rPr>
              <w:t>代价函数中的未来项</w:t>
            </w:r>
          </w:p>
        </w:tc>
        <w:tc>
          <w:tcPr>
            <w:tcW w:w="1650" w:type="dxa"/>
            <w:tcMar>
              <w:top w:w="60" w:type="dxa"/>
              <w:left w:w="120" w:type="dxa"/>
              <w:bottom w:w="30" w:type="dxa"/>
              <w:right w:w="120" w:type="dxa"/>
            </w:tcMar>
          </w:tcPr>
          <w:p w14:paraId="730D7D1C">
            <w:pPr>
              <w:spacing w:before="120" w:after="120" w:line="288" w:lineRule="auto"/>
              <w:ind w:left="0"/>
              <w:jc w:val="left"/>
            </w:pPr>
            <w:r>
              <w:rPr>
                <w:rFonts w:ascii="Arial" w:hAnsi="Arial" w:eastAsia="等线" w:cs="Arial"/>
                <w:sz w:val="22"/>
              </w:rPr>
              <w:t>结果矩阵</w:t>
            </w:r>
          </w:p>
        </w:tc>
        <w:tc>
          <w:tcPr>
            <w:tcW w:w="1650" w:type="dxa"/>
            <w:tcMar>
              <w:top w:w="60" w:type="dxa"/>
              <w:left w:w="120" w:type="dxa"/>
              <w:bottom w:w="30" w:type="dxa"/>
              <w:right w:w="120" w:type="dxa"/>
            </w:tcMar>
          </w:tcPr>
          <w:p w14:paraId="05B69285">
            <w:pPr>
              <w:spacing w:before="120" w:after="120" w:line="288" w:lineRule="auto"/>
              <w:ind w:left="0"/>
              <w:jc w:val="left"/>
            </w:pPr>
            <w:r>
              <w:rPr>
                <w:rFonts w:ascii="Arial" w:hAnsi="Arial" w:eastAsia="等线" w:cs="Arial"/>
                <w:sz w:val="22"/>
              </w:rPr>
              <w:t>最优控制律形式</w:t>
            </w:r>
          </w:p>
        </w:tc>
      </w:tr>
      <w:tr w14:paraId="127765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2FA94A7">
            <w:pPr>
              <w:spacing w:before="120" w:after="120" w:line="288" w:lineRule="auto"/>
              <w:ind w:left="0"/>
              <w:jc w:val="left"/>
            </w:pPr>
            <w:r>
              <w:rPr>
                <w:rFonts w:ascii="Arial" w:hAnsi="Arial" w:eastAsia="等线" w:cs="Arial"/>
                <w:sz w:val="22"/>
              </w:rPr>
              <w:t>第一步</w:t>
            </w:r>
          </w:p>
        </w:tc>
        <w:tc>
          <w:tcPr>
            <w:tcW w:w="1650" w:type="dxa"/>
            <w:tcMar>
              <w:top w:w="60" w:type="dxa"/>
              <w:left w:w="120" w:type="dxa"/>
              <w:bottom w:w="30" w:type="dxa"/>
              <w:right w:w="120" w:type="dxa"/>
            </w:tcMar>
          </w:tcPr>
          <w:p w14:paraId="7535E131">
            <w:pPr>
              <w:spacing w:before="120" w:after="120" w:line="288" w:lineRule="auto"/>
              <w:ind w:left="0"/>
              <w:jc w:val="left"/>
            </w:pPr>
            <m:oMathPara>
              <m:oMathParaPr>
                <m:jc m:val="left"/>
              </m:oMathParaPr>
              <m:oMath>
                <m:sSub>
                  <m:sSubPr/>
                  <m:e>
                    <m:r>
                      <m:rPr/>
                      <w:rPr>
                        <w:rFonts w:ascii="Cambria Math" w:hAnsi="Cambria Math"/>
                      </w:rPr>
                      <m:t>u</m:t>
                    </m:r>
                  </m:e>
                  <m:sub>
                    <m:r>
                      <m:rPr/>
                      <w:rPr>
                        <w:rFonts w:ascii="Cambria Math" w:hAnsi="Cambria Math"/>
                      </w:rPr>
                      <m:t>[2]</m:t>
                    </m:r>
                  </m:sub>
                </m:sSub>
              </m:oMath>
            </m:oMathPara>
          </w:p>
        </w:tc>
        <w:tc>
          <w:tcPr>
            <w:tcW w:w="1650" w:type="dxa"/>
            <w:tcMar>
              <w:top w:w="60" w:type="dxa"/>
              <w:left w:w="120" w:type="dxa"/>
              <w:bottom w:w="30" w:type="dxa"/>
              <w:right w:w="120" w:type="dxa"/>
            </w:tcMar>
          </w:tcPr>
          <w:p w14:paraId="6436FBD1">
            <w:pPr>
              <w:spacing w:before="120" w:after="120" w:line="288" w:lineRule="auto"/>
              <w:ind w:left="0"/>
              <w:jc w:val="left"/>
            </w:pPr>
            <m:oMathPara>
              <m:oMathParaPr>
                <m:jc m:val="left"/>
              </m:oMathParaPr>
              <m:oMath>
                <m:sSubSup>
                  <m:sSubSupPr/>
                  <m:e>
                    <m:r>
                      <m:rPr/>
                      <w:rPr>
                        <w:rFonts w:ascii="Cambria Math" w:hAnsi="Cambria Math"/>
                      </w:rPr>
                      <m:t>x</m:t>
                    </m:r>
                  </m:e>
                  <m:sub>
                    <m:r>
                      <m:rPr/>
                      <w:rPr>
                        <w:rFonts w:ascii="Cambria Math" w:hAnsi="Cambria Math"/>
                      </w:rPr>
                      <m:t>[3]</m:t>
                    </m:r>
                  </m:sub>
                  <m:sup>
                    <m:r>
                      <m:rPr/>
                      <w:rPr>
                        <w:rFonts w:ascii="Cambria Math" w:hAnsi="Cambria Math"/>
                      </w:rPr>
                      <m:t>T</m:t>
                    </m:r>
                  </m:sup>
                </m:sSubSup>
                <m:sSub>
                  <m:sSubPr/>
                  <m:e>
                    <m:r>
                      <m:rPr/>
                      <w:rPr>
                        <w:rFonts w:ascii="Cambria Math" w:hAnsi="Cambria Math"/>
                      </w:rPr>
                      <m:t>Q</m:t>
                    </m:r>
                  </m:e>
                  <m:sub>
                    <m:r>
                      <m:rPr/>
                      <w:rPr>
                        <w:rFonts w:ascii="Cambria Math" w:hAnsi="Cambria Math"/>
                      </w:rPr>
                      <m:t>N</m:t>
                    </m:r>
                  </m:sub>
                </m:sSub>
                <m:sSub>
                  <m:sSubPr/>
                  <m:e>
                    <m:r>
                      <m:rPr/>
                      <w:rPr>
                        <w:rFonts w:ascii="Cambria Math" w:hAnsi="Cambria Math"/>
                      </w:rPr>
                      <m:t>x</m:t>
                    </m:r>
                  </m:e>
                  <m:sub>
                    <m:r>
                      <m:rPr/>
                      <w:rPr>
                        <w:rFonts w:ascii="Cambria Math" w:hAnsi="Cambria Math"/>
                      </w:rPr>
                      <m:t>[3]</m:t>
                    </m:r>
                  </m:sub>
                </m:sSub>
              </m:oMath>
            </m:oMathPara>
          </w:p>
        </w:tc>
        <w:tc>
          <w:tcPr>
            <w:tcW w:w="1650" w:type="dxa"/>
            <w:tcMar>
              <w:top w:w="60" w:type="dxa"/>
              <w:left w:w="120" w:type="dxa"/>
              <w:bottom w:w="30" w:type="dxa"/>
              <w:right w:w="120" w:type="dxa"/>
            </w:tcMar>
          </w:tcPr>
          <w:p w14:paraId="0C7BB586">
            <w:pPr>
              <w:spacing w:before="120" w:after="120" w:line="288" w:lineRule="auto"/>
              <w:ind w:left="0"/>
              <w:jc w:val="left"/>
            </w:pPr>
            <m:oMathPara>
              <m:oMathParaPr>
                <m:jc m:val="left"/>
              </m:oMathParaPr>
              <m:oMath>
                <m:sSub>
                  <m:sSubPr/>
                  <m:e>
                    <m:r>
                      <m:rPr/>
                      <w:rPr>
                        <w:rFonts w:ascii="Cambria Math" w:hAnsi="Cambria Math"/>
                      </w:rPr>
                      <m:t>P</m:t>
                    </m:r>
                  </m:e>
                  <m:sub>
                    <m:r>
                      <m:rPr/>
                      <w:rPr>
                        <w:rFonts w:ascii="Cambria Math" w:hAnsi="Cambria Math"/>
                      </w:rPr>
                      <m:t>2</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A+Q−</m:t>
                </m:r>
                <m:sSup>
                  <m:sSupPr/>
                  <m:e>
                    <m:r>
                      <m:rPr/>
                      <w:rPr>
                        <w:rFonts w:ascii="Cambria Math" w:hAnsi="Cambria Math"/>
                      </w:rPr>
                      <m:t>A</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B(⋯</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Q</m:t>
                    </m:r>
                  </m:e>
                  <m:sub>
                    <m:r>
                      <m:rPr/>
                      <w:rPr>
                        <w:rFonts w:ascii="Cambria Math" w:hAnsi="Cambria Math"/>
                      </w:rPr>
                      <m:t>N</m:t>
                    </m:r>
                  </m:sub>
                </m:sSub>
                <m:r>
                  <m:rPr/>
                  <w:rPr>
                    <w:rFonts w:ascii="Cambria Math" w:hAnsi="Cambria Math"/>
                  </w:rPr>
                  <m:t>A</m:t>
                </m:r>
              </m:oMath>
            </m:oMathPara>
          </w:p>
        </w:tc>
        <w:tc>
          <w:tcPr>
            <w:tcW w:w="1650" w:type="dxa"/>
            <w:tcMar>
              <w:top w:w="60" w:type="dxa"/>
              <w:left w:w="120" w:type="dxa"/>
              <w:bottom w:w="30" w:type="dxa"/>
              <w:right w:w="120" w:type="dxa"/>
            </w:tcMar>
          </w:tcPr>
          <w:p w14:paraId="725BB681">
            <w:pPr>
              <w:spacing w:before="120" w:after="120" w:line="288" w:lineRule="auto"/>
              <w:ind w:left="0"/>
              <w:jc w:val="left"/>
            </w:pPr>
            <m:oMathPara>
              <m:oMathParaPr>
                <m:jc m:val="left"/>
              </m:oMathParaPr>
              <m:oMath>
                <m:sSubSup>
                  <m:sSubSupPr/>
                  <m:e>
                    <m:r>
                      <m:rPr/>
                      <w:rPr>
                        <w:rFonts w:ascii="Cambria Math" w:hAnsi="Cambria Math"/>
                      </w:rPr>
                      <m:t>u</m:t>
                    </m:r>
                  </m:e>
                  <m:sub>
                    <m:r>
                      <m:rPr/>
                      <w:rPr>
                        <w:rFonts w:ascii="Cambria Math" w:hAnsi="Cambria Math"/>
                      </w:rPr>
                      <m:t>[2]</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w:rPr>
                        <w:rFonts w:ascii="Cambria Math" w:hAnsi="Cambria Math"/>
                      </w:rPr>
                      <m:t>2</m:t>
                    </m:r>
                  </m:sub>
                </m:sSub>
                <m:sSub>
                  <m:sSubPr/>
                  <m:e>
                    <m:r>
                      <m:rPr/>
                      <w:rPr>
                        <w:rFonts w:ascii="Cambria Math" w:hAnsi="Cambria Math"/>
                      </w:rPr>
                      <m:t>x</m:t>
                    </m:r>
                  </m:e>
                  <m:sub>
                    <m:r>
                      <m:rPr/>
                      <w:rPr>
                        <w:rFonts w:ascii="Cambria Math" w:hAnsi="Cambria Math"/>
                      </w:rPr>
                      <m:t>[2]</m:t>
                    </m:r>
                  </m:sub>
                </m:sSub>
              </m:oMath>
            </m:oMathPara>
          </w:p>
        </w:tc>
      </w:tr>
      <w:tr w14:paraId="7996E1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2AB15201">
            <w:pPr>
              <w:spacing w:before="120" w:after="120" w:line="288" w:lineRule="auto"/>
              <w:ind w:left="0"/>
              <w:jc w:val="left"/>
            </w:pPr>
            <w:r>
              <w:rPr>
                <w:rFonts w:ascii="Arial" w:hAnsi="Arial" w:eastAsia="等线" w:cs="Arial"/>
                <w:sz w:val="22"/>
              </w:rPr>
              <w:t>第二步</w:t>
            </w:r>
          </w:p>
        </w:tc>
        <w:tc>
          <w:tcPr>
            <w:tcW w:w="1650" w:type="dxa"/>
            <w:tcMar>
              <w:top w:w="60" w:type="dxa"/>
              <w:left w:w="120" w:type="dxa"/>
              <w:bottom w:w="30" w:type="dxa"/>
              <w:right w:w="120" w:type="dxa"/>
            </w:tcMar>
          </w:tcPr>
          <w:p w14:paraId="5041C181">
            <w:pPr>
              <w:spacing w:before="120" w:after="120" w:line="288" w:lineRule="auto"/>
              <w:ind w:left="0"/>
              <w:jc w:val="left"/>
            </w:pPr>
            <m:oMathPara>
              <m:oMathParaPr>
                <m:jc m:val="left"/>
              </m:oMathParaPr>
              <m:oMath>
                <m:sSub>
                  <m:sSubPr/>
                  <m:e>
                    <m:r>
                      <m:rPr/>
                      <w:rPr>
                        <w:rFonts w:ascii="Cambria Math" w:hAnsi="Cambria Math"/>
                      </w:rPr>
                      <m:t>u</m:t>
                    </m:r>
                  </m:e>
                  <m:sub>
                    <m:r>
                      <m:rPr/>
                      <w:rPr>
                        <w:rFonts w:ascii="Cambria Math" w:hAnsi="Cambria Math"/>
                      </w:rPr>
                      <m:t>[1]</m:t>
                    </m:r>
                  </m:sub>
                </m:sSub>
              </m:oMath>
            </m:oMathPara>
          </w:p>
        </w:tc>
        <w:tc>
          <w:tcPr>
            <w:tcW w:w="1650" w:type="dxa"/>
            <w:tcMar>
              <w:top w:w="60" w:type="dxa"/>
              <w:left w:w="120" w:type="dxa"/>
              <w:bottom w:w="30" w:type="dxa"/>
              <w:right w:w="120" w:type="dxa"/>
            </w:tcMar>
          </w:tcPr>
          <w:p w14:paraId="32A5A18C">
            <w:pPr>
              <w:spacing w:before="120" w:after="120" w:line="288" w:lineRule="auto"/>
              <w:ind w:left="0"/>
              <w:jc w:val="left"/>
            </w:pPr>
            <m:oMathPara>
              <m:oMathParaPr>
                <m:jc m:val="left"/>
              </m:oMathParaPr>
              <m:oMath>
                <m:sSubSup>
                  <m:sSubSupPr/>
                  <m:e>
                    <m:r>
                      <m:rPr/>
                      <w:rPr>
                        <w:rFonts w:ascii="Cambria Math" w:hAnsi="Cambria Math"/>
                      </w:rPr>
                      <m:t>x</m:t>
                    </m:r>
                  </m:e>
                  <m:sub>
                    <m:r>
                      <m:rPr/>
                      <w:rPr>
                        <w:rFonts w:ascii="Cambria Math" w:hAnsi="Cambria Math"/>
                      </w:rPr>
                      <m:t>[2]</m:t>
                    </m:r>
                  </m:sub>
                  <m:sup>
                    <m:r>
                      <m:rPr/>
                      <w:rPr>
                        <w:rFonts w:ascii="Cambria Math" w:hAnsi="Cambria Math"/>
                      </w:rPr>
                      <m:t>T</m:t>
                    </m:r>
                  </m:sup>
                </m:sSubSup>
                <m:sSub>
                  <m:sSubPr/>
                  <m:e>
                    <m:r>
                      <m:rPr/>
                      <w:rPr>
                        <w:rFonts w:ascii="Cambria Math" w:hAnsi="Cambria Math"/>
                      </w:rPr>
                      <m:t>P</m:t>
                    </m:r>
                  </m:e>
                  <m:sub>
                    <m:r>
                      <m:rPr/>
                      <w:rPr>
                        <w:rFonts w:ascii="Cambria Math" w:hAnsi="Cambria Math"/>
                      </w:rPr>
                      <m:t>2</m:t>
                    </m:r>
                  </m:sub>
                </m:sSub>
                <m:sSub>
                  <m:sSubPr/>
                  <m:e>
                    <m:r>
                      <m:rPr/>
                      <w:rPr>
                        <w:rFonts w:ascii="Cambria Math" w:hAnsi="Cambria Math"/>
                      </w:rPr>
                      <m:t>x</m:t>
                    </m:r>
                  </m:e>
                  <m:sub>
                    <m:r>
                      <m:rPr/>
                      <w:rPr>
                        <w:rFonts w:ascii="Cambria Math" w:hAnsi="Cambria Math"/>
                      </w:rPr>
                      <m:t>[2]</m:t>
                    </m:r>
                  </m:sub>
                </m:sSub>
              </m:oMath>
            </m:oMathPara>
          </w:p>
        </w:tc>
        <w:tc>
          <w:tcPr>
            <w:tcW w:w="1650" w:type="dxa"/>
            <w:tcMar>
              <w:top w:w="60" w:type="dxa"/>
              <w:left w:w="120" w:type="dxa"/>
              <w:bottom w:w="30" w:type="dxa"/>
              <w:right w:w="120" w:type="dxa"/>
            </w:tcMar>
          </w:tcPr>
          <w:p w14:paraId="710AE761">
            <w:pPr>
              <w:spacing w:before="120" w:after="120" w:line="288" w:lineRule="auto"/>
              <w:ind w:left="0"/>
              <w:jc w:val="left"/>
            </w:pPr>
            <m:oMathPara>
              <m:oMathParaPr>
                <m:jc m:val="left"/>
              </m:oMathParaPr>
              <m:oMath>
                <m:sSub>
                  <m:sSubPr/>
                  <m:e>
                    <m:r>
                      <m:rPr/>
                      <w:rPr>
                        <w:rFonts w:ascii="Cambria Math" w:hAnsi="Cambria Math"/>
                      </w:rPr>
                      <m:t>P</m:t>
                    </m:r>
                  </m:e>
                  <m:sub>
                    <m:r>
                      <m:rPr/>
                      <w:rPr>
                        <w:rFonts w:ascii="Cambria Math" w:hAnsi="Cambria Math"/>
                      </w:rPr>
                      <m:t>1</m:t>
                    </m:r>
                  </m:sub>
                </m:sSub>
                <m:r>
                  <m:rPr/>
                  <w:rPr>
                    <w:rFonts w:ascii="Cambria Math" w:hAnsi="Cambria Math"/>
                  </w:rPr>
                  <m:t>=</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A+Q−</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B(⋯</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2</m:t>
                    </m:r>
                  </m:sub>
                </m:sSub>
                <m:r>
                  <m:rPr/>
                  <w:rPr>
                    <w:rFonts w:ascii="Cambria Math" w:hAnsi="Cambria Math"/>
                  </w:rPr>
                  <m:t>A</m:t>
                </m:r>
              </m:oMath>
            </m:oMathPara>
          </w:p>
        </w:tc>
        <w:tc>
          <w:tcPr>
            <w:tcW w:w="1650" w:type="dxa"/>
            <w:tcMar>
              <w:top w:w="60" w:type="dxa"/>
              <w:left w:w="120" w:type="dxa"/>
              <w:bottom w:w="30" w:type="dxa"/>
              <w:right w:w="120" w:type="dxa"/>
            </w:tcMar>
          </w:tcPr>
          <w:p w14:paraId="7A224CB1">
            <w:pPr>
              <w:spacing w:before="120" w:after="120" w:line="288" w:lineRule="auto"/>
              <w:ind w:left="0"/>
              <w:jc w:val="left"/>
            </w:pPr>
            <m:oMathPara>
              <m:oMathParaPr>
                <m:jc m:val="left"/>
              </m:oMathParaPr>
              <m:oMath>
                <m:sSubSup>
                  <m:sSubSupPr/>
                  <m:e>
                    <m:r>
                      <m:rPr/>
                      <w:rPr>
                        <w:rFonts w:ascii="Cambria Math" w:hAnsi="Cambria Math"/>
                      </w:rPr>
                      <m:t>u</m:t>
                    </m:r>
                  </m:e>
                  <m:sub>
                    <m:r>
                      <m:rPr/>
                      <w:rPr>
                        <w:rFonts w:ascii="Cambria Math" w:hAnsi="Cambria Math"/>
                      </w:rPr>
                      <m:t>[1]</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w:rPr>
                        <w:rFonts w:ascii="Cambria Math" w:hAnsi="Cambria Math"/>
                      </w:rPr>
                      <m:t>1</m:t>
                    </m:r>
                  </m:sub>
                </m:sSub>
                <m:sSub>
                  <m:sSubPr/>
                  <m:e>
                    <m:r>
                      <m:rPr/>
                      <w:rPr>
                        <w:rFonts w:ascii="Cambria Math" w:hAnsi="Cambria Math"/>
                      </w:rPr>
                      <m:t>x</m:t>
                    </m:r>
                  </m:e>
                  <m:sub>
                    <m:r>
                      <m:rPr/>
                      <w:rPr>
                        <w:rFonts w:ascii="Cambria Math" w:hAnsi="Cambria Math"/>
                      </w:rPr>
                      <m:t>[1]</m:t>
                    </m:r>
                  </m:sub>
                </m:sSub>
              </m:oMath>
            </m:oMathPara>
          </w:p>
        </w:tc>
      </w:tr>
    </w:tbl>
    <w:p w14:paraId="20B9BB38">
      <w:pPr>
        <w:spacing w:before="120" w:after="120" w:line="288" w:lineRule="auto"/>
        <w:ind w:left="0"/>
        <w:jc w:val="left"/>
      </w:pPr>
      <w:r>
        <w:rPr>
          <w:rFonts w:ascii="Arial" w:hAnsi="Arial" w:eastAsia="等线" w:cs="Arial"/>
          <w:b/>
          <w:sz w:val="22"/>
        </w:rPr>
        <w:t>精妙之处</w:t>
      </w:r>
      <w:r>
        <w:rPr>
          <w:rFonts w:ascii="Arial" w:hAnsi="Arial" w:eastAsia="等线" w:cs="Arial"/>
          <w:sz w:val="22"/>
        </w:rPr>
        <w:t>：</w:t>
      </w:r>
    </w:p>
    <w:p w14:paraId="7CFCC58E">
      <w:pPr>
        <w:numPr>
          <w:ilvl w:val="0"/>
          <w:numId w:val="4"/>
        </w:numPr>
        <w:spacing w:before="120" w:after="120" w:line="288" w:lineRule="auto"/>
        <w:ind w:left="0"/>
        <w:jc w:val="left"/>
      </w:pPr>
      <w:r>
        <w:rPr>
          <w:rFonts w:ascii="Arial" w:hAnsi="Arial" w:eastAsia="等线" w:cs="Arial"/>
          <w:b/>
          <w:sz w:val="22"/>
        </w:rPr>
        <w:t>逆向递推</w:t>
      </w:r>
      <w:r>
        <w:rPr>
          <w:rFonts w:ascii="Arial" w:hAnsi="Arial" w:eastAsia="等线" w:cs="Arial"/>
          <w:sz w:val="22"/>
        </w:rPr>
        <w:t xml:space="preserve">：从最后一刻向前优化，每一步的优化都将后续的所有代价信息压缩进一个矩阵 </w:t>
      </w:r>
      <m:oMath>
        <m:sSub>
          <m:sSubPr/>
          <m:e>
            <m:r>
              <m:rPr/>
              <w:rPr>
                <w:rFonts w:ascii="Cambria Math" w:hAnsi="Cambria Math"/>
              </w:rPr>
              <m:t>P</m:t>
            </m:r>
          </m:e>
          <m:sub>
            <m:r>
              <m:rPr/>
              <w:rPr>
                <w:rFonts w:ascii="Cambria Math" w:hAnsi="Cambria Math"/>
              </w:rPr>
              <m:t>k</m:t>
            </m:r>
          </m:sub>
        </m:sSub>
      </m:oMath>
      <w:r>
        <w:rPr>
          <w:rFonts w:ascii="Arial" w:hAnsi="Arial" w:eastAsia="等线" w:cs="Arial"/>
          <w:sz w:val="22"/>
        </w:rPr>
        <w:t xml:space="preserve"> 中。</w:t>
      </w:r>
    </w:p>
    <w:p w14:paraId="0D72A5B1">
      <w:pPr>
        <w:numPr>
          <w:ilvl w:val="0"/>
          <w:numId w:val="5"/>
        </w:numPr>
        <w:spacing w:before="120" w:after="120" w:line="288" w:lineRule="auto"/>
        <w:ind w:left="0"/>
        <w:jc w:val="left"/>
      </w:pPr>
      <w:r>
        <w:rPr>
          <w:rFonts w:ascii="Arial" w:hAnsi="Arial" w:eastAsia="等线" w:cs="Arial"/>
          <w:b/>
          <w:sz w:val="22"/>
        </w:rPr>
        <w:t>统一结构</w:t>
      </w:r>
      <w:r>
        <w:rPr>
          <w:rFonts w:ascii="Arial" w:hAnsi="Arial" w:eastAsia="等线" w:cs="Arial"/>
          <w:sz w:val="22"/>
        </w:rPr>
        <w:t>：每一步的优化问题都具有完全相同的形式：</w:t>
      </w:r>
    </w:p>
    <w:p w14:paraId="37752DFE">
      <w:pPr>
        <w:spacing w:before="120" w:after="120" w:line="288" w:lineRule="auto"/>
        <w:ind w:left="453"/>
        <w:jc w:val="left"/>
      </w:pPr>
      <m:oMathPara>
        <m:oMathParaPr>
          <m:jc m:val="left"/>
        </m:oMathParaPr>
        <m:oMath>
          <m:f>
            <m:fPr/>
            <m:num>
              <m:r>
                <m:rPr/>
                <w:rPr>
                  <w:rFonts w:ascii="Cambria Math" w:hAnsi="Cambria Math"/>
                </w:rPr>
                <m:t>∂J</m:t>
              </m:r>
            </m:num>
            <m:den>
              <m:r>
                <m:rPr/>
                <w:rPr>
                  <w:rFonts w:ascii="Cambria Math" w:hAnsi="Cambria Math"/>
                </w:rPr>
                <m:t>∂</m:t>
              </m:r>
              <m:sSub>
                <m:sSubPr/>
                <m:e>
                  <m:r>
                    <m:rPr/>
                    <w:rPr>
                      <w:rFonts w:ascii="Cambria Math" w:hAnsi="Cambria Math"/>
                    </w:rPr>
                    <m:t>u</m:t>
                  </m:r>
                </m:e>
                <m:sub>
                  <m:r>
                    <m:rPr/>
                    <w:rPr>
                      <w:rFonts w:ascii="Cambria Math" w:hAnsi="Cambria Math"/>
                    </w:rPr>
                    <m:t>[k]</m:t>
                  </m:r>
                </m:sub>
              </m:sSub>
            </m:den>
          </m:f>
          <m:r>
            <m:rPr/>
            <w:rPr>
              <w:rFonts w:ascii="Cambria Math" w:hAnsi="Cambria Math"/>
            </w:rPr>
            <m:t>=2(R+</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m:nor/>
                  <m:sty m:val="p"/>
                </m:rPr>
                <w:rPr>
                  <w:rFonts w:ascii="Cambria Math" w:hAnsi="Cambria Math"/>
                </w:rPr>
                <m:t>future</m:t>
              </m:r>
            </m:sub>
          </m:sSub>
          <m:r>
            <m:rPr/>
            <w:rPr>
              <w:rFonts w:ascii="Cambria Math" w:hAnsi="Cambria Math"/>
            </w:rPr>
            <m:t>B)</m:t>
          </m:r>
          <m:sSub>
            <m:sSubPr/>
            <m:e>
              <m:r>
                <m:rPr/>
                <w:rPr>
                  <w:rFonts w:ascii="Cambria Math" w:hAnsi="Cambria Math"/>
                </w:rPr>
                <m:t>u</m:t>
              </m:r>
            </m:e>
            <m:sub>
              <m:r>
                <m:rPr/>
                <w:rPr>
                  <w:rFonts w:ascii="Cambria Math" w:hAnsi="Cambria Math"/>
                </w:rPr>
                <m:t>[k]</m:t>
              </m:r>
            </m:sub>
          </m:sSub>
          <m:r>
            <m:rPr/>
            <w:rPr>
              <w:rFonts w:ascii="Cambria Math" w:hAnsi="Cambria Math"/>
            </w:rPr>
            <m:t>+2</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m:nor/>
                  <m:sty m:val="p"/>
                </m:rPr>
                <w:rPr>
                  <w:rFonts w:ascii="Cambria Math" w:hAnsi="Cambria Math"/>
                </w:rPr>
                <m:t>future</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=0</m:t>
          </m:r>
        </m:oMath>
      </m:oMathPara>
    </w:p>
    <w:p w14:paraId="33B2C247">
      <w:pPr>
        <w:spacing w:before="120" w:after="120" w:line="288" w:lineRule="auto"/>
        <w:ind w:left="453"/>
        <w:jc w:val="left"/>
      </w:pPr>
      <w:r>
        <w:rPr>
          <w:rFonts w:ascii="Arial" w:hAnsi="Arial" w:eastAsia="等线" w:cs="Arial"/>
          <w:sz w:val="22"/>
        </w:rPr>
        <w:t xml:space="preserve">其中 </w:t>
      </w:r>
      <m:oMath>
        <m:sSub>
          <m:sSubPr/>
          <m:e>
            <m:r>
              <m:rPr/>
              <w:rPr>
                <w:rFonts w:ascii="Cambria Math" w:hAnsi="Cambria Math"/>
              </w:rPr>
              <m:t>P</m:t>
            </m:r>
          </m:e>
          <m:sub>
            <m:r>
              <m:rPr>
                <m:nor/>
                <m:sty m:val="p"/>
              </m:rPr>
              <w:rPr>
                <w:rFonts w:ascii="Cambria Math" w:hAnsi="Cambria Math"/>
              </w:rPr>
              <m:t>future</m:t>
            </m:r>
          </m:sub>
        </m:sSub>
      </m:oMath>
      <w:r>
        <w:rPr>
          <w:rFonts w:ascii="Arial" w:hAnsi="Arial" w:eastAsia="等线" w:cs="Arial"/>
          <w:sz w:val="22"/>
        </w:rPr>
        <w:t xml:space="preserve"> 是下一步的代价矩阵（</w:t>
      </w:r>
      <m:oMath>
        <m:sSub>
          <m:sSubPr/>
          <m:e>
            <m:r>
              <m:rPr/>
              <w:rPr>
                <w:rFonts w:ascii="Cambria Math" w:hAnsi="Cambria Math"/>
              </w:rPr>
              <m:t>P</m:t>
            </m:r>
          </m:e>
          <m:sub>
            <m:r>
              <m:rPr/>
              <w:rPr>
                <w:rFonts w:ascii="Cambria Math" w:hAnsi="Cambria Math"/>
              </w:rPr>
              <m:t>k+1</m:t>
            </m:r>
          </m:sub>
        </m:sSub>
      </m:oMath>
      <w:r>
        <w:rPr>
          <w:rFonts w:ascii="Arial" w:hAnsi="Arial" w:eastAsia="等线" w:cs="Arial"/>
          <w:sz w:val="22"/>
        </w:rPr>
        <w:t xml:space="preserve"> 或 </w:t>
      </w:r>
      <m:oMath>
        <m:sSub>
          <m:sSubPr/>
          <m:e>
            <m:r>
              <m:rPr/>
              <w:rPr>
                <w:rFonts w:ascii="Cambria Math" w:hAnsi="Cambria Math"/>
              </w:rPr>
              <m:t>Q</m:t>
            </m:r>
          </m:e>
          <m:sub>
            <m:r>
              <m:rPr/>
              <w:rPr>
                <w:rFonts w:ascii="Cambria Math" w:hAnsi="Cambria Math"/>
              </w:rPr>
              <m:t>N</m:t>
            </m:r>
          </m:sub>
        </m:sSub>
      </m:oMath>
      <w:r>
        <w:rPr>
          <w:rFonts w:ascii="Arial" w:hAnsi="Arial" w:eastAsia="等线" w:cs="Arial"/>
          <w:sz w:val="22"/>
        </w:rPr>
        <w:t>）。</w:t>
      </w:r>
    </w:p>
    <w:p w14:paraId="7ECEF0D9">
      <w:pPr>
        <w:numPr>
          <w:ilvl w:val="0"/>
          <w:numId w:val="6"/>
        </w:numPr>
        <w:spacing w:before="120" w:after="120" w:line="288" w:lineRule="auto"/>
        <w:ind w:left="0"/>
        <w:jc w:val="left"/>
      </w:pPr>
      <w:r>
        <w:rPr>
          <w:rFonts w:ascii="Arial" w:hAnsi="Arial" w:eastAsia="等线" w:cs="Arial"/>
          <w:b/>
          <w:sz w:val="22"/>
        </w:rPr>
        <w:t>动态规划本质</w:t>
      </w:r>
      <w:r>
        <w:rPr>
          <w:rFonts w:ascii="Arial" w:hAnsi="Arial" w:eastAsia="等线" w:cs="Arial"/>
          <w:sz w:val="22"/>
        </w:rPr>
        <w:t xml:space="preserve">：值函数 </w:t>
      </w:r>
      <m:oMath>
        <m:sSub>
          <m:sSubPr/>
          <m:e>
            <m:r>
              <m:rPr/>
              <w:rPr>
                <w:rFonts w:ascii="Cambria Math" w:hAnsi="Cambria Math"/>
              </w:rPr>
              <m:t>V</m:t>
            </m:r>
          </m:e>
          <m:sub>
            <m:r>
              <m:rPr/>
              <w:rPr>
                <w:rFonts w:ascii="Cambria Math" w:hAnsi="Cambria Math"/>
              </w:rPr>
              <m:t>k</m:t>
            </m:r>
          </m:sub>
        </m:sSub>
        <m:r>
          <m:rPr/>
          <w:rPr>
            <w:rFonts w:ascii="Cambria Math" w:hAnsi="Cambria Math"/>
          </w:rPr>
          <m:t>(x)=</m:t>
        </m:r>
        <m:sSup>
          <m:sSupPr/>
          <m:e>
            <m:r>
              <m:rPr/>
              <w:rPr>
                <w:rFonts w:ascii="Cambria Math" w:hAnsi="Cambria Math"/>
              </w:rPr>
              <m:t>x</m:t>
            </m:r>
          </m:e>
          <m:sup>
            <m:r>
              <m:rPr/>
              <w:rPr>
                <w:rFonts w:ascii="Cambria Math" w:hAnsi="Cambria Math"/>
              </w:rPr>
              <m:t>T</m:t>
            </m:r>
          </m:sup>
        </m:sSup>
        <m:sSub>
          <m:sSubPr/>
          <m:e>
            <m:r>
              <m:rPr/>
              <w:rPr>
                <w:rFonts w:ascii="Cambria Math" w:hAnsi="Cambria Math"/>
              </w:rPr>
              <m:t>P</m:t>
            </m:r>
          </m:e>
          <m:sub>
            <m:r>
              <m:rPr/>
              <w:rPr>
                <w:rFonts w:ascii="Cambria Math" w:hAnsi="Cambria Math"/>
              </w:rPr>
              <m:t>k</m:t>
            </m:r>
          </m:sub>
        </m:sSub>
        <m:r>
          <m:rPr/>
          <w:rPr>
            <w:rFonts w:ascii="Cambria Math" w:hAnsi="Cambria Math"/>
          </w:rPr>
          <m:t>x</m:t>
        </m:r>
      </m:oMath>
      <w:r>
        <w:rPr>
          <w:rFonts w:ascii="Arial" w:hAnsi="Arial" w:eastAsia="等线" w:cs="Arial"/>
          <w:sz w:val="22"/>
        </w:rPr>
        <w:t xml:space="preserve"> 满足 Bellman 方程，其二次型结构在 LQR 问题中得以保持，从而导出了 Riccati 方程的递推关系。</w:t>
      </w:r>
    </w:p>
    <w:p w14:paraId="0C0BA81D">
      <w:pPr>
        <w:spacing w:before="120" w:after="120" w:line="288" w:lineRule="auto"/>
        <w:ind w:left="0"/>
        <w:jc w:val="left"/>
      </w:pPr>
      <w:r>
        <w:rPr>
          <w:rFonts w:ascii="Arial" w:hAnsi="Arial" w:eastAsia="等线" w:cs="Arial"/>
          <w:sz w:val="22"/>
        </w:rPr>
        <w:t>这种推导方法清晰地展示了如何从直接对控制序列求偏导（“时间空间化”视角）自然过渡到动态规划的逆向递推，最终得到经典的 Riccati 方程。</w:t>
      </w:r>
    </w:p>
    <w:p w14:paraId="42893A2F">
      <w:pPr>
        <w:pBdr>
          <w:bottom w:val="single" w:color="DEE0E3" w:sz="2" w:space="0"/>
          <w:between w:val="single" w:color="DEE0E3" w:sz="2" w:space="0"/>
        </w:pBdr>
        <w:spacing w:before="120" w:after="120" w:line="288" w:lineRule="auto"/>
        <w:ind w:left="0"/>
      </w:pPr>
    </w:p>
    <w:p w14:paraId="55669961">
      <w:pPr>
        <w:spacing w:before="300" w:after="120" w:line="288" w:lineRule="auto"/>
        <w:ind w:left="0"/>
        <w:jc w:val="left"/>
        <w:outlineLvl w:val="2"/>
      </w:pPr>
      <w:bookmarkStart w:id="13" w:name="heading_13"/>
      <w:r>
        <w:rPr>
          <w:rFonts w:ascii="Arial" w:hAnsi="Arial" w:eastAsia="等线" w:cs="Arial"/>
          <w:b/>
          <w:sz w:val="30"/>
        </w:rPr>
        <w:t>1. 三层转化框架</w:t>
      </w:r>
      <w:bookmarkEnd w:id="13"/>
    </w:p>
    <w:p w14:paraId="168BCE4C">
      <w:pPr>
        <w:spacing w:before="120" w:after="120" w:line="288" w:lineRule="auto"/>
        <w:ind w:left="0"/>
        <w:jc w:val="left"/>
      </w:pPr>
      <w:r>
        <w:rPr>
          <w:rFonts w:ascii="Arial" w:hAnsi="Arial" w:eastAsia="等线" w:cs="Arial"/>
          <w:sz w:val="22"/>
        </w:rPr>
        <w:t>整个过程可以总结为三个层次的转化，形成一个完整的理论体系：</w:t>
      </w:r>
    </w:p>
    <w:p w14:paraId="4318C4E9">
      <w:pPr>
        <w:spacing w:before="260" w:after="120" w:line="288" w:lineRule="auto"/>
        <w:ind w:left="0"/>
        <w:jc w:val="left"/>
        <w:outlineLvl w:val="3"/>
      </w:pPr>
      <w:bookmarkStart w:id="14" w:name="heading_14"/>
      <w:r>
        <w:rPr>
          <w:rFonts w:ascii="Arial" w:hAnsi="Arial" w:eastAsia="等线" w:cs="Arial"/>
          <w:b/>
          <w:sz w:val="28"/>
        </w:rPr>
        <w:t>第一层：无限维 → 有限维（从泛函到函数）</w:t>
      </w:r>
      <w:bookmarkEnd w:id="14"/>
    </w:p>
    <w:p w14:paraId="173D19DA">
      <w:pPr>
        <w:numPr>
          <w:ilvl w:val="0"/>
          <w:numId w:val="7"/>
        </w:numPr>
        <w:spacing w:before="120" w:after="120" w:line="288" w:lineRule="auto"/>
        <w:ind w:left="0"/>
        <w:jc w:val="left"/>
      </w:pPr>
      <w:r>
        <w:rPr>
          <w:rFonts w:ascii="Arial" w:hAnsi="Arial" w:eastAsia="等线" w:cs="Arial"/>
          <w:b/>
          <w:sz w:val="22"/>
        </w:rPr>
        <w:t>连续时间问题</w:t>
      </w:r>
      <w:r>
        <w:rPr>
          <w:rFonts w:ascii="Arial" w:hAnsi="Arial" w:eastAsia="等线" w:cs="Arial"/>
          <w:sz w:val="22"/>
        </w:rPr>
        <w:t xml:space="preserve">：在无限维函数空间 </w:t>
      </w:r>
      <m:oMath>
        <m:r>
          <m:rPr/>
          <w:rPr>
            <w:rFonts w:ascii="Cambria Math" w:hAnsi="Cambria Math"/>
          </w:rPr>
          <m:t>u(t)∈</m:t>
        </m:r>
        <m:r>
          <m:rPr>
            <m:scr m:val="script"/>
          </m:rPr>
          <w:rPr>
            <w:rFonts w:ascii="Cambria Math" w:hAnsi="Cambria Math"/>
          </w:rPr>
          <m:t>U</m:t>
        </m:r>
      </m:oMath>
      <w:r>
        <w:rPr>
          <w:rFonts w:ascii="Arial" w:hAnsi="Arial" w:eastAsia="等线" w:cs="Arial"/>
          <w:sz w:val="22"/>
        </w:rPr>
        <w:t xml:space="preserve"> 中寻找最优函数，是</w:t>
      </w:r>
      <w:r>
        <w:rPr>
          <w:rFonts w:ascii="Arial" w:hAnsi="Arial" w:eastAsia="等线" w:cs="Arial"/>
          <w:b/>
          <w:sz w:val="22"/>
        </w:rPr>
        <w:t>变分问题</w:t>
      </w:r>
      <w:r>
        <w:rPr>
          <w:rFonts w:ascii="Arial" w:hAnsi="Arial" w:eastAsia="等线" w:cs="Arial"/>
          <w:sz w:val="22"/>
        </w:rPr>
        <w:t>。</w:t>
      </w:r>
    </w:p>
    <w:p w14:paraId="446E7C50">
      <w:pPr>
        <w:numPr>
          <w:ilvl w:val="0"/>
          <w:numId w:val="8"/>
        </w:numPr>
        <w:spacing w:before="120" w:after="120" w:line="288" w:lineRule="auto"/>
        <w:ind w:left="0"/>
        <w:jc w:val="left"/>
      </w:pPr>
      <w:r>
        <w:rPr>
          <w:rFonts w:ascii="Arial" w:hAnsi="Arial" w:eastAsia="等线" w:cs="Arial"/>
          <w:b/>
          <w:sz w:val="22"/>
        </w:rPr>
        <w:t>离散化后</w:t>
      </w:r>
      <w:r>
        <w:rPr>
          <w:rFonts w:ascii="Arial" w:hAnsi="Arial" w:eastAsia="等线" w:cs="Arial"/>
          <w:sz w:val="22"/>
        </w:rPr>
        <w:t xml:space="preserve">：在有限维向量空间 </w:t>
      </w:r>
      <m:oMath>
        <m:r>
          <m:rPr>
            <m:sty m:val="b"/>
          </m:rPr>
          <w:rPr>
            <w:rFonts w:ascii="Cambria Math" w:hAnsi="Cambria Math"/>
          </w:rPr>
          <m:t>U</m:t>
        </m:r>
        <m:r>
          <m:rPr/>
          <w:rPr>
            <w:rFonts w:ascii="Cambria Math" w:hAnsi="Cambria Math"/>
          </w:rPr>
          <m:t>=[</m:t>
        </m:r>
        <m:sSub>
          <m:sSubPr/>
          <m:e>
            <m:r>
              <m:rPr/>
              <w:rPr>
                <w:rFonts w:ascii="Cambria Math" w:hAnsi="Cambria Math"/>
              </w:rPr>
              <m:t>u</m:t>
            </m:r>
          </m:e>
          <m:sub>
            <m:r>
              <m:rPr/>
              <w:rPr>
                <w:rFonts w:ascii="Cambria Math" w:hAnsi="Cambria Math"/>
              </w:rPr>
              <m:t>1</m:t>
            </m:r>
          </m:sub>
        </m:sSub>
        <m:r>
          <m:rPr/>
          <w:rPr>
            <w:rFonts w:ascii="Cambria Math" w:hAnsi="Cambria Math"/>
          </w:rPr>
          <m:t>,</m:t>
        </m:r>
        <m:sSub>
          <m:sSubPr/>
          <m:e>
            <m:r>
              <m:rPr/>
              <w:rPr>
                <w:rFonts w:ascii="Cambria Math" w:hAnsi="Cambria Math"/>
              </w:rPr>
              <m:t>u</m:t>
            </m:r>
          </m:e>
          <m:sub>
            <m:r>
              <m:rPr/>
              <w:rPr>
                <w:rFonts w:ascii="Cambria Math" w:hAnsi="Cambria Math"/>
              </w:rPr>
              <m:t>2</m:t>
            </m:r>
          </m:sub>
        </m:sSub>
        <m:r>
          <m:rPr/>
          <w:rPr>
            <w:rFonts w:ascii="Cambria Math" w:hAnsi="Cambria Math"/>
          </w:rPr>
          <m:t>,...,</m:t>
        </m:r>
        <m:sSub>
          <m:sSubPr/>
          <m:e>
            <m:r>
              <m:rPr/>
              <w:rPr>
                <w:rFonts w:ascii="Cambria Math" w:hAnsi="Cambria Math"/>
              </w:rPr>
              <m:t>u</m:t>
            </m:r>
          </m:e>
          <m:sub>
            <m:r>
              <m:rPr/>
              <w:rPr>
                <w:rFonts w:ascii="Cambria Math" w:hAnsi="Cambria Math"/>
              </w:rPr>
              <m:t>N</m:t>
            </m:r>
          </m:sub>
        </m:sSub>
        <m:sSup>
          <m:sSupPr/>
          <m:e>
            <m:r>
              <m:rPr/>
              <w:rPr>
                <w:rFonts w:ascii="Cambria Math" w:hAnsi="Cambria Math"/>
              </w:rPr>
              <m:t>]</m:t>
            </m:r>
          </m:e>
          <m:sup>
            <m:r>
              <m:rPr/>
              <w:rPr>
                <w:rFonts w:ascii="Cambria Math" w:hAnsi="Cambria Math"/>
              </w:rPr>
              <m:t>T</m:t>
            </m:r>
          </m:sup>
        </m:sSup>
        <m:r>
          <m:rPr/>
          <w:rPr>
            <w:rFonts w:ascii="Cambria Math" w:hAnsi="Cambria Math"/>
          </w:rPr>
          <m:t>∈</m:t>
        </m:r>
        <m:sSup>
          <m:sSupPr/>
          <m:e>
            <m:r>
              <m:rPr>
                <m:sty m:val="p"/>
                <m:scr m:val="double-struck"/>
              </m:rPr>
              <w:rPr>
                <w:rFonts w:ascii="Cambria Math" w:hAnsi="Cambria Math"/>
              </w:rPr>
              <m:t>ℝ</m:t>
            </m:r>
          </m:e>
          <m:sup>
            <m:r>
              <m:rPr/>
              <w:rPr>
                <w:rFonts w:ascii="Cambria Math" w:hAnsi="Cambria Math"/>
              </w:rPr>
              <m:t>mN</m:t>
            </m:r>
          </m:sup>
        </m:sSup>
      </m:oMath>
      <w:r>
        <w:rPr>
          <w:rFonts w:ascii="Arial" w:hAnsi="Arial" w:eastAsia="等线" w:cs="Arial"/>
          <w:sz w:val="22"/>
        </w:rPr>
        <w:t xml:space="preserve"> 中寻找最优点，是</w:t>
      </w:r>
      <w:r>
        <w:rPr>
          <w:rFonts w:ascii="Arial" w:hAnsi="Arial" w:eastAsia="等线" w:cs="Arial"/>
          <w:b/>
          <w:sz w:val="22"/>
        </w:rPr>
        <w:t>多元函数极值问题</w:t>
      </w:r>
      <w:r>
        <w:rPr>
          <w:rFonts w:ascii="Arial" w:hAnsi="Arial" w:eastAsia="等线" w:cs="Arial"/>
          <w:sz w:val="22"/>
        </w:rPr>
        <w:t>。</w:t>
      </w:r>
    </w:p>
    <w:p w14:paraId="13C4A625">
      <w:pPr>
        <w:numPr>
          <w:ilvl w:val="0"/>
          <w:numId w:val="9"/>
        </w:numPr>
        <w:spacing w:before="120" w:after="120" w:line="288" w:lineRule="auto"/>
        <w:ind w:left="0"/>
        <w:jc w:val="left"/>
      </w:pPr>
      <w:r>
        <w:rPr>
          <w:rFonts w:ascii="Arial" w:hAnsi="Arial" w:eastAsia="等线" w:cs="Arial"/>
          <w:b/>
          <w:sz w:val="22"/>
        </w:rPr>
        <w:t>关键洞见</w:t>
      </w:r>
      <w:r>
        <w:rPr>
          <w:rFonts w:ascii="Arial" w:hAnsi="Arial" w:eastAsia="等线" w:cs="Arial"/>
          <w:sz w:val="22"/>
        </w:rPr>
        <w:t xml:space="preserve">：时间变量 </w:t>
      </w:r>
      <m:oMath>
        <m:r>
          <m:rPr/>
          <w:rPr>
            <w:rFonts w:ascii="Cambria Math" w:hAnsi="Cambria Math"/>
          </w:rPr>
          <m:t>t</m:t>
        </m:r>
      </m:oMath>
      <w:r>
        <w:rPr>
          <w:rFonts w:ascii="Arial" w:hAnsi="Arial" w:eastAsia="等线" w:cs="Arial"/>
          <w:sz w:val="22"/>
        </w:rPr>
        <w:t xml:space="preserve"> 从函数的</w:t>
      </w:r>
      <w:r>
        <w:rPr>
          <w:rFonts w:ascii="Arial" w:hAnsi="Arial" w:eastAsia="等线" w:cs="Arial"/>
          <w:b/>
          <w:sz w:val="22"/>
        </w:rPr>
        <w:t>自变量</w:t>
      </w:r>
      <w:r>
        <w:rPr>
          <w:rFonts w:ascii="Arial" w:hAnsi="Arial" w:eastAsia="等线" w:cs="Arial"/>
          <w:sz w:val="22"/>
        </w:rPr>
        <w:t>变成了向量的</w:t>
      </w:r>
      <w:r>
        <w:rPr>
          <w:rFonts w:ascii="Arial" w:hAnsi="Arial" w:eastAsia="等线" w:cs="Arial"/>
          <w:b/>
          <w:sz w:val="22"/>
        </w:rPr>
        <w:t>分量索引</w:t>
      </w:r>
      <w:r>
        <w:rPr>
          <w:rFonts w:ascii="Arial" w:hAnsi="Arial" w:eastAsia="等线" w:cs="Arial"/>
          <w:sz w:val="22"/>
        </w:rPr>
        <w:t>，即“时间空间化”。</w:t>
      </w:r>
    </w:p>
    <w:p w14:paraId="47AF0389">
      <w:pPr>
        <w:spacing w:before="260" w:after="120" w:line="288" w:lineRule="auto"/>
        <w:ind w:left="0"/>
        <w:jc w:val="left"/>
        <w:outlineLvl w:val="3"/>
      </w:pPr>
      <w:bookmarkStart w:id="15" w:name="heading_15"/>
      <w:r>
        <w:rPr>
          <w:rFonts w:ascii="Arial" w:hAnsi="Arial" w:eastAsia="等线" w:cs="Arial"/>
          <w:b/>
          <w:sz w:val="28"/>
        </w:rPr>
        <w:t>第二层：高维耦合 → 低维递推（从整体优化到动态规划）</w:t>
      </w:r>
      <w:bookmarkEnd w:id="15"/>
    </w:p>
    <w:p w14:paraId="7C02FAC6">
      <w:pPr>
        <w:numPr>
          <w:ilvl w:val="0"/>
          <w:numId w:val="10"/>
        </w:numPr>
        <w:spacing w:before="120" w:after="120" w:line="288" w:lineRule="auto"/>
        <w:ind w:left="0"/>
        <w:jc w:val="left"/>
      </w:pPr>
      <w:r>
        <w:rPr>
          <w:rFonts w:ascii="Arial" w:hAnsi="Arial" w:eastAsia="等线" w:cs="Arial"/>
          <w:b/>
          <w:sz w:val="22"/>
        </w:rPr>
        <w:t>直接方法</w:t>
      </w:r>
      <w:r>
        <w:rPr>
          <w:rFonts w:ascii="Arial" w:hAnsi="Arial" w:eastAsia="等线" w:cs="Arial"/>
          <w:sz w:val="22"/>
        </w:rPr>
        <w:t xml:space="preserve">：对 </w:t>
      </w:r>
      <m:oMath>
        <m:r>
          <m:rPr/>
          <w:rPr>
            <w:rFonts w:ascii="Cambria Math" w:hAnsi="Cambria Math"/>
          </w:rPr>
          <m:t>J(</m:t>
        </m:r>
        <m:r>
          <m:rPr>
            <m:sty m:val="b"/>
          </m:rPr>
          <w:rPr>
            <w:rFonts w:ascii="Cambria Math" w:hAnsi="Cambria Math"/>
          </w:rPr>
          <m:t>U</m:t>
        </m:r>
        <m:r>
          <m:rPr/>
          <w:rPr>
            <w:rFonts w:ascii="Cambria Math" w:hAnsi="Cambria Math"/>
          </w:rPr>
          <m:t>)</m:t>
        </m:r>
      </m:oMath>
      <w:r>
        <w:rPr>
          <w:rFonts w:ascii="Arial" w:hAnsi="Arial" w:eastAsia="等线" w:cs="Arial"/>
          <w:sz w:val="22"/>
        </w:rPr>
        <w:t xml:space="preserve"> 同时求所有偏导数 </w:t>
      </w:r>
      <m:oMath>
        <m:f>
          <m:fPr/>
          <m:num>
            <m:r>
              <m:rPr/>
              <w:rPr>
                <w:rFonts w:ascii="Cambria Math" w:hAnsi="Cambria Math"/>
              </w:rPr>
              <m:t>∂J</m:t>
            </m:r>
          </m:num>
          <m:den>
            <m:r>
              <m:rPr/>
              <w:rPr>
                <w:rFonts w:ascii="Cambria Math" w:hAnsi="Cambria Math"/>
              </w:rPr>
              <m:t>∂</m:t>
            </m:r>
            <m:sSub>
              <m:sSubPr/>
              <m:e>
                <m:r>
                  <m:rPr/>
                  <w:rPr>
                    <w:rFonts w:ascii="Cambria Math" w:hAnsi="Cambria Math"/>
                  </w:rPr>
                  <m:t>u</m:t>
                </m:r>
              </m:e>
              <m:sub>
                <m:r>
                  <m:rPr/>
                  <w:rPr>
                    <w:rFonts w:ascii="Cambria Math" w:hAnsi="Cambria Math"/>
                  </w:rPr>
                  <m:t>k</m:t>
                </m:r>
              </m:sub>
            </m:sSub>
          </m:den>
        </m:f>
        <m:r>
          <m:rPr/>
          <w:rPr>
            <w:rFonts w:ascii="Cambria Math" w:hAnsi="Cambria Math"/>
          </w:rPr>
          <m:t>=0</m:t>
        </m:r>
      </m:oMath>
      <w:r>
        <w:rPr>
          <w:rFonts w:ascii="Arial" w:hAnsi="Arial" w:eastAsia="等线" w:cs="Arial"/>
          <w:sz w:val="22"/>
        </w:rPr>
        <w:t xml:space="preserve">，得到 </w:t>
      </w:r>
      <m:oMath>
        <m:r>
          <m:rPr/>
          <w:rPr>
            <w:rFonts w:ascii="Cambria Math" w:hAnsi="Cambria Math"/>
          </w:rPr>
          <m:t>mN</m:t>
        </m:r>
      </m:oMath>
      <w:r>
        <w:rPr>
          <w:rFonts w:ascii="Arial" w:hAnsi="Arial" w:eastAsia="等线" w:cs="Arial"/>
          <w:sz w:val="22"/>
        </w:rPr>
        <w:t xml:space="preserve"> 个耦合方程，计算复杂。</w:t>
      </w:r>
    </w:p>
    <w:p w14:paraId="10F2936D">
      <w:pPr>
        <w:numPr>
          <w:ilvl w:val="0"/>
          <w:numId w:val="11"/>
        </w:numPr>
        <w:spacing w:before="120" w:after="120" w:line="288" w:lineRule="auto"/>
        <w:ind w:left="0"/>
        <w:jc w:val="left"/>
      </w:pPr>
      <w:r>
        <w:rPr>
          <w:rFonts w:ascii="Arial" w:hAnsi="Arial" w:eastAsia="等线" w:cs="Arial"/>
          <w:b/>
          <w:sz w:val="22"/>
        </w:rPr>
        <w:t>动态规划</w:t>
      </w:r>
      <w:r>
        <w:rPr>
          <w:rFonts w:ascii="Arial" w:hAnsi="Arial" w:eastAsia="等线" w:cs="Arial"/>
          <w:sz w:val="22"/>
        </w:rPr>
        <w:t>：利用问题的时间结构，逆向分解：</w:t>
      </w:r>
    </w:p>
    <w:p w14:paraId="38798F89">
      <w:pPr>
        <w:spacing w:before="120" w:after="120" w:line="288" w:lineRule="auto"/>
        <w:ind w:left="453"/>
        <w:jc w:val="left"/>
      </w:pPr>
      <m:oMathPara>
        <m:oMathParaPr>
          <m:jc m:val="left"/>
        </m:oMathParaPr>
        <m:oMath>
          <m:limLow>
            <m:limLowPr/>
            <m:e>
              <m:limLow>
                <m:limLowPr/>
                <m:e>
                  <m:limLow>
                    <m:limLowPr/>
                    <m:e>
                      <m:r>
                        <m:rPr/>
                        <w:rPr>
                          <w:rFonts w:ascii="Cambria Math" w:hAnsi="Cambria Math"/>
                        </w:rPr>
                        <m:t>min</m:t>
                      </m:r>
                    </m:e>
                    <m:lim>
                      <m:sSub>
                        <m:sSubPr/>
                        <m:e>
                          <m:r>
                            <m:rPr/>
                            <w:rPr>
                              <w:rFonts w:ascii="Cambria Math" w:hAnsi="Cambria Math"/>
                            </w:rPr>
                            <m:t>u</m:t>
                          </m:r>
                        </m:e>
                        <m:sub>
                          <m:r>
                            <m:rPr/>
                            <w:rPr>
                              <w:rFonts w:ascii="Cambria Math" w:hAnsi="Cambria Math"/>
                            </w:rPr>
                            <m:t>1</m:t>
                          </m:r>
                        </m:sub>
                      </m:sSub>
                      <m:r>
                        <m:rPr/>
                        <w:rPr>
                          <w:rFonts w:ascii="Cambria Math" w:hAnsi="Cambria Math"/>
                        </w:rPr>
                        <m:t>,...,</m:t>
                      </m:r>
                      <m:sSub>
                        <m:sSubPr/>
                        <m:e>
                          <m:r>
                            <m:rPr/>
                            <w:rPr>
                              <w:rFonts w:ascii="Cambria Math" w:hAnsi="Cambria Math"/>
                            </w:rPr>
                            <m:t>u</m:t>
                          </m:r>
                        </m:e>
                        <m:sub>
                          <m:r>
                            <m:rPr/>
                            <w:rPr>
                              <w:rFonts w:ascii="Cambria Math" w:hAnsi="Cambria Math"/>
                            </w:rPr>
                            <m:t>N</m:t>
                          </m:r>
                        </m:sub>
                      </m:sSub>
                    </m:lim>
                  </m:limLow>
                  <m:r>
                    <m:rPr/>
                    <w:rPr>
                      <w:rFonts w:ascii="Cambria Math" w:hAnsi="Cambria Math"/>
                    </w:rPr>
                    <m:t>J</m:t>
                  </m:r>
                </m:e>
                <m:lim>
                  <m:r>
                    <m:rPr/>
                    <w:rPr>
                      <w:rFonts w:ascii="Cambria Math" w:hAnsi="Cambria Math"/>
                    </w:rPr>
                    <m:t>⏟</m:t>
                  </m:r>
                </m:lim>
              </m:limLow>
            </m:e>
            <m:lim>
              <m:r>
                <m:rPr>
                  <m:nor/>
                  <m:sty m:val="p"/>
                </m:rPr>
                <w:rPr>
                  <w:rFonts w:ascii="Cambria Math" w:hAnsi="Cambria Math"/>
                </w:rPr>
                <m:t>高维问题</m:t>
              </m:r>
            </m:lim>
          </m:limLow>
          <m:r>
            <m:rPr/>
            <w:rPr>
              <w:rFonts w:ascii="Cambria Math" w:hAnsi="Cambria Math"/>
            </w:rPr>
            <m:t>⇒</m:t>
          </m:r>
          <m:limLow>
            <m:limLowPr/>
            <m:e>
              <m:limLow>
                <m:limLowPr/>
                <m:e>
                  <m:limLow>
                    <m:limLowPr/>
                    <m:e>
                      <m:r>
                        <m:rPr/>
                        <w:rPr>
                          <w:rFonts w:ascii="Cambria Math" w:hAnsi="Cambria Math"/>
                        </w:rPr>
                        <m:t>min</m:t>
                      </m:r>
                    </m:e>
                    <m:lim>
                      <m:sSub>
                        <m:sSubPr/>
                        <m:e>
                          <m:r>
                            <m:rPr/>
                            <w:rPr>
                              <w:rFonts w:ascii="Cambria Math" w:hAnsi="Cambria Math"/>
                            </w:rPr>
                            <m:t>u</m:t>
                          </m:r>
                        </m:e>
                        <m:sub>
                          <m:r>
                            <m:rPr/>
                            <w:rPr>
                              <w:rFonts w:ascii="Cambria Math" w:hAnsi="Cambria Math"/>
                            </w:rPr>
                            <m:t>N</m:t>
                          </m:r>
                        </m:sub>
                      </m:sSub>
                    </m:lim>
                  </m:limLow>
                  <m:r>
                    <m:rPr/>
                    <w:rPr>
                      <w:rFonts w:ascii="Cambria Math" w:hAnsi="Cambria Math"/>
                    </w:rPr>
                    <m:t>{⋯</m:t>
                  </m:r>
                  <m:limLow>
                    <m:limLowPr/>
                    <m:e>
                      <m:r>
                        <m:rPr/>
                        <w:rPr>
                          <w:rFonts w:ascii="Cambria Math" w:hAnsi="Cambria Math"/>
                        </w:rPr>
                        <m:t>min</m:t>
                      </m:r>
                    </m:e>
                    <m:lim>
                      <m:sSub>
                        <m:sSubPr/>
                        <m:e>
                          <m:r>
                            <m:rPr/>
                            <w:rPr>
                              <w:rFonts w:ascii="Cambria Math" w:hAnsi="Cambria Math"/>
                            </w:rPr>
                            <m:t>u</m:t>
                          </m:r>
                        </m:e>
                        <m:sub>
                          <m:r>
                            <m:rPr/>
                            <w:rPr>
                              <w:rFonts w:ascii="Cambria Math" w:hAnsi="Cambria Math"/>
                            </w:rPr>
                            <m:t>2</m:t>
                          </m:r>
                        </m:sub>
                      </m:sSub>
                    </m:lim>
                  </m:limLow>
                  <m:r>
                    <m:rPr/>
                    <w:rPr>
                      <w:rFonts w:ascii="Cambria Math" w:hAnsi="Cambria Math"/>
                    </w:rPr>
                    <m:t>{</m:t>
                  </m:r>
                  <m:limLow>
                    <m:limLowPr/>
                    <m:e>
                      <m:r>
                        <m:rPr/>
                        <w:rPr>
                          <w:rFonts w:ascii="Cambria Math" w:hAnsi="Cambria Math"/>
                        </w:rPr>
                        <m:t>min</m:t>
                      </m:r>
                    </m:e>
                    <m:lim>
                      <m:sSub>
                        <m:sSubPr/>
                        <m:e>
                          <m:r>
                            <m:rPr/>
                            <w:rPr>
                              <w:rFonts w:ascii="Cambria Math" w:hAnsi="Cambria Math"/>
                            </w:rPr>
                            <m:t>u</m:t>
                          </m:r>
                        </m:e>
                        <m:sub>
                          <m:r>
                            <m:rPr/>
                            <w:rPr>
                              <w:rFonts w:ascii="Cambria Math" w:hAnsi="Cambria Math"/>
                            </w:rPr>
                            <m:t>1</m:t>
                          </m:r>
                        </m:sub>
                      </m:sSub>
                    </m:lim>
                  </m:limLow>
                  <m:r>
                    <m:rPr/>
                    <w:rPr>
                      <w:rFonts w:ascii="Cambria Math" w:hAnsi="Cambria Math"/>
                    </w:rPr>
                    <m:t>J}}</m:t>
                  </m:r>
                </m:e>
                <m:lim>
                  <m:r>
                    <m:rPr/>
                    <w:rPr>
                      <w:rFonts w:ascii="Cambria Math" w:hAnsi="Cambria Math"/>
                    </w:rPr>
                    <m:t>⏟</m:t>
                  </m:r>
                </m:lim>
              </m:limLow>
            </m:e>
            <m:lim>
              <m:r>
                <m:rPr>
                  <m:nor/>
                  <m:sty m:val="p"/>
                </m:rPr>
                <w:rPr>
                  <w:rFonts w:ascii="Cambria Math" w:hAnsi="Cambria Math"/>
                </w:rPr>
                <m:t>嵌套的低维问题</m:t>
              </m:r>
            </m:lim>
          </m:limLow>
        </m:oMath>
      </m:oMathPara>
    </w:p>
    <w:p w14:paraId="5791E4D2">
      <w:pPr>
        <w:numPr>
          <w:ilvl w:val="0"/>
          <w:numId w:val="12"/>
        </w:numPr>
        <w:spacing w:before="120" w:after="120" w:line="288" w:lineRule="auto"/>
        <w:ind w:left="0"/>
        <w:jc w:val="left"/>
      </w:pPr>
      <w:r>
        <w:rPr>
          <w:rFonts w:ascii="Arial" w:hAnsi="Arial" w:eastAsia="等线" w:cs="Arial"/>
          <w:b/>
          <w:sz w:val="22"/>
        </w:rPr>
        <w:t>数学本质</w:t>
      </w:r>
      <w:r>
        <w:rPr>
          <w:rFonts w:ascii="Arial" w:hAnsi="Arial" w:eastAsia="等线" w:cs="Arial"/>
          <w:sz w:val="22"/>
        </w:rPr>
        <w:t>：Bellman最优性原理保证了这种分解不损失最优性。</w:t>
      </w:r>
    </w:p>
    <w:p w14:paraId="63DDF505">
      <w:pPr>
        <w:spacing w:before="260" w:after="120" w:line="288" w:lineRule="auto"/>
        <w:ind w:left="0"/>
        <w:jc w:val="left"/>
        <w:outlineLvl w:val="3"/>
      </w:pPr>
      <w:bookmarkStart w:id="16" w:name="heading_16"/>
      <w:r>
        <w:rPr>
          <w:rFonts w:ascii="Arial" w:hAnsi="Arial" w:eastAsia="等线" w:cs="Arial"/>
          <w:b/>
          <w:sz w:val="28"/>
        </w:rPr>
        <w:t>第三层：开环序列 → 反馈策略（从离线规划到在线控制）</w:t>
      </w:r>
      <w:bookmarkEnd w:id="16"/>
    </w:p>
    <w:p w14:paraId="3881F4FD">
      <w:pPr>
        <w:numPr>
          <w:ilvl w:val="0"/>
          <w:numId w:val="13"/>
        </w:numPr>
        <w:spacing w:before="120" w:after="120" w:line="288" w:lineRule="auto"/>
        <w:ind w:left="0"/>
        <w:jc w:val="left"/>
      </w:pPr>
      <w:r>
        <w:rPr>
          <w:rFonts w:ascii="Arial" w:hAnsi="Arial" w:eastAsia="等线" w:cs="Arial"/>
          <w:b/>
          <w:sz w:val="22"/>
        </w:rPr>
        <w:t>开环解</w:t>
      </w:r>
      <w:r>
        <w:rPr>
          <w:rFonts w:ascii="Arial" w:hAnsi="Arial" w:eastAsia="等线" w:cs="Arial"/>
          <w:sz w:val="22"/>
        </w:rPr>
        <w:t xml:space="preserve">：直接优化得到固定的序列 </w:t>
      </w:r>
      <m:oMath>
        <m:r>
          <m:rPr/>
          <w:rPr>
            <w:rFonts w:ascii="Cambria Math" w:hAnsi="Cambria Math"/>
          </w:rPr>
          <m:t>{</m:t>
        </m:r>
        <m:sSubSup>
          <m:sSubSupPr/>
          <m:e>
            <m:r>
              <m:rPr/>
              <w:rPr>
                <w:rFonts w:ascii="Cambria Math" w:hAnsi="Cambria Math"/>
              </w:rPr>
              <m:t>u</m:t>
            </m:r>
          </m:e>
          <m:sub>
            <m:r>
              <m:rPr/>
              <w:rPr>
                <w:rFonts w:ascii="Cambria Math" w:hAnsi="Cambria Math"/>
              </w:rPr>
              <m:t>1</m:t>
            </m:r>
          </m:sub>
          <m:sup>
            <m:r>
              <m:rPr/>
              <w:rPr>
                <w:rFonts w:ascii="Cambria Math" w:hAnsi="Cambria Math"/>
              </w:rPr>
              <m:t>∗</m:t>
            </m:r>
          </m:sup>
        </m:sSubSup>
        <m:r>
          <m:rPr/>
          <w:rPr>
            <w:rFonts w:ascii="Cambria Math" w:hAnsi="Cambria Math"/>
          </w:rPr>
          <m:t>,</m:t>
        </m:r>
        <m:sSubSup>
          <m:sSubSupPr/>
          <m:e>
            <m:r>
              <m:rPr/>
              <w:rPr>
                <w:rFonts w:ascii="Cambria Math" w:hAnsi="Cambria Math"/>
              </w:rPr>
              <m:t>u</m:t>
            </m:r>
          </m:e>
          <m:sub>
            <m:r>
              <m:rPr/>
              <w:rPr>
                <w:rFonts w:ascii="Cambria Math" w:hAnsi="Cambria Math"/>
              </w:rPr>
              <m:t>2</m:t>
            </m:r>
          </m:sub>
          <m:sup>
            <m:r>
              <m:rPr/>
              <w:rPr>
                <w:rFonts w:ascii="Cambria Math" w:hAnsi="Cambria Math"/>
              </w:rPr>
              <m:t>∗</m:t>
            </m:r>
          </m:sup>
        </m:sSubSup>
        <m:r>
          <m:rPr/>
          <w:rPr>
            <w:rFonts w:ascii="Cambria Math" w:hAnsi="Cambria Math"/>
          </w:rPr>
          <m:t>,...}</m:t>
        </m:r>
      </m:oMath>
      <w:r>
        <w:rPr>
          <w:rFonts w:ascii="Arial" w:hAnsi="Arial" w:eastAsia="等线" w:cs="Arial"/>
          <w:sz w:val="22"/>
        </w:rPr>
        <w:t>。</w:t>
      </w:r>
    </w:p>
    <w:p w14:paraId="07CA290E">
      <w:pPr>
        <w:numPr>
          <w:ilvl w:val="0"/>
          <w:numId w:val="14"/>
        </w:numPr>
        <w:spacing w:before="120" w:after="120" w:line="288" w:lineRule="auto"/>
        <w:ind w:left="0"/>
        <w:jc w:val="left"/>
      </w:pPr>
      <w:r>
        <w:rPr>
          <w:rFonts w:ascii="Arial" w:hAnsi="Arial" w:eastAsia="等线" w:cs="Arial"/>
          <w:b/>
          <w:sz w:val="22"/>
        </w:rPr>
        <w:t>反馈解</w:t>
      </w:r>
      <w:r>
        <w:rPr>
          <w:rFonts w:ascii="Arial" w:hAnsi="Arial" w:eastAsia="等线" w:cs="Arial"/>
          <w:sz w:val="22"/>
        </w:rPr>
        <w:t xml:space="preserve">：动态规划得到 </w:t>
      </w:r>
      <w:r>
        <w:rPr>
          <w:rFonts w:ascii="Arial" w:hAnsi="Arial" w:eastAsia="等线" w:cs="Arial"/>
          <w:b/>
          <w:sz w:val="22"/>
        </w:rPr>
        <w:t>策略</w:t>
      </w:r>
      <w:r>
        <w:rPr>
          <w:rFonts w:ascii="Arial" w:hAnsi="Arial" w:eastAsia="等线" w:cs="Arial"/>
          <w:sz w:val="22"/>
        </w:rPr>
        <w:t xml:space="preserve"> </w:t>
      </w:r>
      <m:oMath>
        <m:sSubSup>
          <m:sSubSupPr/>
          <m:e>
            <m:r>
              <m:rPr/>
              <w:rPr>
                <w:rFonts w:ascii="Cambria Math" w:hAnsi="Cambria Math"/>
              </w:rPr>
              <m:t>u</m:t>
            </m:r>
          </m:e>
          <m:sub>
            <m:r>
              <m:rPr/>
              <w:rPr>
                <w:rFonts w:ascii="Cambria Math" w:hAnsi="Cambria Math"/>
              </w:rPr>
              <m:t>k</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w:rPr>
                <w:rFonts w:ascii="Cambria Math" w:hAnsi="Cambria Math"/>
              </w:rPr>
              <m:t>k</m:t>
            </m:r>
          </m:sub>
        </m:sSub>
        <m:sSub>
          <m:sSubPr/>
          <m:e>
            <m:r>
              <m:rPr/>
              <w:rPr>
                <w:rFonts w:ascii="Cambria Math" w:hAnsi="Cambria Math"/>
              </w:rPr>
              <m:t>x</m:t>
            </m:r>
          </m:e>
          <m:sub>
            <m:r>
              <m:rPr/>
              <w:rPr>
                <w:rFonts w:ascii="Cambria Math" w:hAnsi="Cambria Math"/>
              </w:rPr>
              <m:t>k</m:t>
            </m:r>
          </m:sub>
        </m:sSub>
      </m:oMath>
      <w:r>
        <w:rPr>
          <w:rFonts w:ascii="Arial" w:hAnsi="Arial" w:eastAsia="等线" w:cs="Arial"/>
          <w:sz w:val="22"/>
        </w:rPr>
        <w:t>。</w:t>
      </w:r>
    </w:p>
    <w:p w14:paraId="2FAF60DF">
      <w:pPr>
        <w:numPr>
          <w:ilvl w:val="0"/>
          <w:numId w:val="15"/>
        </w:numPr>
        <w:spacing w:before="120" w:after="120" w:line="288" w:lineRule="auto"/>
        <w:ind w:left="0"/>
        <w:jc w:val="left"/>
      </w:pPr>
      <w:r>
        <w:rPr>
          <w:rFonts w:ascii="Arial" w:hAnsi="Arial" w:eastAsia="等线" w:cs="Arial"/>
          <w:b/>
          <w:sz w:val="22"/>
        </w:rPr>
        <w:t>根本优势</w:t>
      </w:r>
      <w:r>
        <w:rPr>
          <w:rFonts w:ascii="Arial" w:hAnsi="Arial" w:eastAsia="等线" w:cs="Arial"/>
          <w:sz w:val="22"/>
        </w:rPr>
        <w:t>：反馈解具有鲁棒性，能应对干扰和模型误差。</w:t>
      </w:r>
    </w:p>
    <w:p w14:paraId="05FFD1D0">
      <w:pPr>
        <w:spacing w:before="300" w:after="120" w:line="288" w:lineRule="auto"/>
        <w:ind w:left="0"/>
        <w:jc w:val="left"/>
        <w:outlineLvl w:val="2"/>
      </w:pPr>
      <w:bookmarkStart w:id="17" w:name="heading_17"/>
      <w:r>
        <w:rPr>
          <w:rFonts w:ascii="Arial" w:hAnsi="Arial" w:eastAsia="等线" w:cs="Arial"/>
          <w:b/>
          <w:sz w:val="30"/>
        </w:rPr>
        <w:t>2. “局部最优等于全局最优”的精确表述</w:t>
      </w:r>
      <w:bookmarkEnd w:id="17"/>
    </w:p>
    <w:p w14:paraId="1DF49FC7">
      <w:pPr>
        <w:spacing w:before="120" w:after="120" w:line="288" w:lineRule="auto"/>
        <w:ind w:left="0"/>
        <w:jc w:val="left"/>
      </w:pPr>
      <w:r>
        <w:rPr>
          <w:rFonts w:ascii="Arial" w:hAnsi="Arial" w:eastAsia="等线" w:cs="Arial"/>
          <w:sz w:val="22"/>
        </w:rPr>
        <w:t>更精确地表述：</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3952A5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D0AF6EA">
            <w:pPr>
              <w:spacing w:before="120" w:after="120" w:line="288" w:lineRule="auto"/>
              <w:ind w:left="0"/>
              <w:jc w:val="left"/>
            </w:pPr>
            <w:r>
              <w:rPr>
                <w:rFonts w:ascii="Arial" w:hAnsi="Arial" w:eastAsia="等线" w:cs="Arial"/>
                <w:b/>
                <w:color w:val="646A73"/>
                <w:sz w:val="22"/>
              </w:rPr>
              <w:t>动态规划的最优性原理</w:t>
            </w:r>
            <w:r>
              <w:rPr>
                <w:rFonts w:ascii="Arial" w:hAnsi="Arial" w:eastAsia="等线" w:cs="Arial"/>
                <w:color w:val="646A73"/>
                <w:sz w:val="22"/>
              </w:rPr>
              <w:t>：一个多步决策问题的最优策略具有这样的性质——无论初始状态和初始决策如何，剩余的决策必须构成以第一个决策产生的状态为初始状态的最优策略。</w:t>
            </w:r>
          </w:p>
        </w:tc>
      </w:tr>
    </w:tbl>
    <w:p w14:paraId="4A82048C">
      <w:pPr>
        <w:spacing w:before="120" w:after="120" w:line="288" w:lineRule="auto"/>
        <w:ind w:left="0"/>
        <w:jc w:val="left"/>
      </w:pPr>
      <w:r>
        <w:rPr>
          <w:rFonts w:ascii="Arial" w:hAnsi="Arial" w:eastAsia="等线" w:cs="Arial"/>
          <w:sz w:val="22"/>
        </w:rPr>
        <w:t>在离散LQR中，这表现为：</w:t>
      </w:r>
    </w:p>
    <w:p w14:paraId="682456BC">
      <w:pPr>
        <w:numPr>
          <w:ilvl w:val="0"/>
          <w:numId w:val="16"/>
        </w:numPr>
        <w:spacing w:before="120" w:after="120" w:line="288" w:lineRule="auto"/>
        <w:ind w:left="0"/>
        <w:jc w:val="left"/>
      </w:pPr>
      <w:r>
        <w:rPr>
          <w:rFonts w:ascii="Arial" w:hAnsi="Arial" w:eastAsia="等线" w:cs="Arial"/>
          <w:b/>
          <w:sz w:val="22"/>
        </w:rPr>
        <w:t>逆向递推的合理性</w:t>
      </w:r>
      <w:r>
        <w:rPr>
          <w:rFonts w:ascii="Arial" w:hAnsi="Arial" w:eastAsia="等线" w:cs="Arial"/>
          <w:sz w:val="22"/>
        </w:rPr>
        <w:t xml:space="preserve">：从最后一步开始，假设我们已经知道从 </w:t>
      </w:r>
      <m:oMath>
        <m:r>
          <m:rPr/>
          <w:rPr>
            <w:rFonts w:ascii="Cambria Math" w:hAnsi="Cambria Math"/>
          </w:rPr>
          <m:t>k+1</m:t>
        </m:r>
      </m:oMath>
      <w:r>
        <w:rPr>
          <w:rFonts w:ascii="Arial" w:hAnsi="Arial" w:eastAsia="等线" w:cs="Arial"/>
          <w:sz w:val="22"/>
        </w:rPr>
        <w:t xml:space="preserve"> 步开始的最优代价函数 </w:t>
      </w:r>
      <m:oMath>
        <m:sSub>
          <m:sSubPr/>
          <m:e>
            <m:r>
              <m:rPr/>
              <w:rPr>
                <w:rFonts w:ascii="Cambria Math" w:hAnsi="Cambria Math"/>
              </w:rPr>
              <m:t>V</m:t>
            </m:r>
          </m:e>
          <m:sub>
            <m:r>
              <m:rPr/>
              <w:rPr>
                <w:rFonts w:ascii="Cambria Math" w:hAnsi="Cambria Math"/>
              </w:rPr>
              <m:t>k+1</m:t>
            </m:r>
          </m:sub>
        </m:sSub>
        <m:r>
          <m:rPr/>
          <w:rPr>
            <w:rFonts w:ascii="Cambria Math" w:hAnsi="Cambria Math"/>
          </w:rPr>
          <m:t>(x)=</m:t>
        </m:r>
        <m:sSup>
          <m:sSupPr/>
          <m:e>
            <m:r>
              <m:rPr/>
              <w:rPr>
                <w:rFonts w:ascii="Cambria Math" w:hAnsi="Cambria Math"/>
              </w:rPr>
              <m:t>x</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x</m:t>
        </m:r>
      </m:oMath>
      <w:r>
        <w:rPr>
          <w:rFonts w:ascii="Arial" w:hAnsi="Arial" w:eastAsia="等线" w:cs="Arial"/>
          <w:sz w:val="22"/>
        </w:rPr>
        <w:t>。</w:t>
      </w:r>
    </w:p>
    <w:p w14:paraId="0F42D16B">
      <w:pPr>
        <w:numPr>
          <w:ilvl w:val="0"/>
          <w:numId w:val="17"/>
        </w:numPr>
        <w:spacing w:before="120" w:after="120" w:line="288" w:lineRule="auto"/>
        <w:ind w:left="0"/>
        <w:jc w:val="left"/>
      </w:pPr>
      <w:r>
        <w:rPr>
          <w:rFonts w:ascii="Arial" w:hAnsi="Arial" w:eastAsia="等线" w:cs="Arial"/>
          <w:b/>
          <w:sz w:val="22"/>
        </w:rPr>
        <w:t>单步优化的全局性</w:t>
      </w:r>
      <w:r>
        <w:rPr>
          <w:rFonts w:ascii="Arial" w:hAnsi="Arial" w:eastAsia="等线" w:cs="Arial"/>
          <w:sz w:val="22"/>
        </w:rPr>
        <w:t xml:space="preserve">：在第 </w:t>
      </w:r>
      <m:oMath>
        <m:r>
          <m:rPr/>
          <w:rPr>
            <w:rFonts w:ascii="Cambria Math" w:hAnsi="Cambria Math"/>
          </w:rPr>
          <m:t>k</m:t>
        </m:r>
      </m:oMath>
      <w:r>
        <w:rPr>
          <w:rFonts w:ascii="Arial" w:hAnsi="Arial" w:eastAsia="等线" w:cs="Arial"/>
          <w:sz w:val="22"/>
        </w:rPr>
        <w:t xml:space="preserve"> 步求解：</w:t>
      </w:r>
    </w:p>
    <w:p w14:paraId="7D0B3140">
      <w:pPr>
        <w:spacing w:before="120" w:after="120" w:line="288" w:lineRule="auto"/>
        <w:ind w:left="453"/>
        <w:jc w:val="left"/>
      </w:pPr>
      <m:oMathPara>
        <m:oMathParaPr>
          <m:jc m:val="left"/>
        </m:oMathParaPr>
        <m:oMath>
          <m:sSub>
            <m:sSubPr/>
            <m:e>
              <m:r>
                <m:rPr/>
                <w:rPr>
                  <w:rFonts w:ascii="Cambria Math" w:hAnsi="Cambria Math"/>
                </w:rPr>
                <m:t>V</m:t>
              </m:r>
            </m:e>
            <m:sub>
              <m:r>
                <m:rPr/>
                <w:rPr>
                  <w:rFonts w:ascii="Cambria Math" w:hAnsi="Cambria Math"/>
                </w:rPr>
                <m:t>k</m:t>
              </m:r>
            </m:sub>
          </m:sSub>
          <m:r>
            <m:rPr/>
            <w:rPr>
              <w:rFonts w:ascii="Cambria Math" w:hAnsi="Cambria Math"/>
            </w:rPr>
            <m:t>(</m:t>
          </m:r>
          <m:sSub>
            <m:sSubPr/>
            <m:e>
              <m:r>
                <m:rPr/>
                <w:rPr>
                  <w:rFonts w:ascii="Cambria Math" w:hAnsi="Cambria Math"/>
                </w:rPr>
                <m:t>x</m:t>
              </m:r>
            </m:e>
            <m:sub>
              <m:r>
                <m:rPr/>
                <w:rPr>
                  <w:rFonts w:ascii="Cambria Math" w:hAnsi="Cambria Math"/>
                </w:rPr>
                <m:t>k</m:t>
              </m:r>
            </m:sub>
          </m:sSub>
          <m:r>
            <m:rPr/>
            <w:rPr>
              <w:rFonts w:ascii="Cambria Math" w:hAnsi="Cambria Math"/>
            </w:rPr>
            <m:t>)=</m:t>
          </m:r>
          <m:limLow>
            <m:limLowPr/>
            <m:e>
              <m:r>
                <m:rPr/>
                <w:rPr>
                  <w:rFonts w:ascii="Cambria Math" w:hAnsi="Cambria Math"/>
                </w:rPr>
                <m:t>min</m:t>
              </m:r>
            </m:e>
            <m:lim>
              <m:sSub>
                <m:sSubPr/>
                <m:e>
                  <m:r>
                    <m:rPr/>
                    <w:rPr>
                      <w:rFonts w:ascii="Cambria Math" w:hAnsi="Cambria Math"/>
                    </w:rPr>
                    <m:t>u</m:t>
                  </m:r>
                </m:e>
                <m:sub>
                  <m:r>
                    <m:rPr/>
                    <w:rPr>
                      <w:rFonts w:ascii="Cambria Math" w:hAnsi="Cambria Math"/>
                    </w:rPr>
                    <m:t>k</m:t>
                  </m:r>
                </m:sub>
              </m:sSub>
            </m:lim>
          </m:limLow>
          <m:r>
            <m:rPr/>
            <w:rPr>
              <w:rFonts w:ascii="Cambria Math" w:hAnsi="Cambria Math"/>
            </w:rPr>
            <m:t>[</m:t>
          </m:r>
          <m:sSubSup>
            <m:sSubSupPr/>
            <m:e>
              <m:r>
                <m:rPr/>
                <w:rPr>
                  <w:rFonts w:ascii="Cambria Math" w:hAnsi="Cambria Math"/>
                </w:rPr>
                <m:t>x</m:t>
              </m:r>
            </m:e>
            <m:sub>
              <m:r>
                <m:rPr/>
                <w:rPr>
                  <w:rFonts w:ascii="Cambria Math" w:hAnsi="Cambria Math"/>
                </w:rPr>
                <m:t>k</m:t>
              </m:r>
            </m:sub>
            <m:sup>
              <m:r>
                <m:rPr/>
                <w:rPr>
                  <w:rFonts w:ascii="Cambria Math" w:hAnsi="Cambria Math"/>
                </w:rPr>
                <m:t>T</m:t>
              </m:r>
            </m:sup>
          </m:sSubSup>
          <m:r>
            <m:rPr/>
            <w:rPr>
              <w:rFonts w:ascii="Cambria Math" w:hAnsi="Cambria Math"/>
            </w:rPr>
            <m:t>Q</m:t>
          </m:r>
          <m:sSub>
            <m:sSubPr/>
            <m:e>
              <m:r>
                <m:rPr/>
                <w:rPr>
                  <w:rFonts w:ascii="Cambria Math" w:hAnsi="Cambria Math"/>
                </w:rPr>
                <m:t>x</m:t>
              </m:r>
            </m:e>
            <m:sub>
              <m:r>
                <m:rPr/>
                <w:rPr>
                  <w:rFonts w:ascii="Cambria Math" w:hAnsi="Cambria Math"/>
                </w:rPr>
                <m:t>k</m:t>
              </m:r>
            </m:sub>
          </m:sSub>
          <m:r>
            <m:rPr/>
            <w:rPr>
              <w:rFonts w:ascii="Cambria Math" w:hAnsi="Cambria Math"/>
            </w:rPr>
            <m:t>+</m:t>
          </m:r>
          <m:sSubSup>
            <m:sSubSupPr/>
            <m:e>
              <m:r>
                <m:rPr/>
                <w:rPr>
                  <w:rFonts w:ascii="Cambria Math" w:hAnsi="Cambria Math"/>
                </w:rPr>
                <m:t>u</m:t>
              </m:r>
            </m:e>
            <m:sub>
              <m:r>
                <m:rPr/>
                <w:rPr>
                  <w:rFonts w:ascii="Cambria Math" w:hAnsi="Cambria Math"/>
                </w:rPr>
                <m:t>k</m:t>
              </m:r>
            </m:sub>
            <m:sup>
              <m:r>
                <m:rPr/>
                <w:rPr>
                  <w:rFonts w:ascii="Cambria Math" w:hAnsi="Cambria Math"/>
                </w:rPr>
                <m:t>T</m:t>
              </m:r>
            </m:sup>
          </m:sSubSup>
          <m:r>
            <m:rPr/>
            <w:rPr>
              <w:rFonts w:ascii="Cambria Math" w:hAnsi="Cambria Math"/>
            </w:rPr>
            <m:t>R</m:t>
          </m:r>
          <m:sSub>
            <m:sSubPr/>
            <m:e>
              <m:r>
                <m:rPr/>
                <w:rPr>
                  <w:rFonts w:ascii="Cambria Math" w:hAnsi="Cambria Math"/>
                </w:rPr>
                <m:t>u</m:t>
              </m:r>
            </m:e>
            <m:sub>
              <m:r>
                <m:rPr/>
                <w:rPr>
                  <w:rFonts w:ascii="Cambria Math" w:hAnsi="Cambria Math"/>
                </w:rPr>
                <m:t>k</m:t>
              </m:r>
            </m:sub>
          </m:sSub>
          <m:r>
            <m:rPr/>
            <w:rPr>
              <w:rFonts w:ascii="Cambria Math" w:hAnsi="Cambria Math"/>
            </w:rPr>
            <m:t>+</m:t>
          </m:r>
          <m:sSub>
            <m:sSubPr/>
            <m:e>
              <m:r>
                <m:rPr/>
                <w:rPr>
                  <w:rFonts w:ascii="Cambria Math" w:hAnsi="Cambria Math"/>
                </w:rPr>
                <m:t>V</m:t>
              </m:r>
            </m:e>
            <m:sub>
              <m:r>
                <m:rPr/>
                <w:rPr>
                  <w:rFonts w:ascii="Cambria Math" w:hAnsi="Cambria Math"/>
                </w:rPr>
                <m:t>k+1</m:t>
              </m:r>
            </m:sub>
          </m:sSub>
          <m:r>
            <m:rPr/>
            <w:rPr>
              <w:rFonts w:ascii="Cambria Math" w:hAnsi="Cambria Math"/>
            </w:rPr>
            <m:t>(</m:t>
          </m:r>
          <m:sSub>
            <m:sSubPr/>
            <m:e>
              <m:r>
                <m:rPr/>
                <w:rPr>
                  <w:rFonts w:ascii="Cambria Math" w:hAnsi="Cambria Math"/>
                </w:rPr>
                <m:t>x</m:t>
              </m:r>
            </m:e>
            <m:sub>
              <m:r>
                <m:rPr/>
                <w:rPr>
                  <w:rFonts w:ascii="Cambria Math" w:hAnsi="Cambria Math"/>
                </w:rPr>
                <m:t>k+1</m:t>
              </m:r>
            </m:sub>
          </m:sSub>
          <m:r>
            <m:rPr/>
            <w:rPr>
              <w:rFonts w:ascii="Cambria Math" w:hAnsi="Cambria Math"/>
            </w:rPr>
            <m:t>)]</m:t>
          </m:r>
        </m:oMath>
      </m:oMathPara>
    </w:p>
    <w:p w14:paraId="63D90FF3">
      <w:pPr>
        <w:spacing w:before="120" w:after="120" w:line="288" w:lineRule="auto"/>
        <w:ind w:left="453"/>
        <w:jc w:val="left"/>
      </w:pPr>
      <w:r>
        <w:rPr>
          <w:rFonts w:ascii="Arial" w:hAnsi="Arial" w:eastAsia="等线" w:cs="Arial"/>
          <w:sz w:val="22"/>
        </w:rPr>
        <w:t>这个</w:t>
      </w:r>
      <w:r>
        <w:rPr>
          <w:rFonts w:ascii="Arial" w:hAnsi="Arial" w:eastAsia="等线" w:cs="Arial"/>
          <w:b/>
          <w:sz w:val="22"/>
        </w:rPr>
        <w:t>单步优化</w:t>
      </w:r>
      <w:r>
        <w:rPr>
          <w:rFonts w:ascii="Arial" w:hAnsi="Arial" w:eastAsia="等线" w:cs="Arial"/>
          <w:sz w:val="22"/>
        </w:rPr>
        <w:t xml:space="preserve">确实是局部问题，但它的“局部最优解” </w:t>
      </w:r>
      <m:oMath>
        <m:sSubSup>
          <m:sSubSupPr/>
          <m:e>
            <m:r>
              <m:rPr/>
              <w:rPr>
                <w:rFonts w:ascii="Cambria Math" w:hAnsi="Cambria Math"/>
              </w:rPr>
              <m:t>u</m:t>
            </m:r>
          </m:e>
          <m:sub>
            <m:r>
              <m:rPr/>
              <w:rPr>
                <w:rFonts w:ascii="Cambria Math" w:hAnsi="Cambria Math"/>
              </w:rPr>
              <m:t>k</m:t>
            </m:r>
          </m:sub>
          <m:sup>
            <m:r>
              <m:rPr/>
              <w:rPr>
                <w:rFonts w:ascii="Cambria Math" w:hAnsi="Cambria Math"/>
              </w:rPr>
              <m:t>∗</m:t>
            </m:r>
          </m:sup>
        </m:sSubSup>
      </m:oMath>
      <w:r>
        <w:rPr>
          <w:rFonts w:ascii="Arial" w:hAnsi="Arial" w:eastAsia="等线" w:cs="Arial"/>
          <w:sz w:val="22"/>
        </w:rPr>
        <w:t xml:space="preserve"> 是</w:t>
      </w:r>
      <w:r>
        <w:rPr>
          <w:rFonts w:ascii="Arial" w:hAnsi="Arial" w:eastAsia="等线" w:cs="Arial"/>
          <w:b/>
          <w:sz w:val="22"/>
        </w:rPr>
        <w:t>全局最优解的一部分</w:t>
      </w:r>
      <w:r>
        <w:rPr>
          <w:rFonts w:ascii="Arial" w:hAnsi="Arial" w:eastAsia="等线" w:cs="Arial"/>
          <w:sz w:val="22"/>
        </w:rPr>
        <w:t>，因为：</w:t>
      </w:r>
    </w:p>
    <w:p w14:paraId="5EC1CA22">
      <w:pPr>
        <w:numPr>
          <w:ilvl w:val="0"/>
          <w:numId w:val="18"/>
        </w:numPr>
        <w:spacing w:before="120" w:after="120" w:line="288" w:lineRule="auto"/>
        <w:ind w:left="453"/>
        <w:jc w:val="left"/>
      </w:pPr>
      <w:r>
        <w:rPr>
          <w:rFonts w:ascii="Arial" w:hAnsi="Arial" w:eastAsia="等线" w:cs="Arial"/>
          <w:sz w:val="22"/>
        </w:rPr>
        <w:t xml:space="preserve">它考虑了所有未来代价（压缩在 </w:t>
      </w:r>
      <m:oMath>
        <m:sSub>
          <m:sSubPr/>
          <m:e>
            <m:r>
              <m:rPr/>
              <w:rPr>
                <w:rFonts w:ascii="Cambria Math" w:hAnsi="Cambria Math"/>
              </w:rPr>
              <m:t>V</m:t>
            </m:r>
          </m:e>
          <m:sub>
            <m:r>
              <m:rPr/>
              <w:rPr>
                <w:rFonts w:ascii="Cambria Math" w:hAnsi="Cambria Math"/>
              </w:rPr>
              <m:t>k+1</m:t>
            </m:r>
          </m:sub>
        </m:sSub>
      </m:oMath>
      <w:r>
        <w:rPr>
          <w:rFonts w:ascii="Arial" w:hAnsi="Arial" w:eastAsia="等线" w:cs="Arial"/>
          <w:sz w:val="22"/>
        </w:rPr>
        <w:t xml:space="preserve"> 中）。</w:t>
      </w:r>
    </w:p>
    <w:p w14:paraId="28699D95">
      <w:pPr>
        <w:numPr>
          <w:ilvl w:val="0"/>
          <w:numId w:val="19"/>
        </w:numPr>
        <w:spacing w:before="120" w:after="120" w:line="288" w:lineRule="auto"/>
        <w:ind w:left="453"/>
        <w:jc w:val="left"/>
      </w:pPr>
      <w:r>
        <w:rPr>
          <w:rFonts w:ascii="Arial" w:hAnsi="Arial" w:eastAsia="等线" w:cs="Arial"/>
          <w:sz w:val="22"/>
        </w:rPr>
        <w:t>逆向递推保证了无后效性（Markov性）。</w:t>
      </w:r>
    </w:p>
    <w:p w14:paraId="380021C0">
      <w:pPr>
        <w:numPr>
          <w:ilvl w:val="0"/>
          <w:numId w:val="20"/>
        </w:numPr>
        <w:spacing w:before="120" w:after="120" w:line="288" w:lineRule="auto"/>
        <w:ind w:left="0"/>
        <w:jc w:val="left"/>
      </w:pPr>
      <w:r>
        <w:rPr>
          <w:rFonts w:ascii="Arial" w:hAnsi="Arial" w:eastAsia="等线" w:cs="Arial"/>
          <w:b/>
          <w:sz w:val="22"/>
        </w:rPr>
        <w:t>严格的表述</w:t>
      </w:r>
      <w:r>
        <w:rPr>
          <w:rFonts w:ascii="Arial" w:hAnsi="Arial" w:eastAsia="等线" w:cs="Arial"/>
          <w:sz w:val="22"/>
        </w:rPr>
        <w:t>：在满足Markov性和可分性结构的优化问题中，</w:t>
      </w:r>
      <w:r>
        <w:rPr>
          <w:rFonts w:ascii="Arial" w:hAnsi="Arial" w:eastAsia="等线" w:cs="Arial"/>
          <w:b/>
          <w:sz w:val="22"/>
        </w:rPr>
        <w:t>通过动态规划得到的每一步局部最优决策，组合起来构成全局最优策略</w:t>
      </w:r>
      <w:r>
        <w:rPr>
          <w:rFonts w:ascii="Arial" w:hAnsi="Arial" w:eastAsia="等线" w:cs="Arial"/>
          <w:sz w:val="22"/>
        </w:rPr>
        <w:t>。这不是简单的“局部最优等于全局最优”，而是</w:t>
      </w:r>
      <w:r>
        <w:rPr>
          <w:rFonts w:ascii="Arial" w:hAnsi="Arial" w:eastAsia="等线" w:cs="Arial"/>
          <w:b/>
          <w:sz w:val="22"/>
        </w:rPr>
        <w:t>系统的结构性分解保证了局部最优解的兼容性与全局最优性</w:t>
      </w:r>
      <w:r>
        <w:rPr>
          <w:rFonts w:ascii="Arial" w:hAnsi="Arial" w:eastAsia="等线" w:cs="Arial"/>
          <w:sz w:val="22"/>
        </w:rPr>
        <w:t>。</w:t>
      </w:r>
    </w:p>
    <w:p w14:paraId="2FF89B24">
      <w:pPr>
        <w:spacing w:before="300" w:after="120" w:line="288" w:lineRule="auto"/>
        <w:ind w:left="0"/>
        <w:jc w:val="left"/>
        <w:outlineLvl w:val="2"/>
      </w:pPr>
      <w:bookmarkStart w:id="18" w:name="heading_18"/>
      <w:r>
        <w:rPr>
          <w:rFonts w:ascii="Arial" w:hAnsi="Arial" w:eastAsia="等线" w:cs="Arial"/>
          <w:b/>
          <w:sz w:val="30"/>
        </w:rPr>
        <w:t>3. 离散LQR的特殊性与一般性</w:t>
      </w:r>
      <w:bookmarkEnd w:id="18"/>
    </w:p>
    <w:p w14:paraId="5167C339">
      <w:pPr>
        <w:spacing w:before="260" w:after="120" w:line="288" w:lineRule="auto"/>
        <w:ind w:left="0"/>
        <w:jc w:val="left"/>
        <w:outlineLvl w:val="3"/>
      </w:pPr>
      <w:bookmarkStart w:id="19" w:name="heading_19"/>
      <w:r>
        <w:rPr>
          <w:rFonts w:ascii="Arial" w:hAnsi="Arial" w:eastAsia="等线" w:cs="Arial"/>
          <w:b/>
          <w:sz w:val="28"/>
        </w:rPr>
        <w:t>特殊性（使得问题可解）：</w:t>
      </w:r>
      <w:bookmarkEnd w:id="19"/>
    </w:p>
    <w:p w14:paraId="03321F14">
      <w:pPr>
        <w:numPr>
          <w:ilvl w:val="0"/>
          <w:numId w:val="21"/>
        </w:numPr>
        <w:spacing w:before="120" w:after="120" w:line="288" w:lineRule="auto"/>
        <w:ind w:left="0"/>
        <w:jc w:val="left"/>
      </w:pPr>
      <w:r>
        <w:rPr>
          <w:rFonts w:ascii="Arial" w:hAnsi="Arial" w:eastAsia="等线" w:cs="Arial"/>
          <w:b/>
          <w:sz w:val="22"/>
        </w:rPr>
        <w:t>线性系统</w:t>
      </w:r>
      <w:r>
        <w:rPr>
          <w:rFonts w:ascii="Arial" w:hAnsi="Arial" w:eastAsia="等线" w:cs="Arial"/>
          <w:sz w:val="22"/>
        </w:rPr>
        <w:t>：</w:t>
      </w:r>
      <m:oMath>
        <m:sSub>
          <m:sSubPr/>
          <m:e>
            <m:r>
              <m:rPr/>
              <w:rPr>
                <w:rFonts w:ascii="Cambria Math" w:hAnsi="Cambria Math"/>
              </w:rPr>
              <m:t>x</m:t>
            </m:r>
          </m:e>
          <m:sub>
            <m:r>
              <m:rPr/>
              <w:rPr>
                <w:rFonts w:ascii="Cambria Math" w:hAnsi="Cambria Math"/>
              </w:rPr>
              <m:t>k+1</m:t>
            </m:r>
          </m:sub>
        </m:sSub>
        <m:r>
          <m:rPr/>
          <w:rPr>
            <w:rFonts w:ascii="Cambria Math" w:hAnsi="Cambria Math"/>
          </w:rPr>
          <m:t>=A</m:t>
        </m:r>
        <m:sSub>
          <m:sSubPr/>
          <m:e>
            <m:r>
              <m:rPr/>
              <w:rPr>
                <w:rFonts w:ascii="Cambria Math" w:hAnsi="Cambria Math"/>
              </w:rPr>
              <m:t>x</m:t>
            </m:r>
          </m:e>
          <m:sub>
            <m:r>
              <m:rPr/>
              <w:rPr>
                <w:rFonts w:ascii="Cambria Math" w:hAnsi="Cambria Math"/>
              </w:rPr>
              <m:t>k</m:t>
            </m:r>
          </m:sub>
        </m:sSub>
        <m:r>
          <m:rPr/>
          <w:rPr>
            <w:rFonts w:ascii="Cambria Math" w:hAnsi="Cambria Math"/>
          </w:rPr>
          <m:t>+B</m:t>
        </m:r>
        <m:sSub>
          <m:sSubPr/>
          <m:e>
            <m:r>
              <m:rPr/>
              <w:rPr>
                <w:rFonts w:ascii="Cambria Math" w:hAnsi="Cambria Math"/>
              </w:rPr>
              <m:t>u</m:t>
            </m:r>
          </m:e>
          <m:sub>
            <m:r>
              <m:rPr/>
              <w:rPr>
                <w:rFonts w:ascii="Cambria Math" w:hAnsi="Cambria Math"/>
              </w:rPr>
              <m:t>k</m:t>
            </m:r>
          </m:sub>
        </m:sSub>
      </m:oMath>
    </w:p>
    <w:p w14:paraId="78A7F303">
      <w:pPr>
        <w:numPr>
          <w:ilvl w:val="0"/>
          <w:numId w:val="22"/>
        </w:numPr>
        <w:spacing w:before="120" w:after="120" w:line="288" w:lineRule="auto"/>
        <w:ind w:left="0"/>
        <w:jc w:val="left"/>
      </w:pPr>
      <w:r>
        <w:rPr>
          <w:rFonts w:ascii="Arial" w:hAnsi="Arial" w:eastAsia="等线" w:cs="Arial"/>
          <w:b/>
          <w:sz w:val="22"/>
        </w:rPr>
        <w:t>二次代价</w:t>
      </w:r>
      <w:r>
        <w:rPr>
          <w:rFonts w:ascii="Arial" w:hAnsi="Arial" w:eastAsia="等线" w:cs="Arial"/>
          <w:sz w:val="22"/>
        </w:rPr>
        <w:t>：</w:t>
      </w:r>
      <m:oMath>
        <m:r>
          <m:rPr/>
          <w:rPr>
            <w:rFonts w:ascii="Cambria Math" w:hAnsi="Cambria Math"/>
          </w:rPr>
          <m:t>J=∑(</m:t>
        </m:r>
        <m:sSup>
          <m:sSupPr/>
          <m:e>
            <m:r>
              <m:rPr/>
              <w:rPr>
                <w:rFonts w:ascii="Cambria Math" w:hAnsi="Cambria Math"/>
              </w:rPr>
              <m:t>x</m:t>
            </m:r>
          </m:e>
          <m:sup>
            <m:r>
              <m:rPr/>
              <w:rPr>
                <w:rFonts w:ascii="Cambria Math" w:hAnsi="Cambria Math"/>
              </w:rPr>
              <m:t>T</m:t>
            </m:r>
          </m:sup>
        </m:sSup>
        <m:r>
          <m:rPr/>
          <w:rPr>
            <w:rFonts w:ascii="Cambria Math" w:hAnsi="Cambria Math"/>
          </w:rPr>
          <m:t>Qx+</m:t>
        </m:r>
        <m:sSup>
          <m:sSupPr/>
          <m:e>
            <m:r>
              <m:rPr/>
              <w:rPr>
                <w:rFonts w:ascii="Cambria Math" w:hAnsi="Cambria Math"/>
              </w:rPr>
              <m:t>u</m:t>
            </m:r>
          </m:e>
          <m:sup>
            <m:r>
              <m:rPr/>
              <w:rPr>
                <w:rFonts w:ascii="Cambria Math" w:hAnsi="Cambria Math"/>
              </w:rPr>
              <m:t>T</m:t>
            </m:r>
          </m:sup>
        </m:sSup>
        <m:r>
          <m:rPr/>
          <w:rPr>
            <w:rFonts w:ascii="Cambria Math" w:hAnsi="Cambria Math"/>
          </w:rPr>
          <m:t>Ru)</m:t>
        </m:r>
      </m:oMath>
    </w:p>
    <w:p w14:paraId="39B8F399">
      <w:pPr>
        <w:numPr>
          <w:ilvl w:val="0"/>
          <w:numId w:val="23"/>
        </w:numPr>
        <w:spacing w:before="120" w:after="120" w:line="288" w:lineRule="auto"/>
        <w:ind w:left="0"/>
        <w:jc w:val="left"/>
      </w:pPr>
      <w:r>
        <w:rPr>
          <w:rFonts w:ascii="Arial" w:hAnsi="Arial" w:eastAsia="等线" w:cs="Arial"/>
          <w:b/>
          <w:sz w:val="22"/>
        </w:rPr>
        <w:t>导致值函数保持二次型</w:t>
      </w:r>
      <w:r>
        <w:rPr>
          <w:rFonts w:ascii="Arial" w:hAnsi="Arial" w:eastAsia="等线" w:cs="Arial"/>
          <w:sz w:val="22"/>
        </w:rPr>
        <w:t>：</w:t>
      </w:r>
      <m:oMath>
        <m:sSub>
          <m:sSubPr/>
          <m:e>
            <m:r>
              <m:rPr/>
              <w:rPr>
                <w:rFonts w:ascii="Cambria Math" w:hAnsi="Cambria Math"/>
              </w:rPr>
              <m:t>V</m:t>
            </m:r>
          </m:e>
          <m:sub>
            <m:r>
              <m:rPr/>
              <w:rPr>
                <w:rFonts w:ascii="Cambria Math" w:hAnsi="Cambria Math"/>
              </w:rPr>
              <m:t>k</m:t>
            </m:r>
          </m:sub>
        </m:sSub>
        <m:r>
          <m:rPr/>
          <w:rPr>
            <w:rFonts w:ascii="Cambria Math" w:hAnsi="Cambria Math"/>
          </w:rPr>
          <m:t>(x)=</m:t>
        </m:r>
        <m:sSup>
          <m:sSupPr/>
          <m:e>
            <m:r>
              <m:rPr/>
              <w:rPr>
                <w:rFonts w:ascii="Cambria Math" w:hAnsi="Cambria Math"/>
              </w:rPr>
              <m:t>x</m:t>
            </m:r>
          </m:e>
          <m:sup>
            <m:r>
              <m:rPr/>
              <w:rPr>
                <w:rFonts w:ascii="Cambria Math" w:hAnsi="Cambria Math"/>
              </w:rPr>
              <m:t>T</m:t>
            </m:r>
          </m:sup>
        </m:sSup>
        <m:sSub>
          <m:sSubPr/>
          <m:e>
            <m:r>
              <m:rPr/>
              <w:rPr>
                <w:rFonts w:ascii="Cambria Math" w:hAnsi="Cambria Math"/>
              </w:rPr>
              <m:t>P</m:t>
            </m:r>
          </m:e>
          <m:sub>
            <m:r>
              <m:rPr/>
              <w:rPr>
                <w:rFonts w:ascii="Cambria Math" w:hAnsi="Cambria Math"/>
              </w:rPr>
              <m:t>k</m:t>
            </m:r>
          </m:sub>
        </m:sSub>
        <m:r>
          <m:rPr/>
          <w:rPr>
            <w:rFonts w:ascii="Cambria Math" w:hAnsi="Cambria Math"/>
          </w:rPr>
          <m:t>x</m:t>
        </m:r>
      </m:oMath>
    </w:p>
    <w:p w14:paraId="143C0BDB">
      <w:pPr>
        <w:spacing w:before="260" w:after="120" w:line="288" w:lineRule="auto"/>
        <w:ind w:left="0"/>
        <w:jc w:val="left"/>
        <w:outlineLvl w:val="3"/>
      </w:pPr>
      <w:bookmarkStart w:id="20" w:name="heading_20"/>
      <w:r>
        <w:rPr>
          <w:rFonts w:ascii="Arial" w:hAnsi="Arial" w:eastAsia="等线" w:cs="Arial"/>
          <w:b/>
          <w:sz w:val="28"/>
        </w:rPr>
        <w:t>一般性（方法论意义）：</w:t>
      </w:r>
      <w:bookmarkEnd w:id="20"/>
    </w:p>
    <w:p w14:paraId="35885A83">
      <w:pPr>
        <w:numPr>
          <w:ilvl w:val="0"/>
          <w:numId w:val="24"/>
        </w:numPr>
        <w:spacing w:before="120" w:after="120" w:line="288" w:lineRule="auto"/>
        <w:ind w:left="0"/>
        <w:jc w:val="left"/>
      </w:pPr>
      <w:r>
        <w:rPr>
          <w:rFonts w:ascii="Arial" w:hAnsi="Arial" w:eastAsia="等线" w:cs="Arial"/>
          <w:b/>
          <w:sz w:val="22"/>
        </w:rPr>
        <w:t>动态规划思想</w:t>
      </w:r>
      <w:r>
        <w:rPr>
          <w:rFonts w:ascii="Arial" w:hAnsi="Arial" w:eastAsia="等线" w:cs="Arial"/>
          <w:sz w:val="22"/>
        </w:rPr>
        <w:t>适用于更广泛的序列决策问题。</w:t>
      </w:r>
    </w:p>
    <w:p w14:paraId="1D26596A">
      <w:pPr>
        <w:numPr>
          <w:ilvl w:val="0"/>
          <w:numId w:val="25"/>
        </w:numPr>
        <w:spacing w:before="120" w:after="120" w:line="288" w:lineRule="auto"/>
        <w:ind w:left="0"/>
        <w:jc w:val="left"/>
      </w:pPr>
      <w:r>
        <w:rPr>
          <w:rFonts w:ascii="Arial" w:hAnsi="Arial" w:eastAsia="等线" w:cs="Arial"/>
          <w:b/>
          <w:sz w:val="22"/>
        </w:rPr>
        <w:t>时间空间化</w:t>
      </w:r>
      <w:r>
        <w:rPr>
          <w:rFonts w:ascii="Arial" w:hAnsi="Arial" w:eastAsia="等线" w:cs="Arial"/>
          <w:sz w:val="22"/>
        </w:rPr>
        <w:t>视角是连接连续与离散、控制与优化的桥梁。</w:t>
      </w:r>
    </w:p>
    <w:p w14:paraId="028C89B9">
      <w:pPr>
        <w:numPr>
          <w:ilvl w:val="0"/>
          <w:numId w:val="26"/>
        </w:numPr>
        <w:spacing w:before="120" w:after="120" w:line="288" w:lineRule="auto"/>
        <w:ind w:left="0"/>
        <w:jc w:val="left"/>
      </w:pPr>
      <w:r>
        <w:rPr>
          <w:rFonts w:ascii="Arial" w:hAnsi="Arial" w:eastAsia="等线" w:cs="Arial"/>
          <w:b/>
          <w:sz w:val="22"/>
        </w:rPr>
        <w:t>从开环到反馈</w:t>
      </w:r>
      <w:r>
        <w:rPr>
          <w:rFonts w:ascii="Arial" w:hAnsi="Arial" w:eastAsia="等线" w:cs="Arial"/>
          <w:sz w:val="22"/>
        </w:rPr>
        <w:t>的设计哲学是控制理论的核心。</w:t>
      </w:r>
    </w:p>
    <w:p w14:paraId="06074DCA">
      <w:pPr>
        <w:spacing w:before="300" w:after="120" w:line="288" w:lineRule="auto"/>
        <w:ind w:left="0"/>
        <w:jc w:val="left"/>
        <w:outlineLvl w:val="2"/>
      </w:pPr>
      <w:bookmarkStart w:id="21" w:name="heading_21"/>
      <w:r>
        <w:rPr>
          <w:rFonts w:ascii="Arial" w:hAnsi="Arial" w:eastAsia="等线" w:cs="Arial"/>
          <w:b/>
          <w:sz w:val="30"/>
        </w:rPr>
        <w:t>4. 完善后的整体表述</w:t>
      </w:r>
      <w:bookmarkEnd w:id="21"/>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3B022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01347EB">
            <w:pPr>
              <w:spacing w:before="120" w:after="120" w:line="288" w:lineRule="auto"/>
              <w:ind w:left="0"/>
              <w:jc w:val="left"/>
            </w:pPr>
            <w:r>
              <w:rPr>
                <w:rFonts w:ascii="Arial" w:hAnsi="Arial" w:eastAsia="等线" w:cs="Arial"/>
                <w:color w:val="646A73"/>
                <w:sz w:val="22"/>
              </w:rPr>
              <w:t>离散线性二次型调节器（LQR）问题的求解，展现了一个优美的三层转化框架：</w:t>
            </w:r>
          </w:p>
          <w:p w14:paraId="46DECFB7">
            <w:pPr>
              <w:numPr>
                <w:ilvl w:val="0"/>
                <w:numId w:val="27"/>
              </w:numPr>
              <w:spacing w:before="120" w:after="120" w:line="288" w:lineRule="auto"/>
              <w:ind w:left="0"/>
              <w:jc w:val="left"/>
            </w:pPr>
            <w:r>
              <w:rPr>
                <w:rFonts w:ascii="Arial" w:hAnsi="Arial" w:eastAsia="等线" w:cs="Arial"/>
                <w:b/>
                <w:color w:val="646A73"/>
                <w:sz w:val="22"/>
              </w:rPr>
              <w:t>维度约简</w:t>
            </w:r>
            <w:r>
              <w:rPr>
                <w:rFonts w:ascii="Arial" w:hAnsi="Arial" w:eastAsia="等线" w:cs="Arial"/>
                <w:color w:val="646A73"/>
                <w:sz w:val="22"/>
              </w:rPr>
              <w:t>：通过时间离散化，将连续时间泛函极值问题转化为有限维向量空间中的多元函数优化问题。这实现了从“寻找最优函数曲线”到“寻找最优向量点”的思维转换，即“时间空间化”。</w:t>
            </w:r>
          </w:p>
          <w:p w14:paraId="5D381A05">
            <w:pPr>
              <w:numPr>
                <w:ilvl w:val="0"/>
                <w:numId w:val="28"/>
              </w:numPr>
              <w:spacing w:before="120" w:after="120" w:line="288" w:lineRule="auto"/>
              <w:ind w:left="0"/>
              <w:jc w:val="left"/>
            </w:pPr>
            <w:r>
              <w:rPr>
                <w:rFonts w:ascii="Arial" w:hAnsi="Arial" w:eastAsia="等线" w:cs="Arial"/>
                <w:b/>
                <w:color w:val="646A73"/>
                <w:sz w:val="22"/>
              </w:rPr>
              <w:t>结构分解</w:t>
            </w:r>
            <w:r>
              <w:rPr>
                <w:rFonts w:ascii="Arial" w:hAnsi="Arial" w:eastAsia="等线" w:cs="Arial"/>
                <w:color w:val="646A73"/>
                <w:sz w:val="22"/>
              </w:rPr>
              <w:t>：利用动态规划的最优性原理，将高维耦合优化问题按时间维度逆向分解为一系列低维单步优化子问题。每个子问题只优化当前时刻的控制输入，而未来所有步的代价信息被压缩进一个二次型值函数中。这种分解不损失最优性，因为Bellman原理保证了局部最优决策的可组合性。</w:t>
            </w:r>
          </w:p>
          <w:p w14:paraId="5249F00C">
            <w:pPr>
              <w:numPr>
                <w:ilvl w:val="0"/>
                <w:numId w:val="29"/>
              </w:numPr>
              <w:spacing w:before="120" w:after="120" w:line="288" w:lineRule="auto"/>
              <w:ind w:left="0"/>
              <w:jc w:val="left"/>
            </w:pPr>
            <w:r>
              <w:rPr>
                <w:rFonts w:ascii="Arial" w:hAnsi="Arial" w:eastAsia="等线" w:cs="Arial"/>
                <w:b/>
                <w:color w:val="646A73"/>
                <w:sz w:val="22"/>
              </w:rPr>
              <w:t>策略升华</w:t>
            </w:r>
            <w:r>
              <w:rPr>
                <w:rFonts w:ascii="Arial" w:hAnsi="Arial" w:eastAsia="等线" w:cs="Arial"/>
                <w:color w:val="646A73"/>
                <w:sz w:val="22"/>
              </w:rPr>
              <w:t>：求解过程自然导出了状态反馈形式的最优控制律，将开环的轨迹规划提升为闭环的反馈策略，赋予了控制系统内在的鲁棒性。</w:t>
            </w:r>
          </w:p>
          <w:p w14:paraId="7CDC79C8">
            <w:pPr>
              <w:numPr>
                <w:ilvl w:val="0"/>
                <w:numId w:val="30"/>
              </w:numPr>
              <w:spacing w:before="120" w:after="120" w:line="288" w:lineRule="auto"/>
              <w:ind w:left="0"/>
              <w:jc w:val="left"/>
            </w:pPr>
            <w:r>
              <w:rPr>
                <w:rFonts w:ascii="Arial" w:hAnsi="Arial" w:eastAsia="等线" w:cs="Arial"/>
                <w:color w:val="646A73"/>
                <w:sz w:val="22"/>
              </w:rPr>
              <w:t>最终，这一系列转化在LQR中凝结为Riccati差分方程，它既是数学上的简洁表达，也是“分而治之”优化思想的完美体现。</w:t>
            </w:r>
          </w:p>
        </w:tc>
      </w:tr>
    </w:tbl>
    <w:p w14:paraId="086CB5F7">
      <w:pPr>
        <w:spacing w:before="300" w:after="120" w:line="288" w:lineRule="auto"/>
        <w:ind w:left="0"/>
        <w:jc w:val="left"/>
        <w:outlineLvl w:val="2"/>
      </w:pPr>
      <w:bookmarkStart w:id="22" w:name="heading_22"/>
      <w:r>
        <w:rPr>
          <w:rFonts w:ascii="Arial" w:hAnsi="Arial" w:eastAsia="等线" w:cs="Arial"/>
          <w:b/>
          <w:sz w:val="30"/>
        </w:rPr>
        <w:t>5. 与您原表述的对照</w:t>
      </w:r>
      <w:bookmarkEnd w:id="22"/>
    </w:p>
    <w:p w14:paraId="7D2632E6">
      <w:pPr>
        <w:spacing w:before="120" w:after="120" w:line="288" w:lineRule="auto"/>
        <w:ind w:left="0"/>
        <w:jc w:val="left"/>
      </w:pPr>
      <w:r>
        <w:rPr>
          <w:rFonts w:ascii="Arial" w:hAnsi="Arial" w:eastAsia="等线" w:cs="Arial"/>
          <w:sz w:val="22"/>
        </w:rPr>
        <w:t>您的原表述：</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01BD18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B1F9396">
            <w:pPr>
              <w:spacing w:before="120" w:after="120" w:line="288" w:lineRule="auto"/>
              <w:ind w:left="0"/>
              <w:jc w:val="left"/>
            </w:pPr>
            <w:r>
              <w:rPr>
                <w:rFonts w:ascii="Arial" w:hAnsi="Arial" w:eastAsia="等线" w:cs="Arial"/>
                <w:color w:val="646A73"/>
                <w:sz w:val="22"/>
              </w:rPr>
              <w:t>“先把系统离散化，把一个泛函问题转换成一个求解普通函数极值的问题；在普通函数极值求解问题中，又把一个高维的优化问题转换成很多个子空间进行分别的求解，每一个局部最优等于全局最优。”</w:t>
            </w:r>
          </w:p>
        </w:tc>
      </w:tr>
    </w:tbl>
    <w:p w14:paraId="5C102325">
      <w:pPr>
        <w:spacing w:before="120" w:after="120" w:line="288" w:lineRule="auto"/>
        <w:ind w:left="0"/>
        <w:jc w:val="left"/>
      </w:pPr>
      <w:r>
        <w:rPr>
          <w:rFonts w:ascii="Arial" w:hAnsi="Arial" w:eastAsia="等线" w:cs="Arial"/>
          <w:sz w:val="22"/>
        </w:rPr>
        <w:t>完善后的表述：</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2E91C0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DE9A8E7">
            <w:pPr>
              <w:spacing w:before="120" w:after="120" w:line="288" w:lineRule="auto"/>
              <w:ind w:left="0"/>
              <w:jc w:val="left"/>
            </w:pPr>
            <w:r>
              <w:rPr>
                <w:rFonts w:ascii="Arial" w:hAnsi="Arial" w:eastAsia="等线" w:cs="Arial"/>
                <w:color w:val="646A73"/>
                <w:sz w:val="22"/>
              </w:rPr>
              <w:t>“通过离散化实现从泛函到函数的维度约简，通过动态规划实现从高维耦合到低维递推的结构分解，最终利用问题的时间结构保证局部最优解可组合为全局最优策略，并自然导出反馈形式的控制律。”</w:t>
            </w:r>
          </w:p>
        </w:tc>
      </w:tr>
    </w:tbl>
    <w:p w14:paraId="45256552">
      <w:pPr>
        <w:spacing w:before="120" w:after="120" w:line="288" w:lineRule="auto"/>
        <w:ind w:left="0"/>
        <w:jc w:val="left"/>
      </w:pPr>
      <w:r>
        <w:rPr>
          <w:rFonts w:ascii="Arial" w:hAnsi="Arial" w:eastAsia="等线" w:cs="Arial"/>
          <w:sz w:val="22"/>
        </w:rPr>
        <w:t>这个思考框架不仅适用于LQR，也适用于强化学习、动态优化等领域，是序列决策问题的通用方法论。</w:t>
      </w:r>
    </w:p>
    <w:p w14:paraId="3E0D1041">
      <w:pPr>
        <w:spacing w:before="380" w:after="140" w:line="288" w:lineRule="auto"/>
        <w:ind w:left="0"/>
        <w:jc w:val="left"/>
        <w:outlineLvl w:val="0"/>
      </w:pPr>
      <w:bookmarkStart w:id="23" w:name="heading_23"/>
      <w:r>
        <w:rPr>
          <w:rFonts w:ascii="Arial" w:hAnsi="Arial" w:eastAsia="等线" w:cs="Arial"/>
          <w:b/>
          <w:sz w:val="36"/>
        </w:rPr>
        <w:t>泛函的意义的可视化代码</w:t>
      </w:r>
      <w:bookmarkEnd w:id="23"/>
    </w:p>
    <w:p w14:paraId="575A55EB">
      <w:pPr>
        <w:spacing w:before="120" w:after="120" w:line="288" w:lineRule="auto"/>
        <w:ind w:left="0"/>
        <w:jc w:val="left"/>
      </w:pPr>
      <w:r>
        <w:rPr>
          <w:rFonts w:ascii="Arial" w:hAnsi="Arial" w:eastAsia="等线" w:cs="Arial"/>
          <w:sz w:val="22"/>
        </w:rPr>
        <w:t>系统是</w:t>
      </w:r>
      <m:oMath>
        <m:sSub>
          <m:sSubPr/>
          <m:e>
            <m:r>
              <m:rPr/>
              <w:rPr>
                <w:rFonts w:ascii="Cambria Math" w:hAnsi="Cambria Math"/>
              </w:rPr>
              <m:t>x</m:t>
            </m:r>
          </m:e>
          <m:sub>
            <m:r>
              <m:rPr/>
              <w:rPr>
                <w:rFonts w:ascii="Cambria Math" w:hAnsi="Cambria Math"/>
              </w:rPr>
              <m:t>k+1</m:t>
            </m:r>
          </m:sub>
        </m:sSub>
        <m:r>
          <m:rPr/>
          <w:rPr>
            <w:rFonts w:ascii="Cambria Math" w:hAnsi="Cambria Math"/>
          </w:rPr>
          <m:t>=0.5</m:t>
        </m:r>
        <m:sSub>
          <m:sSubPr/>
          <m:e>
            <m:r>
              <m:rPr/>
              <w:rPr>
                <w:rFonts w:ascii="Cambria Math" w:hAnsi="Cambria Math"/>
              </w:rPr>
              <m:t>x</m:t>
            </m:r>
          </m:e>
          <m:sub>
            <m:r>
              <m:rPr/>
              <w:rPr>
                <w:rFonts w:ascii="Cambria Math" w:hAnsi="Cambria Math"/>
              </w:rPr>
              <m:t>k</m:t>
            </m:r>
          </m:sub>
        </m:sSub>
        <m:r>
          <m:rPr/>
          <w:rPr>
            <w:rFonts w:ascii="Cambria Math" w:hAnsi="Cambria Math"/>
          </w:rPr>
          <m:t>+</m:t>
        </m:r>
        <m:sSub>
          <m:sSubPr/>
          <m:e>
            <m:r>
              <m:rPr/>
              <w:rPr>
                <w:rFonts w:ascii="Cambria Math" w:hAnsi="Cambria Math"/>
              </w:rPr>
              <m:t>u</m:t>
            </m:r>
          </m:e>
          <m:sub>
            <m:r>
              <m:rPr/>
              <w:rPr>
                <w:rFonts w:ascii="Cambria Math" w:hAnsi="Cambria Math"/>
              </w:rPr>
              <m:t>k</m:t>
            </m:r>
          </m:sub>
        </m:sSub>
      </m:oMath>
    </w:p>
    <w:p w14:paraId="6F3227C6">
      <w:pPr>
        <w:numPr>
          <w:ilvl w:val="0"/>
          <w:numId w:val="31"/>
        </w:numPr>
        <w:spacing w:before="120" w:after="120" w:line="288" w:lineRule="auto"/>
        <w:ind w:left="0"/>
        <w:jc w:val="left"/>
      </w:pPr>
      <w:r>
        <w:rPr>
          <w:rFonts w:ascii="Arial" w:hAnsi="Arial" w:eastAsia="等线" w:cs="Arial"/>
          <w:sz w:val="22"/>
        </w:rPr>
        <w:t>输入一个最优序列</w:t>
      </w:r>
      <m:oMath>
        <m:sSub>
          <m:sSubPr/>
          <m:e>
            <m:r>
              <m:rPr/>
              <w:rPr>
                <w:rFonts w:ascii="Cambria Math" w:hAnsi="Cambria Math"/>
              </w:rPr>
              <m:t>u</m:t>
            </m:r>
          </m:e>
          <m:sub>
            <m:r>
              <m:rPr/>
              <w:rPr>
                <w:rFonts w:ascii="Cambria Math" w:hAnsi="Cambria Math"/>
              </w:rPr>
              <m:t>1</m:t>
            </m:r>
          </m:sub>
        </m:sSub>
        <m:r>
          <m:rPr/>
          <w:rPr>
            <w:rFonts w:ascii="Cambria Math" w:hAnsi="Cambria Math"/>
          </w:rPr>
          <m:t>,</m:t>
        </m:r>
        <m:sSub>
          <m:sSubPr/>
          <m:e>
            <m:r>
              <m:rPr/>
              <w:rPr>
                <w:rFonts w:ascii="Cambria Math" w:hAnsi="Cambria Math"/>
              </w:rPr>
              <m:t>u</m:t>
            </m:r>
          </m:e>
          <m:sub>
            <m:r>
              <m:rPr/>
              <w:rPr>
                <w:rFonts w:ascii="Cambria Math" w:hAnsi="Cambria Math"/>
              </w:rPr>
              <m:t>2</m:t>
            </m:r>
          </m:sub>
        </m:sSub>
        <m:r>
          <m:rPr/>
          <w:rPr>
            <w:rFonts w:ascii="Cambria Math" w:hAnsi="Cambria Math"/>
          </w:rPr>
          <m:t>,...,</m:t>
        </m:r>
        <m:sSub>
          <m:sSubPr/>
          <m:e>
            <m:r>
              <m:rPr/>
              <w:rPr>
                <w:rFonts w:ascii="Cambria Math" w:hAnsi="Cambria Math"/>
              </w:rPr>
              <m:t>u</m:t>
            </m:r>
          </m:e>
          <m:sub>
            <m:r>
              <m:rPr/>
              <w:rPr>
                <w:rFonts w:ascii="Cambria Math" w:hAnsi="Cambria Math"/>
              </w:rPr>
              <m:t>k</m:t>
            </m:r>
          </m:sub>
        </m:sSub>
      </m:oMath>
      <w:r>
        <w:rPr>
          <w:rFonts w:ascii="Arial" w:hAnsi="Arial" w:eastAsia="等线" w:cs="Arial"/>
          <w:sz w:val="22"/>
        </w:rPr>
        <w:t>和另外两个保守和激进的序列，得到</w:t>
      </w:r>
      <m:oMath>
        <m:r>
          <m:rPr/>
          <w:rPr>
            <w:rFonts w:ascii="Cambria Math" w:hAnsi="Cambria Math"/>
          </w:rPr>
          <m:t>u−x</m:t>
        </m:r>
      </m:oMath>
      <w:r>
        <w:rPr>
          <w:rFonts w:ascii="Arial" w:hAnsi="Arial" w:eastAsia="等线" w:cs="Arial"/>
          <w:sz w:val="22"/>
        </w:rPr>
        <w:t>相图····</w:t>
      </w:r>
    </w:p>
    <w:p w14:paraId="38E7A7B1">
      <w:pPr>
        <w:spacing w:before="120" w:after="120" w:line="288" w:lineRule="auto"/>
        <w:ind w:left="0"/>
        <w:jc w:val="left"/>
      </w:pPr>
      <w:r>
        <w:rPr>
          <w:rFonts w:ascii="Arial" w:hAnsi="Arial" w:eastAsia="等线" w:cs="Arial"/>
          <w:sz w:val="22"/>
        </w:rPr>
        <w:t>注意，相图上面绘制的都是单步代价函数，不是累计代价函数。合围的面积才是累计代价函数。</w:t>
      </w:r>
    </w:p>
    <w:p w14:paraId="1DD6BB39">
      <w:pPr>
        <w:spacing w:before="120" w:after="120" w:line="288" w:lineRule="auto"/>
        <w:ind w:left="0"/>
        <w:jc w:val="left"/>
      </w:pPr>
      <w:r>
        <w:rPr>
          <w:rFonts w:ascii="Arial" w:hAnsi="Arial" w:eastAsia="等线" w:cs="Arial"/>
          <w:sz w:val="22"/>
        </w:rPr>
        <w:t>所以对u轴切片，得到的蓝色点不一定在最低点，因为不是累计代价函数画的。</w:t>
      </w:r>
    </w:p>
    <w:p w14:paraId="1C0A896E">
      <w:pPr>
        <w:spacing w:before="120" w:after="120" w:line="288" w:lineRule="auto"/>
        <w:ind w:left="0"/>
        <w:jc w:val="center"/>
      </w:pPr>
      <w:r>
        <w:drawing>
          <wp:inline distT="0" distB="0" distL="0" distR="0">
            <wp:extent cx="5257800" cy="3086100"/>
            <wp:effectExtent l="0" t="0" r="0" b="762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3086100"/>
                    </a:xfrm>
                    <a:prstGeom prst="rect">
                      <a:avLst/>
                    </a:prstGeom>
                  </pic:spPr>
                </pic:pic>
              </a:graphicData>
            </a:graphic>
          </wp:inline>
        </w:drawing>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20ED1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99EBE1E">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第二步（更新）：对比三种控制策略的 u-x 相图</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系统定义</w:t>
            </w:r>
            <w:r>
              <w:rPr>
                <w:rFonts w:ascii="Consolas" w:hAnsi="Consolas" w:eastAsia="Consolas" w:cs="Consolas"/>
                <w:sz w:val="22"/>
              </w:rPr>
              <w:br w:type="textWrapping"/>
            </w:r>
            <w:r>
              <w:rPr>
                <w:rFonts w:ascii="Consolas" w:hAnsi="Consolas" w:eastAsia="Consolas" w:cs="Consolas"/>
                <w:sz w:val="22"/>
              </w:rPr>
              <w:t>A = 0.5;</w:t>
            </w:r>
            <w:r>
              <w:rPr>
                <w:rFonts w:ascii="Consolas" w:hAnsi="Consolas" w:eastAsia="Consolas" w:cs="Consolas"/>
                <w:sz w:val="22"/>
              </w:rPr>
              <w:br w:type="textWrapping"/>
            </w:r>
            <w:r>
              <w:rPr>
                <w:rFonts w:ascii="Consolas" w:hAnsi="Consolas" w:eastAsia="Consolas" w:cs="Consolas"/>
                <w:sz w:val="22"/>
              </w:rPr>
              <w:t>B = 1;</w:t>
            </w:r>
            <w:r>
              <w:rPr>
                <w:rFonts w:ascii="Consolas" w:hAnsi="Consolas" w:eastAsia="Consolas" w:cs="Consolas"/>
                <w:sz w:val="22"/>
              </w:rPr>
              <w:br w:type="textWrapping"/>
            </w:r>
            <w:r>
              <w:rPr>
                <w:rFonts w:ascii="Consolas" w:hAnsi="Consolas" w:eastAsia="Consolas" w:cs="Consolas"/>
                <w:sz w:val="22"/>
              </w:rPr>
              <w:t>x0 = 10;</w:t>
            </w:r>
            <w:r>
              <w:rPr>
                <w:rFonts w:ascii="Consolas" w:hAnsi="Consolas" w:eastAsia="Consolas" w:cs="Consolas"/>
                <w:sz w:val="22"/>
              </w:rPr>
              <w:br w:type="textWrapping"/>
            </w:r>
            <w:r>
              <w:rPr>
                <w:rFonts w:ascii="Consolas" w:hAnsi="Consolas" w:eastAsia="Consolas" w:cs="Consolas"/>
                <w:sz w:val="22"/>
              </w:rPr>
              <w:t>N = 8; % 仿真步数</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策略1: LQR 最优控制</w:t>
            </w:r>
            <w:r>
              <w:rPr>
                <w:rFonts w:ascii="Consolas" w:hAnsi="Consolas" w:eastAsia="Consolas" w:cs="Consolas"/>
                <w:sz w:val="22"/>
              </w:rPr>
              <w:br w:type="textWrapping"/>
            </w:r>
            <w:r>
              <w:rPr>
                <w:rFonts w:ascii="Consolas" w:hAnsi="Consolas" w:eastAsia="Consolas" w:cs="Consolas"/>
                <w:sz w:val="22"/>
              </w:rPr>
              <w:t>Q = 1; R = 1;</w:t>
            </w:r>
            <w:r>
              <w:rPr>
                <w:rFonts w:ascii="Consolas" w:hAnsi="Consolas" w:eastAsia="Consolas" w:cs="Consolas"/>
                <w:sz w:val="22"/>
              </w:rPr>
              <w:br w:type="textWrapping"/>
            </w:r>
            <w:r>
              <w:rPr>
                <w:rFonts w:ascii="Consolas" w:hAnsi="Consolas" w:eastAsia="Consolas" w:cs="Consolas"/>
                <w:sz w:val="22"/>
              </w:rPr>
              <w:t>[K_opt, ~, ~] = dlqr(A, B, Q, R); % 最优反馈增益 K_opt ≈ 0.2655</w:t>
            </w:r>
            <w:r>
              <w:rPr>
                <w:rFonts w:ascii="Consolas" w:hAnsi="Consolas" w:eastAsia="Consolas" w:cs="Consolas"/>
                <w:sz w:val="22"/>
              </w:rPr>
              <w:br w:type="textWrapping"/>
            </w:r>
            <w:r>
              <w:rPr>
                <w:rFonts w:ascii="Consolas" w:hAnsi="Consolas" w:eastAsia="Consolas" w:cs="Consolas"/>
                <w:sz w:val="22"/>
              </w:rPr>
              <w:t>x_opt = zeros(1, N+1);</w:t>
            </w:r>
            <w:r>
              <w:rPr>
                <w:rFonts w:ascii="Consolas" w:hAnsi="Consolas" w:eastAsia="Consolas" w:cs="Consolas"/>
                <w:sz w:val="22"/>
              </w:rPr>
              <w:br w:type="textWrapping"/>
            </w:r>
            <w:r>
              <w:rPr>
                <w:rFonts w:ascii="Consolas" w:hAnsi="Consolas" w:eastAsia="Consolas" w:cs="Consolas"/>
                <w:sz w:val="22"/>
              </w:rPr>
              <w:t>u_opt = zeros(1, N);</w:t>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u_opt(k) = -K_opt * x_opt(k);</w:t>
            </w:r>
            <w:r>
              <w:rPr>
                <w:rFonts w:ascii="Consolas" w:hAnsi="Consolas" w:eastAsia="Consolas" w:cs="Consolas"/>
                <w:sz w:val="22"/>
              </w:rPr>
              <w:br w:type="textWrapping"/>
            </w:r>
            <w:r>
              <w:rPr>
                <w:rFonts w:ascii="Consolas" w:hAnsi="Consolas" w:eastAsia="Consolas" w:cs="Consolas"/>
                <w:sz w:val="22"/>
              </w:rPr>
              <w:t xml:space="preserve">    x_opt(k+1) = A * x_opt(k) + B * u_opt(k);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策略2: 新激进控制 (增益 K=0.8)</w:t>
            </w:r>
            <w:r>
              <w:rPr>
                <w:rFonts w:ascii="Consolas" w:hAnsi="Consolas" w:eastAsia="Consolas" w:cs="Consolas"/>
                <w:sz w:val="22"/>
              </w:rPr>
              <w:br w:type="textWrapping"/>
            </w:r>
            <w:r>
              <w:rPr>
                <w:rFonts w:ascii="Consolas" w:hAnsi="Consolas" w:eastAsia="Consolas" w:cs="Consolas"/>
                <w:sz w:val="22"/>
              </w:rPr>
              <w:t>K_aggressive = 0.8;</w:t>
            </w:r>
            <w:r>
              <w:rPr>
                <w:rFonts w:ascii="Consolas" w:hAnsi="Consolas" w:eastAsia="Consolas" w:cs="Consolas"/>
                <w:sz w:val="22"/>
              </w:rPr>
              <w:br w:type="textWrapping"/>
            </w:r>
            <w:r>
              <w:rPr>
                <w:rFonts w:ascii="Consolas" w:hAnsi="Consolas" w:eastAsia="Consolas" w:cs="Consolas"/>
                <w:sz w:val="22"/>
              </w:rPr>
              <w:t>x_agg = zeros(1, N+1);</w:t>
            </w:r>
            <w:r>
              <w:rPr>
                <w:rFonts w:ascii="Consolas" w:hAnsi="Consolas" w:eastAsia="Consolas" w:cs="Consolas"/>
                <w:sz w:val="22"/>
              </w:rPr>
              <w:br w:type="textWrapping"/>
            </w:r>
            <w:r>
              <w:rPr>
                <w:rFonts w:ascii="Consolas" w:hAnsi="Consolas" w:eastAsia="Consolas" w:cs="Consolas"/>
                <w:sz w:val="22"/>
              </w:rPr>
              <w:t>u_agg = zeros(1, N);</w:t>
            </w:r>
            <w:r>
              <w:rPr>
                <w:rFonts w:ascii="Consolas" w:hAnsi="Consolas" w:eastAsia="Consolas" w:cs="Consolas"/>
                <w:sz w:val="22"/>
              </w:rPr>
              <w:br w:type="textWrapping"/>
            </w:r>
            <w:r>
              <w:rPr>
                <w:rFonts w:ascii="Consolas" w:hAnsi="Consolas" w:eastAsia="Consolas" w:cs="Consolas"/>
                <w:sz w:val="22"/>
              </w:rPr>
              <w:t>x_agg(1) = x0;</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u_agg(k) = -K_aggressive * x_agg(k);</w:t>
            </w:r>
            <w:r>
              <w:rPr>
                <w:rFonts w:ascii="Consolas" w:hAnsi="Consolas" w:eastAsia="Consolas" w:cs="Consolas"/>
                <w:sz w:val="22"/>
              </w:rPr>
              <w:br w:type="textWrapping"/>
            </w:r>
            <w:r>
              <w:rPr>
                <w:rFonts w:ascii="Consolas" w:hAnsi="Consolas" w:eastAsia="Consolas" w:cs="Consolas"/>
                <w:sz w:val="22"/>
              </w:rPr>
              <w:t xml:space="preserve">    x_agg(k+1) = A * x_agg(k) + B * u_agg(k);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策略3: 保守控制 (增益 K=0.1)</w:t>
            </w:r>
            <w:r>
              <w:rPr>
                <w:rFonts w:ascii="Consolas" w:hAnsi="Consolas" w:eastAsia="Consolas" w:cs="Consolas"/>
                <w:sz w:val="22"/>
              </w:rPr>
              <w:br w:type="textWrapping"/>
            </w:r>
            <w:r>
              <w:rPr>
                <w:rFonts w:ascii="Consolas" w:hAnsi="Consolas" w:eastAsia="Consolas" w:cs="Consolas"/>
                <w:sz w:val="22"/>
              </w:rPr>
              <w:t>K_conservative = 0.1;</w:t>
            </w:r>
            <w:r>
              <w:rPr>
                <w:rFonts w:ascii="Consolas" w:hAnsi="Consolas" w:eastAsia="Consolas" w:cs="Consolas"/>
                <w:sz w:val="22"/>
              </w:rPr>
              <w:br w:type="textWrapping"/>
            </w:r>
            <w:r>
              <w:rPr>
                <w:rFonts w:ascii="Consolas" w:hAnsi="Consolas" w:eastAsia="Consolas" w:cs="Consolas"/>
                <w:sz w:val="22"/>
              </w:rPr>
              <w:t>x_con = zeros(1, N+1);</w:t>
            </w:r>
            <w:r>
              <w:rPr>
                <w:rFonts w:ascii="Consolas" w:hAnsi="Consolas" w:eastAsia="Consolas" w:cs="Consolas"/>
                <w:sz w:val="22"/>
              </w:rPr>
              <w:br w:type="textWrapping"/>
            </w:r>
            <w:r>
              <w:rPr>
                <w:rFonts w:ascii="Consolas" w:hAnsi="Consolas" w:eastAsia="Consolas" w:cs="Consolas"/>
                <w:sz w:val="22"/>
              </w:rPr>
              <w:t>u_con = zeros(1, N);</w:t>
            </w:r>
            <w:r>
              <w:rPr>
                <w:rFonts w:ascii="Consolas" w:hAnsi="Consolas" w:eastAsia="Consolas" w:cs="Consolas"/>
                <w:sz w:val="22"/>
              </w:rPr>
              <w:br w:type="textWrapping"/>
            </w:r>
            <w:r>
              <w:rPr>
                <w:rFonts w:ascii="Consolas" w:hAnsi="Consolas" w:eastAsia="Consolas" w:cs="Consolas"/>
                <w:sz w:val="22"/>
              </w:rPr>
              <w:t>x_con(1) = x0;</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u_con(k) = -K_conservative * x_con(k);</w:t>
            </w:r>
            <w:r>
              <w:rPr>
                <w:rFonts w:ascii="Consolas" w:hAnsi="Consolas" w:eastAsia="Consolas" w:cs="Consolas"/>
                <w:sz w:val="22"/>
              </w:rPr>
              <w:br w:type="textWrapping"/>
            </w:r>
            <w:r>
              <w:rPr>
                <w:rFonts w:ascii="Consolas" w:hAnsi="Consolas" w:eastAsia="Consolas" w:cs="Consolas"/>
                <w:sz w:val="22"/>
              </w:rPr>
              <w:t xml:space="preserve">    x_con(k+1) = A * x_con(k) + B * u_con(k);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 u-x 相图对比</w:t>
            </w:r>
            <w:r>
              <w:rPr>
                <w:rFonts w:ascii="Consolas" w:hAnsi="Consolas" w:eastAsia="Consolas" w:cs="Consolas"/>
                <w:sz w:val="22"/>
              </w:rPr>
              <w:br w:type="textWrapping"/>
            </w:r>
            <w:r>
              <w:rPr>
                <w:rFonts w:ascii="Consolas" w:hAnsi="Consolas" w:eastAsia="Consolas" w:cs="Consolas"/>
                <w:sz w:val="22"/>
              </w:rPr>
              <w:t>figure('Color', 'w', 'Position', [200, 200, 750, 600]);</w:t>
            </w:r>
            <w:r>
              <w:rPr>
                <w:rFonts w:ascii="Consolas" w:hAnsi="Consolas" w:eastAsia="Consolas" w:cs="Consolas"/>
                <w:sz w:val="22"/>
              </w:rPr>
              <w:br w:type="textWrapping"/>
            </w:r>
            <w:r>
              <w:rPr>
                <w:rFonts w:ascii="Consolas" w:hAnsi="Consolas" w:eastAsia="Consolas" w:cs="Consolas"/>
                <w:sz w:val="22"/>
              </w:rPr>
              <w:t>hold on; 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绘制三条轨迹</w:t>
            </w:r>
            <w:r>
              <w:rPr>
                <w:rFonts w:ascii="Consolas" w:hAnsi="Consolas" w:eastAsia="Consolas" w:cs="Consolas"/>
                <w:sz w:val="22"/>
              </w:rPr>
              <w:br w:type="textWrapping"/>
            </w:r>
            <w:r>
              <w:rPr>
                <w:rFonts w:ascii="Consolas" w:hAnsi="Consolas" w:eastAsia="Consolas" w:cs="Consolas"/>
                <w:sz w:val="22"/>
              </w:rPr>
              <w:t>p1 = plot(x_opt(1:N), u_opt, '-bo', 'LineWidth', 2, 'MarkerFaceColor', 'b', 'MarkerSize', 8, 'DisplayName', '策略1: LQR最优 (K=0.2655)');</w:t>
            </w:r>
            <w:r>
              <w:rPr>
                <w:rFonts w:ascii="Consolas" w:hAnsi="Consolas" w:eastAsia="Consolas" w:cs="Consolas"/>
                <w:sz w:val="22"/>
              </w:rPr>
              <w:br w:type="textWrapping"/>
            </w:r>
            <w:r>
              <w:rPr>
                <w:rFonts w:ascii="Consolas" w:hAnsi="Consolas" w:eastAsia="Consolas" w:cs="Consolas"/>
                <w:sz w:val="22"/>
              </w:rPr>
              <w:t>p2 = plot(x_agg(1:N), u_agg, '-rs', 'LineWidth', 1.5, 'MarkerFaceColor', 'r', 'MarkerSize', 9, 'DisplayName', '策略2: 激进控制 (K=0.8)');</w:t>
            </w:r>
            <w:r>
              <w:rPr>
                <w:rFonts w:ascii="Consolas" w:hAnsi="Consolas" w:eastAsia="Consolas" w:cs="Consolas"/>
                <w:sz w:val="22"/>
              </w:rPr>
              <w:br w:type="textWrapping"/>
            </w:r>
            <w:r>
              <w:rPr>
                <w:rFonts w:ascii="Consolas" w:hAnsi="Consolas" w:eastAsia="Consolas" w:cs="Consolas"/>
                <w:sz w:val="22"/>
              </w:rPr>
              <w:t>p3 = plot(x_con(1:N), u_con, '-g^', 'LineWidth', 2, 'MarkerFaceColor', 'g', 'MarkerSize', 8, 'DisplayName', '策略3: 保守控制 (K=0.1)');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为策略1（LQR最优）的每个点标注时刻k</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text(x_opt(k), u_opt(k)+0.2, sprintf('k=%d', k-1),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'b');</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 为策略2（激进）的前几个点标注时刻，注意其状态会变号</w:t>
            </w:r>
            <w:r>
              <w:rPr>
                <w:rFonts w:ascii="Consolas" w:hAnsi="Consolas" w:eastAsia="Consolas" w:cs="Consolas"/>
                <w:sz w:val="22"/>
              </w:rPr>
              <w:br w:type="textWrapping"/>
            </w:r>
            <w:r>
              <w:rPr>
                <w:rFonts w:ascii="Consolas" w:hAnsi="Consolas" w:eastAsia="Consolas" w:cs="Consolas"/>
                <w:sz w:val="22"/>
              </w:rPr>
              <w:t>for k = 1:min(4, N)</w:t>
            </w:r>
            <w:r>
              <w:rPr>
                <w:rFonts w:ascii="Consolas" w:hAnsi="Consolas" w:eastAsia="Consolas" w:cs="Consolas"/>
                <w:sz w:val="22"/>
              </w:rPr>
              <w:br w:type="textWrapping"/>
            </w:r>
            <w:r>
              <w:rPr>
                <w:rFonts w:ascii="Consolas" w:hAnsi="Consolas" w:eastAsia="Consolas" w:cs="Consolas"/>
                <w:sz w:val="22"/>
              </w:rPr>
              <w:t xml:space="preserve">    offset = 0.5 * sign(u_agg(k)); % 根据输入方向调整文本偏移</w:t>
            </w:r>
            <w:r>
              <w:rPr>
                <w:rFonts w:ascii="Consolas" w:hAnsi="Consolas" w:eastAsia="Consolas" w:cs="Consolas"/>
                <w:sz w:val="22"/>
              </w:rPr>
              <w:br w:type="textWrapping"/>
            </w:r>
            <w:r>
              <w:rPr>
                <w:rFonts w:ascii="Consolas" w:hAnsi="Consolas" w:eastAsia="Consolas" w:cs="Consolas"/>
                <w:sz w:val="22"/>
              </w:rPr>
              <w:t xml:space="preserve">    text(x_agg(k), u_agg(k)+offset, sprintf('k=%d', k-1),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'r', 'FontWeight', 'bold');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 为策略3（保守）的前几个点标注时刻</w:t>
            </w:r>
            <w:r>
              <w:rPr>
                <w:rFonts w:ascii="Consolas" w:hAnsi="Consolas" w:eastAsia="Consolas" w:cs="Consolas"/>
                <w:sz w:val="22"/>
              </w:rPr>
              <w:br w:type="textWrapping"/>
            </w:r>
            <w:r>
              <w:rPr>
                <w:rFonts w:ascii="Consolas" w:hAnsi="Consolas" w:eastAsia="Consolas" w:cs="Consolas"/>
                <w:sz w:val="22"/>
              </w:rPr>
              <w:t>for k = [1,2,3,5]</w:t>
            </w:r>
            <w:r>
              <w:rPr>
                <w:rFonts w:ascii="Consolas" w:hAnsi="Consolas" w:eastAsia="Consolas" w:cs="Consolas"/>
                <w:sz w:val="22"/>
              </w:rPr>
              <w:br w:type="textWrapping"/>
            </w:r>
            <w:r>
              <w:rPr>
                <w:rFonts w:ascii="Consolas" w:hAnsi="Consolas" w:eastAsia="Consolas" w:cs="Consolas"/>
                <w:sz w:val="22"/>
              </w:rPr>
              <w:t xml:space="preserve">    text(x_con(k), u_con(k)-0.25, sprintf('k=%d', k-1),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'g');</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绘制原点辅助线和"最优反馈线"</w:t>
            </w:r>
            <w:r>
              <w:rPr>
                <w:rFonts w:ascii="Consolas" w:hAnsi="Consolas" w:eastAsia="Consolas" w:cs="Consolas"/>
                <w:sz w:val="22"/>
              </w:rPr>
              <w:br w:type="textWrapping"/>
            </w:r>
            <w:r>
              <w:rPr>
                <w:rFonts w:ascii="Consolas" w:hAnsi="Consolas" w:eastAsia="Consolas" w:cs="Consolas"/>
                <w:sz w:val="22"/>
              </w:rPr>
              <w:t>xline(0, 'k--', 'LineWidth', 1, 'HandleVisibility', 'off');</w:t>
            </w:r>
            <w:r>
              <w:rPr>
                <w:rFonts w:ascii="Consolas" w:hAnsi="Consolas" w:eastAsia="Consolas" w:cs="Consolas"/>
                <w:sz w:val="22"/>
              </w:rPr>
              <w:br w:type="textWrapping"/>
            </w:r>
            <w:r>
              <w:rPr>
                <w:rFonts w:ascii="Consolas" w:hAnsi="Consolas" w:eastAsia="Consolas" w:cs="Consolas"/>
                <w:sz w:val="22"/>
              </w:rPr>
              <w:t>yline(0, 'k--', 'LineWidth', 1, 'HandleVisibility', 'off');</w:t>
            </w:r>
            <w:r>
              <w:rPr>
                <w:rFonts w:ascii="Consolas" w:hAnsi="Consolas" w:eastAsia="Consolas" w:cs="Consolas"/>
                <w:sz w:val="22"/>
              </w:rPr>
              <w:br w:type="textWrapping"/>
            </w:r>
            <w:r>
              <w:rPr>
                <w:rFonts w:ascii="Consolas" w:hAnsi="Consolas" w:eastAsia="Consolas" w:cs="Consolas"/>
                <w:sz w:val="22"/>
              </w:rPr>
              <w:t>% 绘制三条控制律对应的直线</w:t>
            </w:r>
            <w:r>
              <w:rPr>
                <w:rFonts w:ascii="Consolas" w:hAnsi="Consolas" w:eastAsia="Consolas" w:cs="Consolas"/>
                <w:sz w:val="22"/>
              </w:rPr>
              <w:br w:type="textWrapping"/>
            </w:r>
            <w:r>
              <w:rPr>
                <w:rFonts w:ascii="Consolas" w:hAnsi="Consolas" w:eastAsia="Consolas" w:cs="Consolas"/>
                <w:sz w:val="22"/>
              </w:rPr>
              <w:t>x_range = -10:0.1:10;</w:t>
            </w:r>
            <w:r>
              <w:rPr>
                <w:rFonts w:ascii="Consolas" w:hAnsi="Consolas" w:eastAsia="Consolas" w:cs="Consolas"/>
                <w:sz w:val="22"/>
              </w:rPr>
              <w:br w:type="textWrapping"/>
            </w:r>
            <w:r>
              <w:rPr>
                <w:rFonts w:ascii="Consolas" w:hAnsi="Consolas" w:eastAsia="Consolas" w:cs="Consolas"/>
                <w:sz w:val="22"/>
              </w:rPr>
              <w:t>plot(x_range, -K_opt*x_range, 'b:', 'LineWidth', 0.8, 'DisplayName', 'u = -K_{opt}x');</w:t>
            </w:r>
            <w:r>
              <w:rPr>
                <w:rFonts w:ascii="Consolas" w:hAnsi="Consolas" w:eastAsia="Consolas" w:cs="Consolas"/>
                <w:sz w:val="22"/>
              </w:rPr>
              <w:br w:type="textWrapping"/>
            </w:r>
            <w:r>
              <w:rPr>
                <w:rFonts w:ascii="Consolas" w:hAnsi="Consolas" w:eastAsia="Consolas" w:cs="Consolas"/>
                <w:sz w:val="22"/>
              </w:rPr>
              <w:t>plot(x_range, -K_aggressive*x_range, 'r:', 'LineWidth', 0.8, 'DisplayName', 'u = -0.8x');</w:t>
            </w:r>
            <w:r>
              <w:rPr>
                <w:rFonts w:ascii="Consolas" w:hAnsi="Consolas" w:eastAsia="Consolas" w:cs="Consolas"/>
                <w:sz w:val="22"/>
              </w:rPr>
              <w:br w:type="textWrapping"/>
            </w:r>
            <w:r>
              <w:rPr>
                <w:rFonts w:ascii="Consolas" w:hAnsi="Consolas" w:eastAsia="Consolas" w:cs="Consolas"/>
                <w:sz w:val="22"/>
              </w:rPr>
              <w:t>plot(x_range, -K_conservative*x_range, 'g:', 'LineWidth', 0.8, 'DisplayName', 'u = -0.1x');</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图形标注</w:t>
            </w:r>
            <w:r>
              <w:rPr>
                <w:rFonts w:ascii="Consolas" w:hAnsi="Consolas" w:eastAsia="Consolas" w:cs="Consolas"/>
                <w:sz w:val="22"/>
              </w:rPr>
              <w:br w:type="textWrapping"/>
            </w:r>
            <w:r>
              <w:rPr>
                <w:rFonts w:ascii="Consolas" w:hAnsi="Consolas" w:eastAsia="Consolas" w:cs="Consolas"/>
                <w:sz w:val="22"/>
              </w:rPr>
              <w:t>xlabel('系统状态 x_k', 'FontSize', 13, 'FontWeight', 'bold');</w:t>
            </w:r>
            <w:r>
              <w:rPr>
                <w:rFonts w:ascii="Consolas" w:hAnsi="Consolas" w:eastAsia="Consolas" w:cs="Consolas"/>
                <w:sz w:val="22"/>
              </w:rPr>
              <w:br w:type="textWrapping"/>
            </w:r>
            <w:r>
              <w:rPr>
                <w:rFonts w:ascii="Consolas" w:hAnsi="Consolas" w:eastAsia="Consolas" w:cs="Consolas"/>
                <w:sz w:val="22"/>
              </w:rPr>
              <w:t>ylabel('控制输入 u_k', 'FontSize', 13, 'FontWeight', 'bold');</w:t>
            </w:r>
            <w:r>
              <w:rPr>
                <w:rFonts w:ascii="Consolas" w:hAnsi="Consolas" w:eastAsia="Consolas" w:cs="Consolas"/>
                <w:sz w:val="22"/>
              </w:rPr>
              <w:br w:type="textWrapping"/>
            </w:r>
            <w:r>
              <w:rPr>
                <w:rFonts w:ascii="Consolas" w:hAnsi="Consolas" w:eastAsia="Consolas" w:cs="Consolas"/>
                <w:sz w:val="22"/>
              </w:rPr>
              <w:t>title('离散系统 u-x 相图对比：三种线性反馈策略', 'FontSize', 15, 'FontWeight', 'bold');</w:t>
            </w:r>
            <w:r>
              <w:rPr>
                <w:rFonts w:ascii="Consolas" w:hAnsi="Consolas" w:eastAsia="Consolas" w:cs="Consolas"/>
                <w:sz w:val="22"/>
              </w:rPr>
              <w:br w:type="textWrapping"/>
            </w:r>
            <w:r>
              <w:rPr>
                <w:rFonts w:ascii="Consolas" w:hAnsi="Consolas" w:eastAsia="Consolas" w:cs="Consolas"/>
                <w:sz w:val="22"/>
              </w:rPr>
              <w:t>legend('Location', 'northwest');</w:t>
            </w:r>
            <w:r>
              <w:rPr>
                <w:rFonts w:ascii="Consolas" w:hAnsi="Consolas" w:eastAsia="Consolas" w:cs="Consolas"/>
                <w:sz w:val="22"/>
              </w:rPr>
              <w:br w:type="textWrapping"/>
            </w:r>
            <w:r>
              <w:rPr>
                <w:rFonts w:ascii="Consolas" w:hAnsi="Consolas" w:eastAsia="Consolas" w:cs="Consolas"/>
                <w:sz w:val="22"/>
              </w:rPr>
              <w:t>axis([-11, 11, -9, 2]); % 调整坐标轴以容纳振荡轨迹</w:t>
            </w:r>
            <w:r>
              <w:rPr>
                <w:rFonts w:ascii="Consolas" w:hAnsi="Consolas" w:eastAsia="Consolas" w:cs="Consolas"/>
                <w:sz w:val="22"/>
              </w:rPr>
              <w:br w:type="textWrapping"/>
            </w:r>
            <w:r>
              <w:rPr>
                <w:rFonts w:ascii="Consolas" w:hAnsi="Consolas" w:eastAsia="Consolas" w:cs="Consolas"/>
                <w:sz w:val="22"/>
              </w:rPr>
              <w:t>hold off;</w:t>
            </w:r>
          </w:p>
        </w:tc>
      </w:tr>
    </w:tbl>
    <w:p w14:paraId="0D9768FE">
      <w:pPr>
        <w:spacing w:before="120" w:after="120" w:line="288" w:lineRule="auto"/>
        <w:ind w:left="0"/>
        <w:jc w:val="center"/>
      </w:pPr>
      <w:r>
        <w:drawing>
          <wp:inline distT="0" distB="0" distL="0" distR="0">
            <wp:extent cx="5257800" cy="2971800"/>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2971800"/>
                    </a:xfrm>
                    <a:prstGeom prst="rect">
                      <a:avLst/>
                    </a:prstGeom>
                  </pic:spPr>
                </pic:pic>
              </a:graphicData>
            </a:graphic>
          </wp:inline>
        </w:drawing>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21C42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4F4C195">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第三步：三维u-x-J相图 - 展示状态、控制与代价函数的关系</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系统参数</w:t>
            </w:r>
            <w:r>
              <w:rPr>
                <w:rFonts w:ascii="Consolas" w:hAnsi="Consolas" w:eastAsia="Consolas" w:cs="Consolas"/>
                <w:sz w:val="22"/>
              </w:rPr>
              <w:br w:type="textWrapping"/>
            </w:r>
            <w:r>
              <w:rPr>
                <w:rFonts w:ascii="Consolas" w:hAnsi="Consolas" w:eastAsia="Consolas" w:cs="Consolas"/>
                <w:sz w:val="22"/>
              </w:rPr>
              <w:t>A = 0.5;</w:t>
            </w:r>
            <w:r>
              <w:rPr>
                <w:rFonts w:ascii="Consolas" w:hAnsi="Consolas" w:eastAsia="Consolas" w:cs="Consolas"/>
                <w:sz w:val="22"/>
              </w:rPr>
              <w:br w:type="textWrapping"/>
            </w:r>
            <w:r>
              <w:rPr>
                <w:rFonts w:ascii="Consolas" w:hAnsi="Consolas" w:eastAsia="Consolas" w:cs="Consolas"/>
                <w:sz w:val="22"/>
              </w:rPr>
              <w:t>B = 1;</w:t>
            </w:r>
            <w:r>
              <w:rPr>
                <w:rFonts w:ascii="Consolas" w:hAnsi="Consolas" w:eastAsia="Consolas" w:cs="Consolas"/>
                <w:sz w:val="22"/>
              </w:rPr>
              <w:br w:type="textWrapping"/>
            </w:r>
            <w:r>
              <w:rPr>
                <w:rFonts w:ascii="Consolas" w:hAnsi="Consolas" w:eastAsia="Consolas" w:cs="Consolas"/>
                <w:sz w:val="22"/>
              </w:rPr>
              <w:t>x0 = 10;</w:t>
            </w:r>
            <w:r>
              <w:rPr>
                <w:rFonts w:ascii="Consolas" w:hAnsi="Consolas" w:eastAsia="Consolas" w:cs="Consolas"/>
                <w:sz w:val="22"/>
              </w:rPr>
              <w:br w:type="textWrapping"/>
            </w:r>
            <w:r>
              <w:rPr>
                <w:rFonts w:ascii="Consolas" w:hAnsi="Consolas" w:eastAsia="Consolas" w:cs="Consolas"/>
                <w:sz w:val="22"/>
              </w:rPr>
              <w:t>N = 8;  % 仿真步数</w:t>
            </w:r>
            <w:r>
              <w:rPr>
                <w:rFonts w:ascii="Consolas" w:hAnsi="Consolas" w:eastAsia="Consolas" w:cs="Consolas"/>
                <w:sz w:val="22"/>
              </w:rPr>
              <w:br w:type="textWrapping"/>
            </w:r>
            <w:r>
              <w:rPr>
                <w:rFonts w:ascii="Consolas" w:hAnsi="Consolas" w:eastAsia="Consolas" w:cs="Consolas"/>
                <w:sz w:val="22"/>
              </w:rPr>
              <w:t>Q = 1;  % 状态代价权重</w:t>
            </w:r>
            <w:r>
              <w:rPr>
                <w:rFonts w:ascii="Consolas" w:hAnsi="Consolas" w:eastAsia="Consolas" w:cs="Consolas"/>
                <w:sz w:val="22"/>
              </w:rPr>
              <w:br w:type="textWrapping"/>
            </w:r>
            <w:r>
              <w:rPr>
                <w:rFonts w:ascii="Consolas" w:hAnsi="Consolas" w:eastAsia="Consolas" w:cs="Consolas"/>
                <w:sz w:val="22"/>
              </w:rPr>
              <w:t>R = 1;  % 控制代价权重</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计算LQR最优增益</w:t>
            </w:r>
            <w:r>
              <w:rPr>
                <w:rFonts w:ascii="Consolas" w:hAnsi="Consolas" w:eastAsia="Consolas" w:cs="Consolas"/>
                <w:sz w:val="22"/>
              </w:rPr>
              <w:br w:type="textWrapping"/>
            </w:r>
            <w:r>
              <w:rPr>
                <w:rFonts w:ascii="Consolas" w:hAnsi="Consolas" w:eastAsia="Consolas" w:cs="Consolas"/>
                <w:sz w:val="22"/>
              </w:rPr>
              <w:t>[K_opt, ~, ~] = dlqr(A, B, Q, R);  % 最优反馈增益 K_opt ≈ 0.2655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策略1: LQR最优控制</w:t>
            </w:r>
            <w:r>
              <w:rPr>
                <w:rFonts w:ascii="Consolas" w:hAnsi="Consolas" w:eastAsia="Consolas" w:cs="Consolas"/>
                <w:sz w:val="22"/>
              </w:rPr>
              <w:br w:type="textWrapping"/>
            </w:r>
            <w:r>
              <w:rPr>
                <w:rFonts w:ascii="Consolas" w:hAnsi="Consolas" w:eastAsia="Consolas" w:cs="Consolas"/>
                <w:sz w:val="22"/>
              </w:rPr>
              <w:t>x_opt = zeros(1, N+1);</w:t>
            </w:r>
            <w:r>
              <w:rPr>
                <w:rFonts w:ascii="Consolas" w:hAnsi="Consolas" w:eastAsia="Consolas" w:cs="Consolas"/>
                <w:sz w:val="22"/>
              </w:rPr>
              <w:br w:type="textWrapping"/>
            </w:r>
            <w:r>
              <w:rPr>
                <w:rFonts w:ascii="Consolas" w:hAnsi="Consolas" w:eastAsia="Consolas" w:cs="Consolas"/>
                <w:sz w:val="22"/>
              </w:rPr>
              <w:t>u_opt = zeros(1, N);</w:t>
            </w:r>
            <w:r>
              <w:rPr>
                <w:rFonts w:ascii="Consolas" w:hAnsi="Consolas" w:eastAsia="Consolas" w:cs="Consolas"/>
                <w:sz w:val="22"/>
              </w:rPr>
              <w:br w:type="textWrapping"/>
            </w:r>
            <w:r>
              <w:rPr>
                <w:rFonts w:ascii="Consolas" w:hAnsi="Consolas" w:eastAsia="Consolas" w:cs="Consolas"/>
                <w:sz w:val="22"/>
              </w:rPr>
              <w:t>J_opt = zeros(1, N);  % 存储每个时刻的代价函数值</w:t>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u_opt(k) = -K_opt * x_opt(k);</w:t>
            </w:r>
            <w:r>
              <w:rPr>
                <w:rFonts w:ascii="Consolas" w:hAnsi="Consolas" w:eastAsia="Consolas" w:cs="Consolas"/>
                <w:sz w:val="22"/>
              </w:rPr>
              <w:br w:type="textWrapping"/>
            </w:r>
            <w:r>
              <w:rPr>
                <w:rFonts w:ascii="Consolas" w:hAnsi="Consolas" w:eastAsia="Consolas" w:cs="Consolas"/>
                <w:sz w:val="22"/>
              </w:rPr>
              <w:t xml:space="preserve">    J_opt(k) = x_opt(k)^2 + u_opt(k)^2;  % 当前时刻的代价</w:t>
            </w:r>
            <w:r>
              <w:rPr>
                <w:rFonts w:ascii="Consolas" w:hAnsi="Consolas" w:eastAsia="Consolas" w:cs="Consolas"/>
                <w:sz w:val="22"/>
              </w:rPr>
              <w:br w:type="textWrapping"/>
            </w:r>
            <w:r>
              <w:rPr>
                <w:rFonts w:ascii="Consolas" w:hAnsi="Consolas" w:eastAsia="Consolas" w:cs="Consolas"/>
                <w:sz w:val="22"/>
              </w:rPr>
              <w:t xml:space="preserve">    x_opt(k+1) = A * x_opt(k) + B * u_opt(k);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策略2: 较强反馈控制 (u = -0.8x)</w:t>
            </w:r>
            <w:r>
              <w:rPr>
                <w:rFonts w:ascii="Consolas" w:hAnsi="Consolas" w:eastAsia="Consolas" w:cs="Consolas"/>
                <w:sz w:val="22"/>
              </w:rPr>
              <w:br w:type="textWrapping"/>
            </w:r>
            <w:r>
              <w:rPr>
                <w:rFonts w:ascii="Consolas" w:hAnsi="Consolas" w:eastAsia="Consolas" w:cs="Consolas"/>
                <w:sz w:val="22"/>
              </w:rPr>
              <w:t>K_strong = 0.8;</w:t>
            </w:r>
            <w:r>
              <w:rPr>
                <w:rFonts w:ascii="Consolas" w:hAnsi="Consolas" w:eastAsia="Consolas" w:cs="Consolas"/>
                <w:sz w:val="22"/>
              </w:rPr>
              <w:br w:type="textWrapping"/>
            </w:r>
            <w:r>
              <w:rPr>
                <w:rFonts w:ascii="Consolas" w:hAnsi="Consolas" w:eastAsia="Consolas" w:cs="Consolas"/>
                <w:sz w:val="22"/>
              </w:rPr>
              <w:t>x_strong = zeros(1, N+1);</w:t>
            </w:r>
            <w:r>
              <w:rPr>
                <w:rFonts w:ascii="Consolas" w:hAnsi="Consolas" w:eastAsia="Consolas" w:cs="Consolas"/>
                <w:sz w:val="22"/>
              </w:rPr>
              <w:br w:type="textWrapping"/>
            </w:r>
            <w:r>
              <w:rPr>
                <w:rFonts w:ascii="Consolas" w:hAnsi="Consolas" w:eastAsia="Consolas" w:cs="Consolas"/>
                <w:sz w:val="22"/>
              </w:rPr>
              <w:t>u_strong = zeros(1, N);</w:t>
            </w:r>
            <w:r>
              <w:rPr>
                <w:rFonts w:ascii="Consolas" w:hAnsi="Consolas" w:eastAsia="Consolas" w:cs="Consolas"/>
                <w:sz w:val="22"/>
              </w:rPr>
              <w:br w:type="textWrapping"/>
            </w:r>
            <w:r>
              <w:rPr>
                <w:rFonts w:ascii="Consolas" w:hAnsi="Consolas" w:eastAsia="Consolas" w:cs="Consolas"/>
                <w:sz w:val="22"/>
              </w:rPr>
              <w:t>J_strong = zeros(1, N);</w:t>
            </w:r>
            <w:r>
              <w:rPr>
                <w:rFonts w:ascii="Consolas" w:hAnsi="Consolas" w:eastAsia="Consolas" w:cs="Consolas"/>
                <w:sz w:val="22"/>
              </w:rPr>
              <w:br w:type="textWrapping"/>
            </w:r>
            <w:r>
              <w:rPr>
                <w:rFonts w:ascii="Consolas" w:hAnsi="Consolas" w:eastAsia="Consolas" w:cs="Consolas"/>
                <w:sz w:val="22"/>
              </w:rPr>
              <w:t>x_strong(1) =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u_strong(k) = -K_strong * x_strong(k);</w:t>
            </w:r>
            <w:r>
              <w:rPr>
                <w:rFonts w:ascii="Consolas" w:hAnsi="Consolas" w:eastAsia="Consolas" w:cs="Consolas"/>
                <w:sz w:val="22"/>
              </w:rPr>
              <w:br w:type="textWrapping"/>
            </w:r>
            <w:r>
              <w:rPr>
                <w:rFonts w:ascii="Consolas" w:hAnsi="Consolas" w:eastAsia="Consolas" w:cs="Consolas"/>
                <w:sz w:val="22"/>
              </w:rPr>
              <w:t xml:space="preserve">    J_strong(k) = x_strong(k)^2 + u_strong(k)^2;</w:t>
            </w:r>
            <w:r>
              <w:rPr>
                <w:rFonts w:ascii="Consolas" w:hAnsi="Consolas" w:eastAsia="Consolas" w:cs="Consolas"/>
                <w:sz w:val="22"/>
              </w:rPr>
              <w:br w:type="textWrapping"/>
            </w:r>
            <w:r>
              <w:rPr>
                <w:rFonts w:ascii="Consolas" w:hAnsi="Consolas" w:eastAsia="Consolas" w:cs="Consolas"/>
                <w:sz w:val="22"/>
              </w:rPr>
              <w:t xml:space="preserve">    x_strong(k+1) = A * x_strong(k) + B * u_strong(k);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策略3: 保守控制 (u = -0.1x)</w:t>
            </w:r>
            <w:r>
              <w:rPr>
                <w:rFonts w:ascii="Consolas" w:hAnsi="Consolas" w:eastAsia="Consolas" w:cs="Consolas"/>
                <w:sz w:val="22"/>
              </w:rPr>
              <w:br w:type="textWrapping"/>
            </w:r>
            <w:r>
              <w:rPr>
                <w:rFonts w:ascii="Consolas" w:hAnsi="Consolas" w:eastAsia="Consolas" w:cs="Consolas"/>
                <w:sz w:val="22"/>
              </w:rPr>
              <w:t>K_con = 0.1;</w:t>
            </w:r>
            <w:r>
              <w:rPr>
                <w:rFonts w:ascii="Consolas" w:hAnsi="Consolas" w:eastAsia="Consolas" w:cs="Consolas"/>
                <w:sz w:val="22"/>
              </w:rPr>
              <w:br w:type="textWrapping"/>
            </w:r>
            <w:r>
              <w:rPr>
                <w:rFonts w:ascii="Consolas" w:hAnsi="Consolas" w:eastAsia="Consolas" w:cs="Consolas"/>
                <w:sz w:val="22"/>
              </w:rPr>
              <w:t>x_con = zeros(1, N+1);</w:t>
            </w:r>
            <w:r>
              <w:rPr>
                <w:rFonts w:ascii="Consolas" w:hAnsi="Consolas" w:eastAsia="Consolas" w:cs="Consolas"/>
                <w:sz w:val="22"/>
              </w:rPr>
              <w:br w:type="textWrapping"/>
            </w:r>
            <w:r>
              <w:rPr>
                <w:rFonts w:ascii="Consolas" w:hAnsi="Consolas" w:eastAsia="Consolas" w:cs="Consolas"/>
                <w:sz w:val="22"/>
              </w:rPr>
              <w:t>u_con = zeros(1, N);</w:t>
            </w:r>
            <w:r>
              <w:rPr>
                <w:rFonts w:ascii="Consolas" w:hAnsi="Consolas" w:eastAsia="Consolas" w:cs="Consolas"/>
                <w:sz w:val="22"/>
              </w:rPr>
              <w:br w:type="textWrapping"/>
            </w:r>
            <w:r>
              <w:rPr>
                <w:rFonts w:ascii="Consolas" w:hAnsi="Consolas" w:eastAsia="Consolas" w:cs="Consolas"/>
                <w:sz w:val="22"/>
              </w:rPr>
              <w:t>J_con = zeros(1, N);</w:t>
            </w:r>
            <w:r>
              <w:rPr>
                <w:rFonts w:ascii="Consolas" w:hAnsi="Consolas" w:eastAsia="Consolas" w:cs="Consolas"/>
                <w:sz w:val="22"/>
              </w:rPr>
              <w:br w:type="textWrapping"/>
            </w:r>
            <w:r>
              <w:rPr>
                <w:rFonts w:ascii="Consolas" w:hAnsi="Consolas" w:eastAsia="Consolas" w:cs="Consolas"/>
                <w:sz w:val="22"/>
              </w:rPr>
              <w:t>x_con(1) =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u_con(k) = -K_con * x_con(k);</w:t>
            </w:r>
            <w:r>
              <w:rPr>
                <w:rFonts w:ascii="Consolas" w:hAnsi="Consolas" w:eastAsia="Consolas" w:cs="Consolas"/>
                <w:sz w:val="22"/>
              </w:rPr>
              <w:br w:type="textWrapping"/>
            </w:r>
            <w:r>
              <w:rPr>
                <w:rFonts w:ascii="Consolas" w:hAnsi="Consolas" w:eastAsia="Consolas" w:cs="Consolas"/>
                <w:sz w:val="22"/>
              </w:rPr>
              <w:t xml:space="preserve">    J_con(k) = x_con(k)^2 + u_con(k)^2;</w:t>
            </w:r>
            <w:r>
              <w:rPr>
                <w:rFonts w:ascii="Consolas" w:hAnsi="Consolas" w:eastAsia="Consolas" w:cs="Consolas"/>
                <w:sz w:val="22"/>
              </w:rPr>
              <w:br w:type="textWrapping"/>
            </w:r>
            <w:r>
              <w:rPr>
                <w:rFonts w:ascii="Consolas" w:hAnsi="Consolas" w:eastAsia="Consolas" w:cs="Consolas"/>
                <w:sz w:val="22"/>
              </w:rPr>
              <w:t xml:space="preserve">    x_con(k+1) = A * x_con(k) + B * u_con(k);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计算总代价</w:t>
            </w:r>
            <w:r>
              <w:rPr>
                <w:rFonts w:ascii="Consolas" w:hAnsi="Consolas" w:eastAsia="Consolas" w:cs="Consolas"/>
                <w:sz w:val="22"/>
              </w:rPr>
              <w:br w:type="textWrapping"/>
            </w:r>
            <w:r>
              <w:rPr>
                <w:rFonts w:ascii="Consolas" w:hAnsi="Consolas" w:eastAsia="Consolas" w:cs="Consolas"/>
                <w:sz w:val="22"/>
              </w:rPr>
              <w:t>total_cost_opt = sum(J_opt);</w:t>
            </w:r>
            <w:r>
              <w:rPr>
                <w:rFonts w:ascii="Consolas" w:hAnsi="Consolas" w:eastAsia="Consolas" w:cs="Consolas"/>
                <w:sz w:val="22"/>
              </w:rPr>
              <w:br w:type="textWrapping"/>
            </w:r>
            <w:r>
              <w:rPr>
                <w:rFonts w:ascii="Consolas" w:hAnsi="Consolas" w:eastAsia="Consolas" w:cs="Consolas"/>
                <w:sz w:val="22"/>
              </w:rPr>
              <w:t>total_cost_strong = sum(J_strong);</w:t>
            </w:r>
            <w:r>
              <w:rPr>
                <w:rFonts w:ascii="Consolas" w:hAnsi="Consolas" w:eastAsia="Consolas" w:cs="Consolas"/>
                <w:sz w:val="22"/>
              </w:rPr>
              <w:br w:type="textWrapping"/>
            </w:r>
            <w:r>
              <w:rPr>
                <w:rFonts w:ascii="Consolas" w:hAnsi="Consolas" w:eastAsia="Consolas" w:cs="Consolas"/>
                <w:sz w:val="22"/>
              </w:rPr>
              <w:t>total_cost_con = sum(J_con);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 三种控制策略的总代价比较 (N=%d) ===\n', N);</w:t>
            </w:r>
            <w:r>
              <w:rPr>
                <w:rFonts w:ascii="Consolas" w:hAnsi="Consolas" w:eastAsia="Consolas" w:cs="Consolas"/>
                <w:sz w:val="22"/>
              </w:rPr>
              <w:br w:type="textWrapping"/>
            </w:r>
            <w:r>
              <w:rPr>
                <w:rFonts w:ascii="Consolas" w:hAnsi="Consolas" w:eastAsia="Consolas" w:cs="Consolas"/>
                <w:sz w:val="22"/>
              </w:rPr>
              <w:t>fprintf('策略1 (LQR最优, K=%.4f): 总代价 J = %.4f\n', K_opt, total_cost_opt);</w:t>
            </w:r>
            <w:r>
              <w:rPr>
                <w:rFonts w:ascii="Consolas" w:hAnsi="Consolas" w:eastAsia="Consolas" w:cs="Consolas"/>
                <w:sz w:val="22"/>
              </w:rPr>
              <w:br w:type="textWrapping"/>
            </w:r>
            <w:r>
              <w:rPr>
                <w:rFonts w:ascii="Consolas" w:hAnsi="Consolas" w:eastAsia="Consolas" w:cs="Consolas"/>
                <w:sz w:val="22"/>
              </w:rPr>
              <w:t>fprintf('策略2 (较强反馈, K=0.8):   总代价 J = %.4f\n', total_cost_strong);</w:t>
            </w:r>
            <w:r>
              <w:rPr>
                <w:rFonts w:ascii="Consolas" w:hAnsi="Consolas" w:eastAsia="Consolas" w:cs="Consolas"/>
                <w:sz w:val="22"/>
              </w:rPr>
              <w:br w:type="textWrapping"/>
            </w:r>
            <w:r>
              <w:rPr>
                <w:rFonts w:ascii="Consolas" w:hAnsi="Consolas" w:eastAsia="Consolas" w:cs="Consolas"/>
                <w:sz w:val="22"/>
              </w:rPr>
              <w:t>fprintf('策略3 (保守控制, K=0.1):   总代价 J = %.4f\n', total_cost_con);</w:t>
            </w:r>
            <w:r>
              <w:rPr>
                <w:rFonts w:ascii="Consolas" w:hAnsi="Consolas" w:eastAsia="Consolas" w:cs="Consolas"/>
                <w:sz w:val="22"/>
              </w:rPr>
              <w:br w:type="textWrapping"/>
            </w:r>
            <w:r>
              <w:rPr>
                <w:rFonts w:ascii="Consolas" w:hAnsi="Consolas" w:eastAsia="Consolas" w:cs="Consolas"/>
                <w:sz w:val="22"/>
              </w:rPr>
              <w:t>fprintf('\n代价排名:\n');</w:t>
            </w:r>
            <w:r>
              <w:rPr>
                <w:rFonts w:ascii="Consolas" w:hAnsi="Consolas" w:eastAsia="Consolas" w:cs="Consolas"/>
                <w:sz w:val="22"/>
              </w:rPr>
              <w:br w:type="textWrapping"/>
            </w:r>
            <w:r>
              <w:rPr>
                <w:rFonts w:ascii="Consolas" w:hAnsi="Consolas" w:eastAsia="Consolas" w:cs="Consolas"/>
                <w:sz w:val="22"/>
              </w:rPr>
              <w:t>fprintf('1. 最优策略: %.4f\n', min([total_cost_opt, total_cost_strong, total_cost_con]));</w:t>
            </w:r>
            <w:r>
              <w:rPr>
                <w:rFonts w:ascii="Consolas" w:hAnsi="Consolas" w:eastAsia="Consolas" w:cs="Consolas"/>
                <w:sz w:val="22"/>
              </w:rPr>
              <w:br w:type="textWrapping"/>
            </w:r>
            <w:r>
              <w:rPr>
                <w:rFonts w:ascii="Consolas" w:hAnsi="Consolas" w:eastAsia="Consolas" w:cs="Consolas"/>
                <w:sz w:val="22"/>
              </w:rPr>
              <w:t>fprintf('2. 中等:     %.4f\n', median([total_cost_opt, total_cost_strong, total_cost_con]));</w:t>
            </w:r>
            <w:r>
              <w:rPr>
                <w:rFonts w:ascii="Consolas" w:hAnsi="Consolas" w:eastAsia="Consolas" w:cs="Consolas"/>
                <w:sz w:val="22"/>
              </w:rPr>
              <w:br w:type="textWrapping"/>
            </w:r>
            <w:r>
              <w:rPr>
                <w:rFonts w:ascii="Consolas" w:hAnsi="Consolas" w:eastAsia="Consolas" w:cs="Consolas"/>
                <w:sz w:val="22"/>
              </w:rPr>
              <w:t>fprintf('3. 最差:     %.4f\n', max([total_cost_opt, total_cost_strong,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绘制三维u-x-J相图</w:t>
            </w:r>
            <w:r>
              <w:rPr>
                <w:rFonts w:ascii="Consolas" w:hAnsi="Consolas" w:eastAsia="Consolas" w:cs="Consolas"/>
                <w:sz w:val="22"/>
              </w:rPr>
              <w:br w:type="textWrapping"/>
            </w:r>
            <w:r>
              <w:rPr>
                <w:rFonts w:ascii="Consolas" w:hAnsi="Consolas" w:eastAsia="Consolas" w:cs="Consolas"/>
                <w:sz w:val="22"/>
              </w:rPr>
              <w:t>figure('Color', 'w', 'Position', [100, 100, 900, 700]);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创建三维坐标系</w:t>
            </w:r>
            <w:r>
              <w:rPr>
                <w:rFonts w:ascii="Consolas" w:hAnsi="Consolas" w:eastAsia="Consolas" w:cs="Consolas"/>
                <w:sz w:val="22"/>
              </w:rPr>
              <w:br w:type="textWrapping"/>
            </w:r>
            <w:r>
              <w:rPr>
                <w:rFonts w:ascii="Consolas" w:hAnsi="Consolas" w:eastAsia="Consolas" w:cs="Consolas"/>
                <w:sz w:val="22"/>
              </w:rPr>
              <w:t>ax1 = subplot(2,2,[1,3]);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  % 设置视角</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plot3(x_opt(1:N), u_opt, J_opt,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sprintf('策略1: LQR最优 (J=%.2f)',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plot3(x_strong(1:N), u_strong, J_strong,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sprintf('策略2: 较强反馈 (J=%.2f)',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plot3(x_con(1:N), u_con, J_con,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sprintf('策略3: 保守控制 (J=%.2f)',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为每个点标注时刻k</w:t>
            </w:r>
            <w:r>
              <w:rPr>
                <w:rFonts w:ascii="Consolas" w:hAnsi="Consolas" w:eastAsia="Consolas" w:cs="Consolas"/>
                <w:sz w:val="22"/>
              </w:rPr>
              <w:br w:type="textWrapping"/>
            </w:r>
            <w:r>
              <w:rPr>
                <w:rFonts w:ascii="Consolas" w:hAnsi="Consolas" w:eastAsia="Consolas" w:cs="Consolas"/>
                <w:sz w:val="22"/>
              </w:rPr>
              <w:t>for k = 1:min(5, N)  % 标注前5个点</w:t>
            </w:r>
            <w:r>
              <w:rPr>
                <w:rFonts w:ascii="Consolas" w:hAnsi="Consolas" w:eastAsia="Consolas" w:cs="Consolas"/>
                <w:sz w:val="22"/>
              </w:rPr>
              <w:br w:type="textWrapping"/>
            </w:r>
            <w:r>
              <w:rPr>
                <w:rFonts w:ascii="Consolas" w:hAnsi="Consolas" w:eastAsia="Consolas" w:cs="Consolas"/>
                <w:sz w:val="22"/>
              </w:rPr>
              <w:t xml:space="preserve">    text(x_opt(k), u_opt(k), J_opt(k)+5, sprintf('k=%d', k-1),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text(x_strong(k), u_strong(k), J_strong(k)+5, sprintf('k=%d', k-1),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[0.8500, 0.3250, 0.0980]);</w:t>
            </w:r>
            <w:r>
              <w:rPr>
                <w:rFonts w:ascii="Consolas" w:hAnsi="Consolas" w:eastAsia="Consolas" w:cs="Consolas"/>
                <w:sz w:val="22"/>
              </w:rPr>
              <w:br w:type="textWrapping"/>
            </w:r>
            <w:r>
              <w:rPr>
                <w:rFonts w:ascii="Consolas" w:hAnsi="Consolas" w:eastAsia="Consolas" w:cs="Consolas"/>
                <w:sz w:val="22"/>
              </w:rPr>
              <w:t xml:space="preserve">    text(x_con(k), u_con(k), J_con(k)+5, sprintf('k=%d', k-1),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[0.4660, 0.6740, 0.1880]);</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xlabel('系统状态 x_k', 'FontSize', 12, 'FontWeight', 'bold');</w:t>
            </w:r>
            <w:r>
              <w:rPr>
                <w:rFonts w:ascii="Consolas" w:hAnsi="Consolas" w:eastAsia="Consolas" w:cs="Consolas"/>
                <w:sz w:val="22"/>
              </w:rPr>
              <w:br w:type="textWrapping"/>
            </w:r>
            <w:r>
              <w:rPr>
                <w:rFonts w:ascii="Consolas" w:hAnsi="Consolas" w:eastAsia="Consolas" w:cs="Consolas"/>
                <w:sz w:val="22"/>
              </w:rPr>
              <w:t>ylabel('控制输入 u_k', 'FontSize', 12, 'FontWeight', 'bold');</w:t>
            </w:r>
            <w:r>
              <w:rPr>
                <w:rFonts w:ascii="Consolas" w:hAnsi="Consolas" w:eastAsia="Consolas" w:cs="Consolas"/>
                <w:sz w:val="22"/>
              </w:rPr>
              <w:br w:type="textWrapping"/>
            </w:r>
            <w:r>
              <w:rPr>
                <w:rFonts w:ascii="Consolas" w:hAnsi="Consolas" w:eastAsia="Consolas" w:cs="Consolas"/>
                <w:sz w:val="22"/>
              </w:rPr>
              <w:t>zlabel('瞬时代价 J_k = x_k^2 + u_k^2', 'FontSize', 12, 'FontWeight', 'bold');</w:t>
            </w:r>
            <w:r>
              <w:rPr>
                <w:rFonts w:ascii="Consolas" w:hAnsi="Consolas" w:eastAsia="Consolas" w:cs="Consolas"/>
                <w:sz w:val="22"/>
              </w:rPr>
              <w:br w:type="textWrapping"/>
            </w:r>
            <w:r>
              <w:rPr>
                <w:rFonts w:ascii="Consolas" w:hAnsi="Consolas" w:eastAsia="Consolas" w:cs="Consolas"/>
                <w:sz w:val="22"/>
              </w:rPr>
              <w:t>title('三维u-x-J相图：状态、控制与代价', 'FontSize', 14,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xlim([-11, 11]);</w:t>
            </w:r>
            <w:r>
              <w:rPr>
                <w:rFonts w:ascii="Consolas" w:hAnsi="Consolas" w:eastAsia="Consolas" w:cs="Consolas"/>
                <w:sz w:val="22"/>
              </w:rPr>
              <w:br w:type="textWrapping"/>
            </w:r>
            <w:r>
              <w:rPr>
                <w:rFonts w:ascii="Consolas" w:hAnsi="Consolas" w:eastAsia="Consolas" w:cs="Consolas"/>
                <w:sz w:val="22"/>
              </w:rPr>
              <w:t>ylim([-9, 2]);</w:t>
            </w:r>
            <w:r>
              <w:rPr>
                <w:rFonts w:ascii="Consolas" w:hAnsi="Consolas" w:eastAsia="Consolas" w:cs="Consolas"/>
                <w:sz w:val="22"/>
              </w:rPr>
              <w:br w:type="textWrapping"/>
            </w:r>
            <w:r>
              <w:rPr>
                <w:rFonts w:ascii="Consolas" w:hAnsi="Consolas" w:eastAsia="Consolas" w:cs="Consolas"/>
                <w:sz w:val="22"/>
              </w:rPr>
              <w:t>zlim([0, max([J_opt, J_strong, J_con])*1.1]);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绘制x=0, u=0平面</w:t>
            </w:r>
            <w:r>
              <w:rPr>
                <w:rFonts w:ascii="Consolas" w:hAnsi="Consolas" w:eastAsia="Consolas" w:cs="Consolas"/>
                <w:sz w:val="22"/>
              </w:rPr>
              <w:br w:type="textWrapping"/>
            </w:r>
            <w:r>
              <w:rPr>
                <w:rFonts w:ascii="Consolas" w:hAnsi="Consolas" w:eastAsia="Consolas" w:cs="Consolas"/>
                <w:sz w:val="22"/>
              </w:rPr>
              <w:t>[x_plane, u_plane] = meshgrid(-10:5:10, -8:2:2);</w:t>
            </w:r>
            <w:r>
              <w:rPr>
                <w:rFonts w:ascii="Consolas" w:hAnsi="Consolas" w:eastAsia="Consolas" w:cs="Consolas"/>
                <w:sz w:val="22"/>
              </w:rPr>
              <w:br w:type="textWrapping"/>
            </w:r>
            <w:r>
              <w:rPr>
                <w:rFonts w:ascii="Consolas" w:hAnsi="Consolas" w:eastAsia="Consolas" w:cs="Consolas"/>
                <w:sz w:val="22"/>
              </w:rPr>
              <w:t>J_plane = zeros(size(x_plane));</w:t>
            </w:r>
            <w:r>
              <w:rPr>
                <w:rFonts w:ascii="Consolas" w:hAnsi="Consolas" w:eastAsia="Consolas" w:cs="Consolas"/>
                <w:sz w:val="22"/>
              </w:rPr>
              <w:br w:type="textWrapping"/>
            </w:r>
            <w:r>
              <w:rPr>
                <w:rFonts w:ascii="Consolas" w:hAnsi="Consolas" w:eastAsia="Consolas" w:cs="Consolas"/>
                <w:sz w:val="22"/>
              </w:rPr>
              <w:t>surf(x_plane, u_plane, J_plane, 'FaceAlpha', 0.1, 'EdgeColor', 'none', 'FaceColor', [0.5, 0.5, 0.5]);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绘制总代价比较柱状图</w:t>
            </w:r>
            <w:r>
              <w:rPr>
                <w:rFonts w:ascii="Consolas" w:hAnsi="Consolas" w:eastAsia="Consolas" w:cs="Consolas"/>
                <w:sz w:val="22"/>
              </w:rPr>
              <w:br w:type="textWrapping"/>
            </w:r>
            <w:r>
              <w:rPr>
                <w:rFonts w:ascii="Consolas" w:hAnsi="Consolas" w:eastAsia="Consolas" w:cs="Consolas"/>
                <w:sz w:val="22"/>
              </w:rPr>
              <w:t>ax2 = subplot(2,2,2);</w:t>
            </w:r>
            <w:r>
              <w:rPr>
                <w:rFonts w:ascii="Consolas" w:hAnsi="Consolas" w:eastAsia="Consolas" w:cs="Consolas"/>
                <w:sz w:val="22"/>
              </w:rPr>
              <w:br w:type="textWrapping"/>
            </w:r>
            <w:r>
              <w:rPr>
                <w:rFonts w:ascii="Consolas" w:hAnsi="Consolas" w:eastAsia="Consolas" w:cs="Consolas"/>
                <w:sz w:val="22"/>
              </w:rPr>
              <w:t>strategies = {'LQR最优', '较强反馈', '保守控制'};</w:t>
            </w:r>
            <w:r>
              <w:rPr>
                <w:rFonts w:ascii="Consolas" w:hAnsi="Consolas" w:eastAsia="Consolas" w:cs="Consolas"/>
                <w:sz w:val="22"/>
              </w:rPr>
              <w:br w:type="textWrapping"/>
            </w:r>
            <w:r>
              <w:rPr>
                <w:rFonts w:ascii="Consolas" w:hAnsi="Consolas" w:eastAsia="Consolas" w:cs="Consolas"/>
                <w:sz w:val="22"/>
              </w:rPr>
              <w:t>total_costs = [total_cost_opt, total_cost_strong, total_cost_con];</w:t>
            </w:r>
            <w:r>
              <w:rPr>
                <w:rFonts w:ascii="Consolas" w:hAnsi="Consolas" w:eastAsia="Consolas" w:cs="Consolas"/>
                <w:sz w:val="22"/>
              </w:rPr>
              <w:br w:type="textWrapping"/>
            </w:r>
            <w:r>
              <w:rPr>
                <w:rFonts w:ascii="Consolas" w:hAnsi="Consolas" w:eastAsia="Consolas" w:cs="Consolas"/>
                <w:sz w:val="22"/>
              </w:rPr>
              <w:t>colors = {[0, 0.4470, 0.7410], [0.8500, 0.3250, 0.0980], [0.4660, 0.6740, 0.1880]};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bar_handles = bar(total_costs, 'FaceColor', 'flat');</w:t>
            </w:r>
            <w:r>
              <w:rPr>
                <w:rFonts w:ascii="Consolas" w:hAnsi="Consolas" w:eastAsia="Consolas" w:cs="Consolas"/>
                <w:sz w:val="22"/>
              </w:rPr>
              <w:br w:type="textWrapping"/>
            </w:r>
            <w:r>
              <w:rPr>
                <w:rFonts w:ascii="Consolas" w:hAnsi="Consolas" w:eastAsia="Consolas" w:cs="Consolas"/>
                <w:sz w:val="22"/>
              </w:rPr>
              <w:t>for i = 1:3</w:t>
            </w:r>
            <w:r>
              <w:rPr>
                <w:rFonts w:ascii="Consolas" w:hAnsi="Consolas" w:eastAsia="Consolas" w:cs="Consolas"/>
                <w:sz w:val="22"/>
              </w:rPr>
              <w:br w:type="textWrapping"/>
            </w:r>
            <w:r>
              <w:rPr>
                <w:rFonts w:ascii="Consolas" w:hAnsi="Consolas" w:eastAsia="Consolas" w:cs="Consolas"/>
                <w:sz w:val="22"/>
              </w:rPr>
              <w:t xml:space="preserve">    bar_handles.CData(i,:) = colors{i};</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添加数值标签</w:t>
            </w:r>
            <w:r>
              <w:rPr>
                <w:rFonts w:ascii="Consolas" w:hAnsi="Consolas" w:eastAsia="Consolas" w:cs="Consolas"/>
                <w:sz w:val="22"/>
              </w:rPr>
              <w:br w:type="textWrapping"/>
            </w:r>
            <w:r>
              <w:rPr>
                <w:rFonts w:ascii="Consolas" w:hAnsi="Consolas" w:eastAsia="Consolas" w:cs="Consolas"/>
                <w:sz w:val="22"/>
              </w:rPr>
              <w:t>for i = 1:3</w:t>
            </w:r>
            <w:r>
              <w:rPr>
                <w:rFonts w:ascii="Consolas" w:hAnsi="Consolas" w:eastAsia="Consolas" w:cs="Consolas"/>
                <w:sz w:val="22"/>
              </w:rPr>
              <w:br w:type="textWrapping"/>
            </w:r>
            <w:r>
              <w:rPr>
                <w:rFonts w:ascii="Consolas" w:hAnsi="Consolas" w:eastAsia="Consolas" w:cs="Consolas"/>
                <w:sz w:val="22"/>
              </w:rPr>
              <w:t xml:space="preserve">    text(i, total_costs(i), sprintf('%.2f', total_costs(i)), ...</w:t>
            </w:r>
            <w:r>
              <w:rPr>
                <w:rFonts w:ascii="Consolas" w:hAnsi="Consolas" w:eastAsia="Consolas" w:cs="Consolas"/>
                <w:sz w:val="22"/>
              </w:rPr>
              <w:br w:type="textWrapping"/>
            </w:r>
            <w:r>
              <w:rPr>
                <w:rFonts w:ascii="Consolas" w:hAnsi="Consolas" w:eastAsia="Consolas" w:cs="Consolas"/>
                <w:sz w:val="22"/>
              </w:rPr>
              <w:t xml:space="preserve">        'HorizontalAlignment', 'center', 'VerticalAlignment', 'bottom', ...</w:t>
            </w:r>
            <w:r>
              <w:rPr>
                <w:rFonts w:ascii="Consolas" w:hAnsi="Consolas" w:eastAsia="Consolas" w:cs="Consolas"/>
                <w:sz w:val="22"/>
              </w:rPr>
              <w:br w:type="textWrapping"/>
            </w:r>
            <w:r>
              <w:rPr>
                <w:rFonts w:ascii="Consolas" w:hAnsi="Consolas" w:eastAsia="Consolas" w:cs="Consolas"/>
                <w:sz w:val="22"/>
              </w:rPr>
              <w:t xml:space="preserve">        'FontSize', 10, 'FontWeight', 'bold');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ylabel('总代价 J = Σ(x_k^2 + u_k^2)', 'FontSize', 11, 'FontWeight', 'bold');</w:t>
            </w:r>
            <w:r>
              <w:rPr>
                <w:rFonts w:ascii="Consolas" w:hAnsi="Consolas" w:eastAsia="Consolas" w:cs="Consolas"/>
                <w:sz w:val="22"/>
              </w:rPr>
              <w:br w:type="textWrapping"/>
            </w:r>
            <w:r>
              <w:rPr>
                <w:rFonts w:ascii="Consolas" w:hAnsi="Consolas" w:eastAsia="Consolas" w:cs="Consolas"/>
                <w:sz w:val="22"/>
              </w:rPr>
              <w:t>title('三种策略总代价比较', 'FontSize', 12, 'FontWeight', 'bold');</w:t>
            </w:r>
            <w:r>
              <w:rPr>
                <w:rFonts w:ascii="Consolas" w:hAnsi="Consolas" w:eastAsia="Consolas" w:cs="Consolas"/>
                <w:sz w:val="22"/>
              </w:rPr>
              <w:br w:type="textWrapping"/>
            </w:r>
            <w:r>
              <w:rPr>
                <w:rFonts w:ascii="Consolas" w:hAnsi="Consolas" w:eastAsia="Consolas" w:cs="Consolas"/>
                <w:sz w:val="22"/>
              </w:rPr>
              <w:t>set(gca, 'XTickLabel', strategies, 'FontSize', 10);</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绘制每个时刻的代价对比</w:t>
            </w:r>
            <w:r>
              <w:rPr>
                <w:rFonts w:ascii="Consolas" w:hAnsi="Consolas" w:eastAsia="Consolas" w:cs="Consolas"/>
                <w:sz w:val="22"/>
              </w:rPr>
              <w:br w:type="textWrapping"/>
            </w:r>
            <w:r>
              <w:rPr>
                <w:rFonts w:ascii="Consolas" w:hAnsi="Consolas" w:eastAsia="Consolas" w:cs="Consolas"/>
                <w:sz w:val="22"/>
              </w:rPr>
              <w:t>ax3 = subplot(2,2,4);</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k_steps = 0:N-1;</w:t>
            </w:r>
            <w:r>
              <w:rPr>
                <w:rFonts w:ascii="Consolas" w:hAnsi="Consolas" w:eastAsia="Consolas" w:cs="Consolas"/>
                <w:sz w:val="22"/>
              </w:rPr>
              <w:br w:type="textWrapping"/>
            </w:r>
            <w:r>
              <w:rPr>
                <w:rFonts w:ascii="Consolas" w:hAnsi="Consolas" w:eastAsia="Consolas" w:cs="Consolas"/>
                <w:sz w:val="22"/>
              </w:rPr>
              <w:t>plot(k_steps, J_opt, '-o', 'Color', [0, 0.4470, 0.7410], 'LineWidth', 2, 'MarkerFaceColor', [0, 0.4470, 0.7410], 'DisplayName', 'LQR最优');</w:t>
            </w:r>
            <w:r>
              <w:rPr>
                <w:rFonts w:ascii="Consolas" w:hAnsi="Consolas" w:eastAsia="Consolas" w:cs="Consolas"/>
                <w:sz w:val="22"/>
              </w:rPr>
              <w:br w:type="textWrapping"/>
            </w:r>
            <w:r>
              <w:rPr>
                <w:rFonts w:ascii="Consolas" w:hAnsi="Consolas" w:eastAsia="Consolas" w:cs="Consolas"/>
                <w:sz w:val="22"/>
              </w:rPr>
              <w:t>plot(k_steps, J_strong, '-s', 'Color', [0.8500, 0.3250, 0.0980], 'LineWidth', 2, 'MarkerFaceColor', [0.8500, 0.3250, 0.0980], 'DisplayName', '较强反馈');</w:t>
            </w:r>
            <w:r>
              <w:rPr>
                <w:rFonts w:ascii="Consolas" w:hAnsi="Consolas" w:eastAsia="Consolas" w:cs="Consolas"/>
                <w:sz w:val="22"/>
              </w:rPr>
              <w:br w:type="textWrapping"/>
            </w:r>
            <w:r>
              <w:rPr>
                <w:rFonts w:ascii="Consolas" w:hAnsi="Consolas" w:eastAsia="Consolas" w:cs="Consolas"/>
                <w:sz w:val="22"/>
              </w:rPr>
              <w:t>plot(k_steps, J_con, '-^', 'Color', [0.4660, 0.6740, 0.1880], 'LineWidth', 2, 'MarkerFaceColor', [0.4660, 0.6740, 0.1880], 'DisplayName', '保守控制');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xlabel('时刻 k', 'FontSize', 11, 'FontWeight', 'bold');</w:t>
            </w:r>
            <w:r>
              <w:rPr>
                <w:rFonts w:ascii="Consolas" w:hAnsi="Consolas" w:eastAsia="Consolas" w:cs="Consolas"/>
                <w:sz w:val="22"/>
              </w:rPr>
              <w:br w:type="textWrapping"/>
            </w:r>
            <w:r>
              <w:rPr>
                <w:rFonts w:ascii="Consolas" w:hAnsi="Consolas" w:eastAsia="Consolas" w:cs="Consolas"/>
                <w:sz w:val="22"/>
              </w:rPr>
              <w:t>ylabel('瞬时代价 J_k = x_k^2 + u_k^2', 'FontSize', 11, 'FontWeight', 'bold');</w:t>
            </w:r>
            <w:r>
              <w:rPr>
                <w:rFonts w:ascii="Consolas" w:hAnsi="Consolas" w:eastAsia="Consolas" w:cs="Consolas"/>
                <w:sz w:val="22"/>
              </w:rPr>
              <w:br w:type="textWrapping"/>
            </w:r>
            <w:r>
              <w:rPr>
                <w:rFonts w:ascii="Consolas" w:hAnsi="Consolas" w:eastAsia="Consolas" w:cs="Consolas"/>
                <w:sz w:val="22"/>
              </w:rPr>
              <w:t>title('各时刻代价对比',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t>xlim([-0.5, N-0.5]);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优化布局</w:t>
            </w:r>
            <w:r>
              <w:rPr>
                <w:rFonts w:ascii="Consolas" w:hAnsi="Consolas" w:eastAsia="Consolas" w:cs="Consolas"/>
                <w:sz w:val="22"/>
              </w:rPr>
              <w:br w:type="textWrapping"/>
            </w:r>
            <w:r>
              <w:rPr>
                <w:rFonts w:ascii="Consolas" w:hAnsi="Consolas" w:eastAsia="Consolas" w:cs="Consolas"/>
                <w:sz w:val="22"/>
              </w:rPr>
              <w:t>sgtitle('离散最优控制：代价函数分析与比较', 'FontSize', 16, 'FontWeight', 'bold');</w:t>
            </w:r>
          </w:p>
        </w:tc>
      </w:tr>
    </w:tbl>
    <w:p w14:paraId="5EBD4A89">
      <w:pPr>
        <w:spacing w:before="120" w:after="120" w:line="288" w:lineRule="auto"/>
        <w:ind w:left="0"/>
        <w:jc w:val="center"/>
      </w:pPr>
      <w:r>
        <w:drawing>
          <wp:inline distT="0" distB="0" distL="0" distR="0">
            <wp:extent cx="5257800" cy="3028950"/>
            <wp:effectExtent l="0" t="0" r="0" b="381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3028950"/>
                    </a:xfrm>
                    <a:prstGeom prst="rect">
                      <a:avLst/>
                    </a:prstGeom>
                  </pic:spPr>
                </pic:pic>
              </a:graphicData>
            </a:graphic>
          </wp:inline>
        </w:drawing>
      </w:r>
    </w:p>
    <w:p w14:paraId="3C1A9DFD">
      <w:pPr>
        <w:spacing w:before="120" w:after="120" w:line="288" w:lineRule="auto"/>
        <w:ind w:left="0"/>
        <w:jc w:val="center"/>
      </w:pPr>
      <w:r>
        <w:drawing>
          <wp:inline distT="0" distB="0" distL="0" distR="0">
            <wp:extent cx="5257800" cy="3105150"/>
            <wp:effectExtent l="0" t="0" r="0" b="381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3105150"/>
                    </a:xfrm>
                    <a:prstGeom prst="rect">
                      <a:avLst/>
                    </a:prstGeom>
                  </pic:spPr>
                </pic:pic>
              </a:graphicData>
            </a:graphic>
          </wp:inline>
        </w:drawing>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679FC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6771DA5">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第四步：绘制 x_{k+1}-x_k-J 三维相图</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系统参数</w:t>
            </w:r>
            <w:r>
              <w:rPr>
                <w:rFonts w:ascii="Consolas" w:hAnsi="Consolas" w:eastAsia="Consolas" w:cs="Consolas"/>
                <w:sz w:val="22"/>
              </w:rPr>
              <w:br w:type="textWrapping"/>
            </w:r>
            <w:r>
              <w:rPr>
                <w:rFonts w:ascii="Consolas" w:hAnsi="Consolas" w:eastAsia="Consolas" w:cs="Consolas"/>
                <w:sz w:val="22"/>
              </w:rPr>
              <w:t>A = 0.5;</w:t>
            </w:r>
            <w:r>
              <w:rPr>
                <w:rFonts w:ascii="Consolas" w:hAnsi="Consolas" w:eastAsia="Consolas" w:cs="Consolas"/>
                <w:sz w:val="22"/>
              </w:rPr>
              <w:br w:type="textWrapping"/>
            </w:r>
            <w:r>
              <w:rPr>
                <w:rFonts w:ascii="Consolas" w:hAnsi="Consolas" w:eastAsia="Consolas" w:cs="Consolas"/>
                <w:sz w:val="22"/>
              </w:rPr>
              <w:t>B = 1;</w:t>
            </w:r>
            <w:r>
              <w:rPr>
                <w:rFonts w:ascii="Consolas" w:hAnsi="Consolas" w:eastAsia="Consolas" w:cs="Consolas"/>
                <w:sz w:val="22"/>
              </w:rPr>
              <w:br w:type="textWrapping"/>
            </w:r>
            <w:r>
              <w:rPr>
                <w:rFonts w:ascii="Consolas" w:hAnsi="Consolas" w:eastAsia="Consolas" w:cs="Consolas"/>
                <w:sz w:val="22"/>
              </w:rPr>
              <w:t>x0 = 10;</w:t>
            </w:r>
            <w:r>
              <w:rPr>
                <w:rFonts w:ascii="Consolas" w:hAnsi="Consolas" w:eastAsia="Consolas" w:cs="Consolas"/>
                <w:sz w:val="22"/>
              </w:rPr>
              <w:br w:type="textWrapping"/>
            </w:r>
            <w:r>
              <w:rPr>
                <w:rFonts w:ascii="Consolas" w:hAnsi="Consolas" w:eastAsia="Consolas" w:cs="Consolas"/>
                <w:sz w:val="22"/>
              </w:rPr>
              <w:t>N = 8;  % 仿真步数</w:t>
            </w:r>
            <w:r>
              <w:rPr>
                <w:rFonts w:ascii="Consolas" w:hAnsi="Consolas" w:eastAsia="Consolas" w:cs="Consolas"/>
                <w:sz w:val="22"/>
              </w:rPr>
              <w:br w:type="textWrapping"/>
            </w:r>
            <w:r>
              <w:rPr>
                <w:rFonts w:ascii="Consolas" w:hAnsi="Consolas" w:eastAsia="Consolas" w:cs="Consolas"/>
                <w:sz w:val="22"/>
              </w:rPr>
              <w:t>Q = 1;  % 状态代价权重</w:t>
            </w:r>
            <w:r>
              <w:rPr>
                <w:rFonts w:ascii="Consolas" w:hAnsi="Consolas" w:eastAsia="Consolas" w:cs="Consolas"/>
                <w:sz w:val="22"/>
              </w:rPr>
              <w:br w:type="textWrapping"/>
            </w:r>
            <w:r>
              <w:rPr>
                <w:rFonts w:ascii="Consolas" w:hAnsi="Consolas" w:eastAsia="Consolas" w:cs="Consolas"/>
                <w:sz w:val="22"/>
              </w:rPr>
              <w:t>R = 1;  % 控制代价权重</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计算LQR最优增益</w:t>
            </w:r>
            <w:r>
              <w:rPr>
                <w:rFonts w:ascii="Consolas" w:hAnsi="Consolas" w:eastAsia="Consolas" w:cs="Consolas"/>
                <w:sz w:val="22"/>
              </w:rPr>
              <w:br w:type="textWrapping"/>
            </w:r>
            <w:r>
              <w:rPr>
                <w:rFonts w:ascii="Consolas" w:hAnsi="Consolas" w:eastAsia="Consolas" w:cs="Consolas"/>
                <w:sz w:val="22"/>
              </w:rPr>
              <w:t>[K_opt, ~, ~] = dlqr(A, B, Q, R);  % 最优反馈增益 K_opt ≈ 0.2655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策略1: LQR最优控制</w:t>
            </w:r>
            <w:r>
              <w:rPr>
                <w:rFonts w:ascii="Consolas" w:hAnsi="Consolas" w:eastAsia="Consolas" w:cs="Consolas"/>
                <w:sz w:val="22"/>
              </w:rPr>
              <w:br w:type="textWrapping"/>
            </w:r>
            <w:r>
              <w:rPr>
                <w:rFonts w:ascii="Consolas" w:hAnsi="Consolas" w:eastAsia="Consolas" w:cs="Consolas"/>
                <w:sz w:val="22"/>
              </w:rPr>
              <w:t>x_opt = zeros(1, N+1);</w:t>
            </w:r>
            <w:r>
              <w:rPr>
                <w:rFonts w:ascii="Consolas" w:hAnsi="Consolas" w:eastAsia="Consolas" w:cs="Consolas"/>
                <w:sz w:val="22"/>
              </w:rPr>
              <w:br w:type="textWrapping"/>
            </w:r>
            <w:r>
              <w:rPr>
                <w:rFonts w:ascii="Consolas" w:hAnsi="Consolas" w:eastAsia="Consolas" w:cs="Consolas"/>
                <w:sz w:val="22"/>
              </w:rPr>
              <w:t>u_opt = zeros(1, N);</w:t>
            </w:r>
            <w:r>
              <w:rPr>
                <w:rFonts w:ascii="Consolas" w:hAnsi="Consolas" w:eastAsia="Consolas" w:cs="Consolas"/>
                <w:sz w:val="22"/>
              </w:rPr>
              <w:br w:type="textWrapping"/>
            </w:r>
            <w:r>
              <w:rPr>
                <w:rFonts w:ascii="Consolas" w:hAnsi="Consolas" w:eastAsia="Consolas" w:cs="Consolas"/>
                <w:sz w:val="22"/>
              </w:rPr>
              <w:t>J_opt = zeros(1, N);  % 存储每个时刻的代价函数值</w:t>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u_opt(k) = -K_opt * x_opt(k);</w:t>
            </w:r>
            <w:r>
              <w:rPr>
                <w:rFonts w:ascii="Consolas" w:hAnsi="Consolas" w:eastAsia="Consolas" w:cs="Consolas"/>
                <w:sz w:val="22"/>
              </w:rPr>
              <w:br w:type="textWrapping"/>
            </w:r>
            <w:r>
              <w:rPr>
                <w:rFonts w:ascii="Consolas" w:hAnsi="Consolas" w:eastAsia="Consolas" w:cs="Consolas"/>
                <w:sz w:val="22"/>
              </w:rPr>
              <w:t xml:space="preserve">    J_opt(k) = x_opt(k)^2 + u_opt(k)^2;  % 当前时刻的代价</w:t>
            </w:r>
            <w:r>
              <w:rPr>
                <w:rFonts w:ascii="Consolas" w:hAnsi="Consolas" w:eastAsia="Consolas" w:cs="Consolas"/>
                <w:sz w:val="22"/>
              </w:rPr>
              <w:br w:type="textWrapping"/>
            </w:r>
            <w:r>
              <w:rPr>
                <w:rFonts w:ascii="Consolas" w:hAnsi="Consolas" w:eastAsia="Consolas" w:cs="Consolas"/>
                <w:sz w:val="22"/>
              </w:rPr>
              <w:t xml:space="preserve">    x_opt(k+1) = A * x_opt(k) + B * u_opt(k);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策略2: 较强反馈控制 (u = -0.8x)</w:t>
            </w:r>
            <w:r>
              <w:rPr>
                <w:rFonts w:ascii="Consolas" w:hAnsi="Consolas" w:eastAsia="Consolas" w:cs="Consolas"/>
                <w:sz w:val="22"/>
              </w:rPr>
              <w:br w:type="textWrapping"/>
            </w:r>
            <w:r>
              <w:rPr>
                <w:rFonts w:ascii="Consolas" w:hAnsi="Consolas" w:eastAsia="Consolas" w:cs="Consolas"/>
                <w:sz w:val="22"/>
              </w:rPr>
              <w:t>K_strong = 0.6;</w:t>
            </w:r>
            <w:r>
              <w:rPr>
                <w:rFonts w:ascii="Consolas" w:hAnsi="Consolas" w:eastAsia="Consolas" w:cs="Consolas"/>
                <w:sz w:val="22"/>
              </w:rPr>
              <w:br w:type="textWrapping"/>
            </w:r>
            <w:r>
              <w:rPr>
                <w:rFonts w:ascii="Consolas" w:hAnsi="Consolas" w:eastAsia="Consolas" w:cs="Consolas"/>
                <w:sz w:val="22"/>
              </w:rPr>
              <w:t>x_strong = zeros(1, N+1);</w:t>
            </w:r>
            <w:r>
              <w:rPr>
                <w:rFonts w:ascii="Consolas" w:hAnsi="Consolas" w:eastAsia="Consolas" w:cs="Consolas"/>
                <w:sz w:val="22"/>
              </w:rPr>
              <w:br w:type="textWrapping"/>
            </w:r>
            <w:r>
              <w:rPr>
                <w:rFonts w:ascii="Consolas" w:hAnsi="Consolas" w:eastAsia="Consolas" w:cs="Consolas"/>
                <w:sz w:val="22"/>
              </w:rPr>
              <w:t>u_strong = zeros(1, N);</w:t>
            </w:r>
            <w:r>
              <w:rPr>
                <w:rFonts w:ascii="Consolas" w:hAnsi="Consolas" w:eastAsia="Consolas" w:cs="Consolas"/>
                <w:sz w:val="22"/>
              </w:rPr>
              <w:br w:type="textWrapping"/>
            </w:r>
            <w:r>
              <w:rPr>
                <w:rFonts w:ascii="Consolas" w:hAnsi="Consolas" w:eastAsia="Consolas" w:cs="Consolas"/>
                <w:sz w:val="22"/>
              </w:rPr>
              <w:t>J_strong = zeros(1, N);</w:t>
            </w:r>
            <w:r>
              <w:rPr>
                <w:rFonts w:ascii="Consolas" w:hAnsi="Consolas" w:eastAsia="Consolas" w:cs="Consolas"/>
                <w:sz w:val="22"/>
              </w:rPr>
              <w:br w:type="textWrapping"/>
            </w:r>
            <w:r>
              <w:rPr>
                <w:rFonts w:ascii="Consolas" w:hAnsi="Consolas" w:eastAsia="Consolas" w:cs="Consolas"/>
                <w:sz w:val="22"/>
              </w:rPr>
              <w:t>x_strong(1) =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u_strong(k) = -K_strong * x_strong(k);</w:t>
            </w:r>
            <w:r>
              <w:rPr>
                <w:rFonts w:ascii="Consolas" w:hAnsi="Consolas" w:eastAsia="Consolas" w:cs="Consolas"/>
                <w:sz w:val="22"/>
              </w:rPr>
              <w:br w:type="textWrapping"/>
            </w:r>
            <w:r>
              <w:rPr>
                <w:rFonts w:ascii="Consolas" w:hAnsi="Consolas" w:eastAsia="Consolas" w:cs="Consolas"/>
                <w:sz w:val="22"/>
              </w:rPr>
              <w:t xml:space="preserve">    J_strong(k) = x_strong(k)^2 + u_strong(k)^2;</w:t>
            </w:r>
            <w:r>
              <w:rPr>
                <w:rFonts w:ascii="Consolas" w:hAnsi="Consolas" w:eastAsia="Consolas" w:cs="Consolas"/>
                <w:sz w:val="22"/>
              </w:rPr>
              <w:br w:type="textWrapping"/>
            </w:r>
            <w:r>
              <w:rPr>
                <w:rFonts w:ascii="Consolas" w:hAnsi="Consolas" w:eastAsia="Consolas" w:cs="Consolas"/>
                <w:sz w:val="22"/>
              </w:rPr>
              <w:t xml:space="preserve">    x_strong(k+1) = A * x_strong(k) + B * u_strong(k);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策略3: 保守控制 (u = -0.1x)</w:t>
            </w:r>
            <w:r>
              <w:rPr>
                <w:rFonts w:ascii="Consolas" w:hAnsi="Consolas" w:eastAsia="Consolas" w:cs="Consolas"/>
                <w:sz w:val="22"/>
              </w:rPr>
              <w:br w:type="textWrapping"/>
            </w:r>
            <w:r>
              <w:rPr>
                <w:rFonts w:ascii="Consolas" w:hAnsi="Consolas" w:eastAsia="Consolas" w:cs="Consolas"/>
                <w:sz w:val="22"/>
              </w:rPr>
              <w:t>K_con = 0.1;</w:t>
            </w:r>
            <w:r>
              <w:rPr>
                <w:rFonts w:ascii="Consolas" w:hAnsi="Consolas" w:eastAsia="Consolas" w:cs="Consolas"/>
                <w:sz w:val="22"/>
              </w:rPr>
              <w:br w:type="textWrapping"/>
            </w:r>
            <w:r>
              <w:rPr>
                <w:rFonts w:ascii="Consolas" w:hAnsi="Consolas" w:eastAsia="Consolas" w:cs="Consolas"/>
                <w:sz w:val="22"/>
              </w:rPr>
              <w:t>x_con = zeros(1, N+1);</w:t>
            </w:r>
            <w:r>
              <w:rPr>
                <w:rFonts w:ascii="Consolas" w:hAnsi="Consolas" w:eastAsia="Consolas" w:cs="Consolas"/>
                <w:sz w:val="22"/>
              </w:rPr>
              <w:br w:type="textWrapping"/>
            </w:r>
            <w:r>
              <w:rPr>
                <w:rFonts w:ascii="Consolas" w:hAnsi="Consolas" w:eastAsia="Consolas" w:cs="Consolas"/>
                <w:sz w:val="22"/>
              </w:rPr>
              <w:t>u_con = zeros(1, N);</w:t>
            </w:r>
            <w:r>
              <w:rPr>
                <w:rFonts w:ascii="Consolas" w:hAnsi="Consolas" w:eastAsia="Consolas" w:cs="Consolas"/>
                <w:sz w:val="22"/>
              </w:rPr>
              <w:br w:type="textWrapping"/>
            </w:r>
            <w:r>
              <w:rPr>
                <w:rFonts w:ascii="Consolas" w:hAnsi="Consolas" w:eastAsia="Consolas" w:cs="Consolas"/>
                <w:sz w:val="22"/>
              </w:rPr>
              <w:t>J_con = zeros(1, N);</w:t>
            </w:r>
            <w:r>
              <w:rPr>
                <w:rFonts w:ascii="Consolas" w:hAnsi="Consolas" w:eastAsia="Consolas" w:cs="Consolas"/>
                <w:sz w:val="22"/>
              </w:rPr>
              <w:br w:type="textWrapping"/>
            </w:r>
            <w:r>
              <w:rPr>
                <w:rFonts w:ascii="Consolas" w:hAnsi="Consolas" w:eastAsia="Consolas" w:cs="Consolas"/>
                <w:sz w:val="22"/>
              </w:rPr>
              <w:t>x_con(1) =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u_con(k) = -K_con * x_con(k);</w:t>
            </w:r>
            <w:r>
              <w:rPr>
                <w:rFonts w:ascii="Consolas" w:hAnsi="Consolas" w:eastAsia="Consolas" w:cs="Consolas"/>
                <w:sz w:val="22"/>
              </w:rPr>
              <w:br w:type="textWrapping"/>
            </w:r>
            <w:r>
              <w:rPr>
                <w:rFonts w:ascii="Consolas" w:hAnsi="Consolas" w:eastAsia="Consolas" w:cs="Consolas"/>
                <w:sz w:val="22"/>
              </w:rPr>
              <w:t xml:space="preserve">    J_con(k) = x_con(k)^2 + u_con(k)^2;</w:t>
            </w:r>
            <w:r>
              <w:rPr>
                <w:rFonts w:ascii="Consolas" w:hAnsi="Consolas" w:eastAsia="Consolas" w:cs="Consolas"/>
                <w:sz w:val="22"/>
              </w:rPr>
              <w:br w:type="textWrapping"/>
            </w:r>
            <w:r>
              <w:rPr>
                <w:rFonts w:ascii="Consolas" w:hAnsi="Consolas" w:eastAsia="Consolas" w:cs="Consolas"/>
                <w:sz w:val="22"/>
              </w:rPr>
              <w:t xml:space="preserve">    x_con(k+1) = A * x_con(k) + B * u_con(k);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计算总代价</w:t>
            </w:r>
            <w:r>
              <w:rPr>
                <w:rFonts w:ascii="Consolas" w:hAnsi="Consolas" w:eastAsia="Consolas" w:cs="Consolas"/>
                <w:sz w:val="22"/>
              </w:rPr>
              <w:br w:type="textWrapping"/>
            </w:r>
            <w:r>
              <w:rPr>
                <w:rFonts w:ascii="Consolas" w:hAnsi="Consolas" w:eastAsia="Consolas" w:cs="Consolas"/>
                <w:sz w:val="22"/>
              </w:rPr>
              <w:t>total_cost_opt = sum(J_opt);</w:t>
            </w:r>
            <w:r>
              <w:rPr>
                <w:rFonts w:ascii="Consolas" w:hAnsi="Consolas" w:eastAsia="Consolas" w:cs="Consolas"/>
                <w:sz w:val="22"/>
              </w:rPr>
              <w:br w:type="textWrapping"/>
            </w:r>
            <w:r>
              <w:rPr>
                <w:rFonts w:ascii="Consolas" w:hAnsi="Consolas" w:eastAsia="Consolas" w:cs="Consolas"/>
                <w:sz w:val="22"/>
              </w:rPr>
              <w:t>total_cost_strong = sum(J_strong);</w:t>
            </w:r>
            <w:r>
              <w:rPr>
                <w:rFonts w:ascii="Consolas" w:hAnsi="Consolas" w:eastAsia="Consolas" w:cs="Consolas"/>
                <w:sz w:val="22"/>
              </w:rPr>
              <w:br w:type="textWrapping"/>
            </w:r>
            <w:r>
              <w:rPr>
                <w:rFonts w:ascii="Consolas" w:hAnsi="Consolas" w:eastAsia="Consolas" w:cs="Consolas"/>
                <w:sz w:val="22"/>
              </w:rPr>
              <w:t>total_cost_con = sum(J_con);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 x_{k+1}-x_k-J 三维相图</w:t>
            </w:r>
            <w:r>
              <w:rPr>
                <w:rFonts w:ascii="Consolas" w:hAnsi="Consolas" w:eastAsia="Consolas" w:cs="Consolas"/>
                <w:sz w:val="22"/>
              </w:rPr>
              <w:br w:type="textWrapping"/>
            </w:r>
            <w:r>
              <w:rPr>
                <w:rFonts w:ascii="Consolas" w:hAnsi="Consolas" w:eastAsia="Consolas" w:cs="Consolas"/>
                <w:sz w:val="22"/>
              </w:rPr>
              <w:t>figure('Color', 'w', 'Position', [100, 100, 1200, 900]);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创建三维坐标系</w:t>
            </w:r>
            <w:r>
              <w:rPr>
                <w:rFonts w:ascii="Consolas" w:hAnsi="Consolas" w:eastAsia="Consolas" w:cs="Consolas"/>
                <w:sz w:val="22"/>
              </w:rPr>
              <w:br w:type="textWrapping"/>
            </w:r>
            <w:r>
              <w:rPr>
                <w:rFonts w:ascii="Consolas" w:hAnsi="Consolas" w:eastAsia="Consolas" w:cs="Consolas"/>
                <w:sz w:val="22"/>
              </w:rPr>
              <w:t>ax1 = subplot(2,2,[1,3]);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  % 设置视角</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plot3([x_opt(k), x_opt(k+1)], [x_opt(k), x_opt(k+1)], [0, 0], 'k:', 'LineWidth', 0.5);  % 投影线</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h1 = plot3(x_opt(1:N), x_opt(2:N+1), J_opt,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sprintf('策略1: LQR最优 (J=%.2f)',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plot3([x_strong(k), x_strong(k+1)], [x_strong(k), x_strong(k+1)], [0, 0], 'k:', 'LineWidth', 0.5);  % 投影线</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h2 = plot3(x_strong(1:N), x_strong(2:N+1), J_strong,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sprintf('策略2: 较强反馈 (J=%.2f)',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plot3([x_con(k), x_con(k+1)], [x_con(k), x_con(k+1)], [0, 0], 'k:', 'LineWidth', 0.5);  % 投影线</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h3 = plot3(x_con(1:N), x_con(2:N+1), J_con,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sprintf('策略3: 保守控制 (J=%.2f)',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为每个点标注时刻k</w:t>
            </w:r>
            <w:r>
              <w:rPr>
                <w:rFonts w:ascii="Consolas" w:hAnsi="Consolas" w:eastAsia="Consolas" w:cs="Consolas"/>
                <w:sz w:val="22"/>
              </w:rPr>
              <w:br w:type="textWrapping"/>
            </w:r>
            <w:r>
              <w:rPr>
                <w:rFonts w:ascii="Consolas" w:hAnsi="Consolas" w:eastAsia="Consolas" w:cs="Consolas"/>
                <w:sz w:val="22"/>
              </w:rPr>
              <w:t>for k = 1:min(5, N)  % 标注前5个点</w:t>
            </w:r>
            <w:r>
              <w:rPr>
                <w:rFonts w:ascii="Consolas" w:hAnsi="Consolas" w:eastAsia="Consolas" w:cs="Consolas"/>
                <w:sz w:val="22"/>
              </w:rPr>
              <w:br w:type="textWrapping"/>
            </w:r>
            <w:r>
              <w:rPr>
                <w:rFonts w:ascii="Consolas" w:hAnsi="Consolas" w:eastAsia="Consolas" w:cs="Consolas"/>
                <w:sz w:val="22"/>
              </w:rPr>
              <w:t xml:space="preserve">    text(x_opt(k), x_opt(k+1), J_opt(k)+5, sprintf('k=%d→%d', k-1, k),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text(x_strong(k), x_strong(k+1), J_strong(k)+5, sprintf('k=%d→%d', k-1, k),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[0.8500, 0.3250, 0.0980]);</w:t>
            </w:r>
            <w:r>
              <w:rPr>
                <w:rFonts w:ascii="Consolas" w:hAnsi="Consolas" w:eastAsia="Consolas" w:cs="Consolas"/>
                <w:sz w:val="22"/>
              </w:rPr>
              <w:br w:type="textWrapping"/>
            </w:r>
            <w:r>
              <w:rPr>
                <w:rFonts w:ascii="Consolas" w:hAnsi="Consolas" w:eastAsia="Consolas" w:cs="Consolas"/>
                <w:sz w:val="22"/>
              </w:rPr>
              <w:t xml:space="preserve">    text(x_con(k), x_con(k+1), J_con(k)+5, sprintf('k=%d→%d', k-1, k), ...</w:t>
            </w:r>
            <w:r>
              <w:rPr>
                <w:rFonts w:ascii="Consolas" w:hAnsi="Consolas" w:eastAsia="Consolas" w:cs="Consolas"/>
                <w:sz w:val="22"/>
              </w:rPr>
              <w:br w:type="textWrapping"/>
            </w:r>
            <w:r>
              <w:rPr>
                <w:rFonts w:ascii="Consolas" w:hAnsi="Consolas" w:eastAsia="Consolas" w:cs="Consolas"/>
                <w:sz w:val="22"/>
              </w:rPr>
              <w:t xml:space="preserve">        'FontSize', 9, 'HorizontalAlignment', 'center', 'Color', [0.4660, 0.6740, 0.1880]);</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绘制单位直线 x_{k+1} = x_k (稳定边界)</w:t>
            </w:r>
            <w:r>
              <w:rPr>
                <w:rFonts w:ascii="Consolas" w:hAnsi="Consolas" w:eastAsia="Consolas" w:cs="Consolas"/>
                <w:sz w:val="22"/>
              </w:rPr>
              <w:br w:type="textWrapping"/>
            </w:r>
            <w:r>
              <w:rPr>
                <w:rFonts w:ascii="Consolas" w:hAnsi="Consolas" w:eastAsia="Consolas" w:cs="Consolas"/>
                <w:sz w:val="22"/>
              </w:rPr>
              <w:t>x_range = linspace(-10, 10, 100);</w:t>
            </w:r>
            <w:r>
              <w:rPr>
                <w:rFonts w:ascii="Consolas" w:hAnsi="Consolas" w:eastAsia="Consolas" w:cs="Consolas"/>
                <w:sz w:val="22"/>
              </w:rPr>
              <w:br w:type="textWrapping"/>
            </w:r>
            <w:r>
              <w:rPr>
                <w:rFonts w:ascii="Consolas" w:hAnsi="Consolas" w:eastAsia="Consolas" w:cs="Consolas"/>
                <w:sz w:val="22"/>
              </w:rPr>
              <w:t>plot3(x_range, x_range, zeros(size(x_range)), 'k--', 'LineWidth', 1.5, ...</w:t>
            </w:r>
            <w:r>
              <w:rPr>
                <w:rFonts w:ascii="Consolas" w:hAnsi="Consolas" w:eastAsia="Consolas" w:cs="Consolas"/>
                <w:sz w:val="22"/>
              </w:rPr>
              <w:br w:type="textWrapping"/>
            </w:r>
            <w:r>
              <w:rPr>
                <w:rFonts w:ascii="Consolas" w:hAnsi="Consolas" w:eastAsia="Consolas" w:cs="Consolas"/>
                <w:sz w:val="22"/>
              </w:rPr>
              <w:t xml:space="preserve">    'DisplayName', 'x_{k+1} = x_k (稳定边界)');</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绘制吸引子线 x_{k+1} = 0.5*x_k (无控制时的系统动态)</w:t>
            </w:r>
            <w:r>
              <w:rPr>
                <w:rFonts w:ascii="Consolas" w:hAnsi="Consolas" w:eastAsia="Consolas" w:cs="Consolas"/>
                <w:sz w:val="22"/>
              </w:rPr>
              <w:br w:type="textWrapping"/>
            </w:r>
            <w:r>
              <w:rPr>
                <w:rFonts w:ascii="Consolas" w:hAnsi="Consolas" w:eastAsia="Consolas" w:cs="Consolas"/>
                <w:sz w:val="22"/>
              </w:rPr>
              <w:t>plot3(x_range, 0.5*x_range, zeros(size(x_range)), 'm--', 'LineWidth', 1.5, ...</w:t>
            </w:r>
            <w:r>
              <w:rPr>
                <w:rFonts w:ascii="Consolas" w:hAnsi="Consolas" w:eastAsia="Consolas" w:cs="Consolas"/>
                <w:sz w:val="22"/>
              </w:rPr>
              <w:br w:type="textWrapping"/>
            </w:r>
            <w:r>
              <w:rPr>
                <w:rFonts w:ascii="Consolas" w:hAnsi="Consolas" w:eastAsia="Consolas" w:cs="Consolas"/>
                <w:sz w:val="22"/>
              </w:rPr>
              <w:t xml:space="preserve">    'DisplayName', 'x_{k+1} = 0.5x_k (开环系统)');</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xlabel('当前状态 x_k', 'FontSize', 12, 'FontWeight', 'bold');</w:t>
            </w:r>
            <w:r>
              <w:rPr>
                <w:rFonts w:ascii="Consolas" w:hAnsi="Consolas" w:eastAsia="Consolas" w:cs="Consolas"/>
                <w:sz w:val="22"/>
              </w:rPr>
              <w:br w:type="textWrapping"/>
            </w:r>
            <w:r>
              <w:rPr>
                <w:rFonts w:ascii="Consolas" w:hAnsi="Consolas" w:eastAsia="Consolas" w:cs="Consolas"/>
                <w:sz w:val="22"/>
              </w:rPr>
              <w:t>ylabel('下一状态 x_{k+1}', 'FontSize', 12, 'FontWeight', 'bold');</w:t>
            </w:r>
            <w:r>
              <w:rPr>
                <w:rFonts w:ascii="Consolas" w:hAnsi="Consolas" w:eastAsia="Consolas" w:cs="Consolas"/>
                <w:sz w:val="22"/>
              </w:rPr>
              <w:br w:type="textWrapping"/>
            </w:r>
            <w:r>
              <w:rPr>
                <w:rFonts w:ascii="Consolas" w:hAnsi="Consolas" w:eastAsia="Consolas" w:cs="Consolas"/>
                <w:sz w:val="22"/>
              </w:rPr>
              <w:t>zlabel('瞬时代价 J_k = x_k^2 + u_k^2', 'FontSize', 12, 'FontWeight', 'bold');</w:t>
            </w:r>
            <w:r>
              <w:rPr>
                <w:rFonts w:ascii="Consolas" w:hAnsi="Consolas" w:eastAsia="Consolas" w:cs="Consolas"/>
                <w:sz w:val="22"/>
              </w:rPr>
              <w:br w:type="textWrapping"/>
            </w:r>
            <w:r>
              <w:rPr>
                <w:rFonts w:ascii="Consolas" w:hAnsi="Consolas" w:eastAsia="Consolas" w:cs="Consolas"/>
                <w:sz w:val="22"/>
              </w:rPr>
              <w:t>title('x_{k+1}-x_k-J 三维相图：状态转移与代价', 'FontSize', 14,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xlim([-11, 11]);</w:t>
            </w:r>
            <w:r>
              <w:rPr>
                <w:rFonts w:ascii="Consolas" w:hAnsi="Consolas" w:eastAsia="Consolas" w:cs="Consolas"/>
                <w:sz w:val="22"/>
              </w:rPr>
              <w:br w:type="textWrapping"/>
            </w:r>
            <w:r>
              <w:rPr>
                <w:rFonts w:ascii="Consolas" w:hAnsi="Consolas" w:eastAsia="Consolas" w:cs="Consolas"/>
                <w:sz w:val="22"/>
              </w:rPr>
              <w:t>ylim([-4, 11]);</w:t>
            </w:r>
            <w:r>
              <w:rPr>
                <w:rFonts w:ascii="Consolas" w:hAnsi="Consolas" w:eastAsia="Consolas" w:cs="Consolas"/>
                <w:sz w:val="22"/>
              </w:rPr>
              <w:br w:type="textWrapping"/>
            </w:r>
            <w:r>
              <w:rPr>
                <w:rFonts w:ascii="Consolas" w:hAnsi="Consolas" w:eastAsia="Consolas" w:cs="Consolas"/>
                <w:sz w:val="22"/>
              </w:rPr>
              <w:t>zlim([0, max([J_opt, J_strong, J_con])*1.1]);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绘制x-y平面上的网格</w:t>
            </w:r>
            <w:r>
              <w:rPr>
                <w:rFonts w:ascii="Consolas" w:hAnsi="Consolas" w:eastAsia="Consolas" w:cs="Consolas"/>
                <w:sz w:val="22"/>
              </w:rPr>
              <w:br w:type="textWrapping"/>
            </w:r>
            <w:r>
              <w:rPr>
                <w:rFonts w:ascii="Consolas" w:hAnsi="Consolas" w:eastAsia="Consolas" w:cs="Consolas"/>
                <w:sz w:val="22"/>
              </w:rPr>
              <w:t>[x_plane, y_plane] = meshgrid(-10:2:10, -3:2:10);</w:t>
            </w:r>
            <w:r>
              <w:rPr>
                <w:rFonts w:ascii="Consolas" w:hAnsi="Consolas" w:eastAsia="Consolas" w:cs="Consolas"/>
                <w:sz w:val="22"/>
              </w:rPr>
              <w:br w:type="textWrapping"/>
            </w:r>
            <w:r>
              <w:rPr>
                <w:rFonts w:ascii="Consolas" w:hAnsi="Consolas" w:eastAsia="Consolas" w:cs="Consolas"/>
                <w:sz w:val="22"/>
              </w:rPr>
              <w:t>z_plane = zeros(size(x_plane));</w:t>
            </w:r>
            <w:r>
              <w:rPr>
                <w:rFonts w:ascii="Consolas" w:hAnsi="Consolas" w:eastAsia="Consolas" w:cs="Consolas"/>
                <w:sz w:val="22"/>
              </w:rPr>
              <w:br w:type="textWrapping"/>
            </w:r>
            <w:r>
              <w:rPr>
                <w:rFonts w:ascii="Consolas" w:hAnsi="Consolas" w:eastAsia="Consolas" w:cs="Consolas"/>
                <w:sz w:val="22"/>
              </w:rPr>
              <w:t>surf(x_plane, y_plane, z_plane, 'FaceAlpha', 0.1, 'EdgeColor', [0.7, 0.7, 0.7], 'FaceColor', [0.9, 0.9, 0.9]);</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绘制状态转移平面图</w:t>
            </w:r>
            <w:r>
              <w:rPr>
                <w:rFonts w:ascii="Consolas" w:hAnsi="Consolas" w:eastAsia="Consolas" w:cs="Consolas"/>
                <w:sz w:val="22"/>
              </w:rPr>
              <w:br w:type="textWrapping"/>
            </w:r>
            <w:r>
              <w:rPr>
                <w:rFonts w:ascii="Consolas" w:hAnsi="Consolas" w:eastAsia="Consolas" w:cs="Consolas"/>
                <w:sz w:val="22"/>
              </w:rPr>
              <w:t>ax2 = subplot(2,2,2);</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绘制三条状态转移轨迹</w:t>
            </w:r>
            <w:r>
              <w:rPr>
                <w:rFonts w:ascii="Consolas" w:hAnsi="Consolas" w:eastAsia="Consolas" w:cs="Consolas"/>
                <w:sz w:val="22"/>
              </w:rPr>
              <w:br w:type="textWrapping"/>
            </w:r>
            <w:r>
              <w:rPr>
                <w:rFonts w:ascii="Consolas" w:hAnsi="Consolas" w:eastAsia="Consolas" w:cs="Consolas"/>
                <w:sz w:val="22"/>
              </w:rPr>
              <w:t>plot(x_opt(1:N), x_opt(2:N+1),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'策略1: LQR最优');</w:t>
            </w:r>
            <w:r>
              <w:rPr>
                <w:rFonts w:ascii="Consolas" w:hAnsi="Consolas" w:eastAsia="Consolas" w:cs="Consolas"/>
                <w:sz w:val="22"/>
              </w:rPr>
              <w:br w:type="textWrapping"/>
            </w:r>
            <w:r>
              <w:rPr>
                <w:rFonts w:ascii="Consolas" w:hAnsi="Consolas" w:eastAsia="Consolas" w:cs="Consolas"/>
                <w:sz w:val="22"/>
              </w:rPr>
              <w:t>plot(x_strong(1:N), x_strong(2:N+1),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'策略2: 较强反馈');</w:t>
            </w:r>
            <w:r>
              <w:rPr>
                <w:rFonts w:ascii="Consolas" w:hAnsi="Consolas" w:eastAsia="Consolas" w:cs="Consolas"/>
                <w:sz w:val="22"/>
              </w:rPr>
              <w:br w:type="textWrapping"/>
            </w:r>
            <w:r>
              <w:rPr>
                <w:rFonts w:ascii="Consolas" w:hAnsi="Consolas" w:eastAsia="Consolas" w:cs="Consolas"/>
                <w:sz w:val="22"/>
              </w:rPr>
              <w:t>plot(x_con(1:N), x_con(2:N+1),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'策略3: 保守控制');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标注初始和最终状态</w:t>
            </w:r>
            <w:r>
              <w:rPr>
                <w:rFonts w:ascii="Consolas" w:hAnsi="Consolas" w:eastAsia="Consolas" w:cs="Consolas"/>
                <w:sz w:val="22"/>
              </w:rPr>
              <w:br w:type="textWrapping"/>
            </w:r>
            <w:r>
              <w:rPr>
                <w:rFonts w:ascii="Consolas" w:hAnsi="Consolas" w:eastAsia="Consolas" w:cs="Consolas"/>
                <w:sz w:val="22"/>
              </w:rPr>
              <w:t>plot(x0, x_opt(2), 'bo', 'MarkerSize', 12, 'LineWidth', 2, 'DisplayName', '初始状态');</w:t>
            </w:r>
            <w:r>
              <w:rPr>
                <w:rFonts w:ascii="Consolas" w:hAnsi="Consolas" w:eastAsia="Consolas" w:cs="Consolas"/>
                <w:sz w:val="22"/>
              </w:rPr>
              <w:br w:type="textWrapping"/>
            </w:r>
            <w:r>
              <w:rPr>
                <w:rFonts w:ascii="Consolas" w:hAnsi="Consolas" w:eastAsia="Consolas" w:cs="Consolas"/>
                <w:sz w:val="22"/>
              </w:rPr>
              <w:t>plot(0, 0, 'r*', 'MarkerSize', 15, 'LineWidth', 2, 'DisplayName', '目标状态(原点)');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绘制参考线</w:t>
            </w:r>
            <w:r>
              <w:rPr>
                <w:rFonts w:ascii="Consolas" w:hAnsi="Consolas" w:eastAsia="Consolas" w:cs="Consolas"/>
                <w:sz w:val="22"/>
              </w:rPr>
              <w:br w:type="textWrapping"/>
            </w:r>
            <w:r>
              <w:rPr>
                <w:rFonts w:ascii="Consolas" w:hAnsi="Consolas" w:eastAsia="Consolas" w:cs="Consolas"/>
                <w:sz w:val="22"/>
              </w:rPr>
              <w:t>plot(x_range, x_range, 'k--', 'LineWidth', 1.5, 'DisplayName', 'x_{k+1} = x_k');</w:t>
            </w:r>
            <w:r>
              <w:rPr>
                <w:rFonts w:ascii="Consolas" w:hAnsi="Consolas" w:eastAsia="Consolas" w:cs="Consolas"/>
                <w:sz w:val="22"/>
              </w:rPr>
              <w:br w:type="textWrapping"/>
            </w:r>
            <w:r>
              <w:rPr>
                <w:rFonts w:ascii="Consolas" w:hAnsi="Consolas" w:eastAsia="Consolas" w:cs="Consolas"/>
                <w:sz w:val="22"/>
              </w:rPr>
              <w:t>plot(x_range, 0.5*x_range, 'm--', 'LineWidth', 1.5, 'DisplayName', 'x_{k+1} = 0.5x_k');</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为每个点标注时刻</w:t>
            </w:r>
            <w:r>
              <w:rPr>
                <w:rFonts w:ascii="Consolas" w:hAnsi="Consolas" w:eastAsia="Consolas" w:cs="Consolas"/>
                <w:sz w:val="22"/>
              </w:rPr>
              <w:br w:type="textWrapping"/>
            </w:r>
            <w:r>
              <w:rPr>
                <w:rFonts w:ascii="Consolas" w:hAnsi="Consolas" w:eastAsia="Consolas" w:cs="Consolas"/>
                <w:sz w:val="22"/>
              </w:rPr>
              <w:t>for k = 1:min(4, N)</w:t>
            </w:r>
            <w:r>
              <w:rPr>
                <w:rFonts w:ascii="Consolas" w:hAnsi="Consolas" w:eastAsia="Consolas" w:cs="Consolas"/>
                <w:sz w:val="22"/>
              </w:rPr>
              <w:br w:type="textWrapping"/>
            </w:r>
            <w:r>
              <w:rPr>
                <w:rFonts w:ascii="Consolas" w:hAnsi="Consolas" w:eastAsia="Consolas" w:cs="Consolas"/>
                <w:sz w:val="22"/>
              </w:rPr>
              <w:t xml:space="preserve">    text(x_opt(k), x_opt(k+1), sprintf('k=%d→%d', k-1, k), ...</w:t>
            </w:r>
            <w:r>
              <w:rPr>
                <w:rFonts w:ascii="Consolas" w:hAnsi="Consolas" w:eastAsia="Consolas" w:cs="Consolas"/>
                <w:sz w:val="22"/>
              </w:rPr>
              <w:br w:type="textWrapping"/>
            </w:r>
            <w:r>
              <w:rPr>
                <w:rFonts w:ascii="Consolas" w:hAnsi="Consolas" w:eastAsia="Consolas" w:cs="Consolas"/>
                <w:sz w:val="22"/>
              </w:rPr>
              <w:t xml:space="preserve">        'FontSize', 9, 'HorizontalAlignment', 'center', 'VerticalAlignment', 'bottom', 'Color', [0, 0.4470, 0.7410]);</w:t>
            </w:r>
            <w:r>
              <w:rPr>
                <w:rFonts w:ascii="Consolas" w:hAnsi="Consolas" w:eastAsia="Consolas" w:cs="Consolas"/>
                <w:sz w:val="22"/>
              </w:rPr>
              <w:br w:type="textWrapping"/>
            </w:r>
            <w:r>
              <w:rPr>
                <w:rFonts w:ascii="Consolas" w:hAnsi="Consolas" w:eastAsia="Consolas" w:cs="Consolas"/>
                <w:sz w:val="22"/>
              </w:rPr>
              <w:t xml:space="preserve">    text(x_strong(k), x_strong(k+1), sprintf('k=%d→%d', k-1, k), ...</w:t>
            </w:r>
            <w:r>
              <w:rPr>
                <w:rFonts w:ascii="Consolas" w:hAnsi="Consolas" w:eastAsia="Consolas" w:cs="Consolas"/>
                <w:sz w:val="22"/>
              </w:rPr>
              <w:br w:type="textWrapping"/>
            </w:r>
            <w:r>
              <w:rPr>
                <w:rFonts w:ascii="Consolas" w:hAnsi="Consolas" w:eastAsia="Consolas" w:cs="Consolas"/>
                <w:sz w:val="22"/>
              </w:rPr>
              <w:t xml:space="preserve">        'FontSize', 9, 'HorizontalAlignment', 'center', 'VerticalAlignment', 'bottom', 'Color', [0.8500, 0.3250, 0.0980]);</w:t>
            </w:r>
            <w:r>
              <w:rPr>
                <w:rFonts w:ascii="Consolas" w:hAnsi="Consolas" w:eastAsia="Consolas" w:cs="Consolas"/>
                <w:sz w:val="22"/>
              </w:rPr>
              <w:br w:type="textWrapping"/>
            </w:r>
            <w:r>
              <w:rPr>
                <w:rFonts w:ascii="Consolas" w:hAnsi="Consolas" w:eastAsia="Consolas" w:cs="Consolas"/>
                <w:sz w:val="22"/>
              </w:rPr>
              <w:t xml:space="preserve">    text(x_con(k), x_con(k+1), sprintf('k=%d→%d', k-1, k), ...</w:t>
            </w:r>
            <w:r>
              <w:rPr>
                <w:rFonts w:ascii="Consolas" w:hAnsi="Consolas" w:eastAsia="Consolas" w:cs="Consolas"/>
                <w:sz w:val="22"/>
              </w:rPr>
              <w:br w:type="textWrapping"/>
            </w:r>
            <w:r>
              <w:rPr>
                <w:rFonts w:ascii="Consolas" w:hAnsi="Consolas" w:eastAsia="Consolas" w:cs="Consolas"/>
                <w:sz w:val="22"/>
              </w:rPr>
              <w:t xml:space="preserve">        'FontSize', 9, 'HorizontalAlignment', 'center', 'VerticalAlignment', 'bottom', 'Color', [0.4660, 0.6740, 0.1880]);</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xlabel('当前状态 x_k', 'FontSize', 11, 'FontWeight', 'bold');</w:t>
            </w:r>
            <w:r>
              <w:rPr>
                <w:rFonts w:ascii="Consolas" w:hAnsi="Consolas" w:eastAsia="Consolas" w:cs="Consolas"/>
                <w:sz w:val="22"/>
              </w:rPr>
              <w:br w:type="textWrapping"/>
            </w:r>
            <w:r>
              <w:rPr>
                <w:rFonts w:ascii="Consolas" w:hAnsi="Consolas" w:eastAsia="Consolas" w:cs="Consolas"/>
                <w:sz w:val="22"/>
              </w:rPr>
              <w:t>ylabel('下一状态 x_{k+1}', 'FontSize', 11, 'FontWeight', 'bold');</w:t>
            </w:r>
            <w:r>
              <w:rPr>
                <w:rFonts w:ascii="Consolas" w:hAnsi="Consolas" w:eastAsia="Consolas" w:cs="Consolas"/>
                <w:sz w:val="22"/>
              </w:rPr>
              <w:br w:type="textWrapping"/>
            </w:r>
            <w:r>
              <w:rPr>
                <w:rFonts w:ascii="Consolas" w:hAnsi="Consolas" w:eastAsia="Consolas" w:cs="Consolas"/>
                <w:sz w:val="22"/>
              </w:rPr>
              <w:t>title('状态转移平面图',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xlim([-4, 11]);</w:t>
            </w:r>
            <w:r>
              <w:rPr>
                <w:rFonts w:ascii="Consolas" w:hAnsi="Consolas" w:eastAsia="Consolas" w:cs="Consolas"/>
                <w:sz w:val="22"/>
              </w:rPr>
              <w:br w:type="textWrapping"/>
            </w:r>
            <w:r>
              <w:rPr>
                <w:rFonts w:ascii="Consolas" w:hAnsi="Consolas" w:eastAsia="Consolas" w:cs="Consolas"/>
                <w:sz w:val="22"/>
              </w:rPr>
              <w:t>ylim([-4, 6]);</w:t>
            </w:r>
            <w:r>
              <w:rPr>
                <w:rFonts w:ascii="Consolas" w:hAnsi="Consolas" w:eastAsia="Consolas" w:cs="Consolas"/>
                <w:sz w:val="22"/>
              </w:rPr>
              <w:br w:type="textWrapping"/>
            </w:r>
            <w:r>
              <w:rPr>
                <w:rFonts w:ascii="Consolas" w:hAnsi="Consolas" w:eastAsia="Consolas" w:cs="Consolas"/>
                <w:sz w:val="22"/>
              </w:rPr>
              <w:t>axis equal;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绘制代价函数随状态变化的曲面</w:t>
            </w:r>
            <w:r>
              <w:rPr>
                <w:rFonts w:ascii="Consolas" w:hAnsi="Consolas" w:eastAsia="Consolas" w:cs="Consolas"/>
                <w:sz w:val="22"/>
              </w:rPr>
              <w:br w:type="textWrapping"/>
            </w:r>
            <w:r>
              <w:rPr>
                <w:rFonts w:ascii="Consolas" w:hAnsi="Consolas" w:eastAsia="Consolas" w:cs="Consolas"/>
                <w:sz w:val="22"/>
              </w:rPr>
              <w:t>ax3 = subplot(2,2,4);</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创建网格</w:t>
            </w:r>
            <w:r>
              <w:rPr>
                <w:rFonts w:ascii="Consolas" w:hAnsi="Consolas" w:eastAsia="Consolas" w:cs="Consolas"/>
                <w:sz w:val="22"/>
              </w:rPr>
              <w:br w:type="textWrapping"/>
            </w:r>
            <w:r>
              <w:rPr>
                <w:rFonts w:ascii="Consolas" w:hAnsi="Consolas" w:eastAsia="Consolas" w:cs="Consolas"/>
                <w:sz w:val="22"/>
              </w:rPr>
              <w:t>[X, U] = meshgrid(-15:0.5:15, -10:0.5:5);</w:t>
            </w:r>
            <w:r>
              <w:rPr>
                <w:rFonts w:ascii="Consolas" w:hAnsi="Consolas" w:eastAsia="Consolas" w:cs="Consolas"/>
                <w:sz w:val="22"/>
              </w:rPr>
              <w:br w:type="textWrapping"/>
            </w:r>
            <w:r>
              <w:rPr>
                <w:rFonts w:ascii="Consolas" w:hAnsi="Consolas" w:eastAsia="Consolas" w:cs="Consolas"/>
                <w:sz w:val="22"/>
              </w:rPr>
              <w:t>% 计算代价函数 J = x^2 + u^2</w:t>
            </w:r>
            <w:r>
              <w:rPr>
                <w:rFonts w:ascii="Consolas" w:hAnsi="Consolas" w:eastAsia="Consolas" w:cs="Consolas"/>
                <w:sz w:val="22"/>
              </w:rPr>
              <w:br w:type="textWrapping"/>
            </w:r>
            <w:r>
              <w:rPr>
                <w:rFonts w:ascii="Consolas" w:hAnsi="Consolas" w:eastAsia="Consolas" w:cs="Consolas"/>
                <w:sz w:val="22"/>
              </w:rPr>
              <w:t>J_surface = X.^2 + U.^2;</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绘制代价函数曲面</w:t>
            </w:r>
            <w:r>
              <w:rPr>
                <w:rFonts w:ascii="Consolas" w:hAnsi="Consolas" w:eastAsia="Consolas" w:cs="Consolas"/>
                <w:sz w:val="22"/>
              </w:rPr>
              <w:br w:type="textWrapping"/>
            </w:r>
            <w:r>
              <w:rPr>
                <w:rFonts w:ascii="Consolas" w:hAnsi="Consolas" w:eastAsia="Consolas" w:cs="Consolas"/>
                <w:sz w:val="22"/>
              </w:rPr>
              <w:t>surf(X, U, J_surface, 'FaceAlpha', 0.6, 'EdgeColor', 'none', 'FaceColor', [0.8, 0.8, 0.8]);</w:t>
            </w:r>
            <w:r>
              <w:rPr>
                <w:rFonts w:ascii="Consolas" w:hAnsi="Consolas" w:eastAsia="Consolas" w:cs="Consolas"/>
                <w:sz w:val="22"/>
              </w:rPr>
              <w:br w:type="textWrapping"/>
            </w:r>
            <w:r>
              <w:rPr>
                <w:rFonts w:ascii="Consolas" w:hAnsi="Consolas" w:eastAsia="Consolas" w:cs="Consolas"/>
                <w:sz w:val="22"/>
              </w:rPr>
              <w:t>colormap(ax3, 'parula');</w:t>
            </w:r>
            <w:r>
              <w:rPr>
                <w:rFonts w:ascii="Consolas" w:hAnsi="Consolas" w:eastAsia="Consolas" w:cs="Consolas"/>
                <w:sz w:val="22"/>
              </w:rPr>
              <w:br w:type="textWrapping"/>
            </w:r>
            <w:r>
              <w:rPr>
                <w:rFonts w:ascii="Consolas" w:hAnsi="Consolas" w:eastAsia="Consolas" w:cs="Consolas"/>
                <w:sz w:val="22"/>
              </w:rPr>
              <w:t>% 绘制等高线</w:t>
            </w:r>
            <w:r>
              <w:rPr>
                <w:rFonts w:ascii="Consolas" w:hAnsi="Consolas" w:eastAsia="Consolas" w:cs="Consolas"/>
                <w:sz w:val="22"/>
              </w:rPr>
              <w:br w:type="textWrapping"/>
            </w:r>
            <w:r>
              <w:rPr>
                <w:rFonts w:ascii="Consolas" w:hAnsi="Consolas" w:eastAsia="Consolas" w:cs="Consolas"/>
                <w:sz w:val="22"/>
              </w:rPr>
              <w:t>contour3(X, U, J_surface, 20, 'k', 'LineWidth', 0.5);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在曲面上绘制三条控制策略的轨迹</w:t>
            </w:r>
            <w:r>
              <w:rPr>
                <w:rFonts w:ascii="Consolas" w:hAnsi="Consolas" w:eastAsia="Consolas" w:cs="Consolas"/>
                <w:sz w:val="22"/>
              </w:rPr>
              <w:br w:type="textWrapping"/>
            </w:r>
            <w:r>
              <w:rPr>
                <w:rFonts w:ascii="Consolas" w:hAnsi="Consolas" w:eastAsia="Consolas" w:cs="Consolas"/>
                <w:sz w:val="22"/>
              </w:rPr>
              <w:t>% 策略1: LQR最优</w:t>
            </w:r>
            <w:r>
              <w:rPr>
                <w:rFonts w:ascii="Consolas" w:hAnsi="Consolas" w:eastAsia="Consolas" w:cs="Consolas"/>
                <w:sz w:val="22"/>
              </w:rPr>
              <w:br w:type="textWrapping"/>
            </w:r>
            <w:r>
              <w:rPr>
                <w:rFonts w:ascii="Consolas" w:hAnsi="Consolas" w:eastAsia="Consolas" w:cs="Consolas"/>
                <w:sz w:val="22"/>
              </w:rPr>
              <w:t>U1 = -K_opt * x_opt(1:N);</w:t>
            </w:r>
            <w:r>
              <w:rPr>
                <w:rFonts w:ascii="Consolas" w:hAnsi="Consolas" w:eastAsia="Consolas" w:cs="Consolas"/>
                <w:sz w:val="22"/>
              </w:rPr>
              <w:br w:type="textWrapping"/>
            </w:r>
            <w:r>
              <w:rPr>
                <w:rFonts w:ascii="Consolas" w:hAnsi="Consolas" w:eastAsia="Consolas" w:cs="Consolas"/>
                <w:sz w:val="22"/>
              </w:rPr>
              <w:t>surf_x1 = [x_opt(1:N); x_opt(1:N)];</w:t>
            </w:r>
            <w:r>
              <w:rPr>
                <w:rFonts w:ascii="Consolas" w:hAnsi="Consolas" w:eastAsia="Consolas" w:cs="Consolas"/>
                <w:sz w:val="22"/>
              </w:rPr>
              <w:br w:type="textWrapping"/>
            </w:r>
            <w:r>
              <w:rPr>
                <w:rFonts w:ascii="Consolas" w:hAnsi="Consolas" w:eastAsia="Consolas" w:cs="Consolas"/>
                <w:sz w:val="22"/>
              </w:rPr>
              <w:t>surf_u1 = [U1; U1];</w:t>
            </w:r>
            <w:r>
              <w:rPr>
                <w:rFonts w:ascii="Consolas" w:hAnsi="Consolas" w:eastAsia="Consolas" w:cs="Consolas"/>
                <w:sz w:val="22"/>
              </w:rPr>
              <w:br w:type="textWrapping"/>
            </w:r>
            <w:r>
              <w:rPr>
                <w:rFonts w:ascii="Consolas" w:hAnsi="Consolas" w:eastAsia="Consolas" w:cs="Consolas"/>
                <w:sz w:val="22"/>
              </w:rPr>
              <w:t>surf_j1 = [zeros(1, N); J_opt];</w:t>
            </w:r>
            <w:r>
              <w:rPr>
                <w:rFonts w:ascii="Consolas" w:hAnsi="Consolas" w:eastAsia="Consolas" w:cs="Consolas"/>
                <w:sz w:val="22"/>
              </w:rPr>
              <w:br w:type="textWrapping"/>
            </w:r>
            <w:r>
              <w:rPr>
                <w:rFonts w:ascii="Consolas" w:hAnsi="Consolas" w:eastAsia="Consolas" w:cs="Consolas"/>
                <w:sz w:val="22"/>
              </w:rPr>
              <w:t>h_s1 = mesh(surf_x1, surf_u1, surf_j1, 'FaceColor', [0, 0.4470, 0.7410], 'EdgeColor', [0, 0.4470, 0.7410], 'LineWidth', 3, 'FaceAlpha', 0.3);</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w:t>
            </w:r>
            <w:r>
              <w:rPr>
                <w:rFonts w:ascii="Consolas" w:hAnsi="Consolas" w:eastAsia="Consolas" w:cs="Consolas"/>
                <w:sz w:val="22"/>
              </w:rPr>
              <w:br w:type="textWrapping"/>
            </w:r>
            <w:r>
              <w:rPr>
                <w:rFonts w:ascii="Consolas" w:hAnsi="Consolas" w:eastAsia="Consolas" w:cs="Consolas"/>
                <w:sz w:val="22"/>
              </w:rPr>
              <w:t>U2 = -K_strong * x_strong(1:N);</w:t>
            </w:r>
            <w:r>
              <w:rPr>
                <w:rFonts w:ascii="Consolas" w:hAnsi="Consolas" w:eastAsia="Consolas" w:cs="Consolas"/>
                <w:sz w:val="22"/>
              </w:rPr>
              <w:br w:type="textWrapping"/>
            </w:r>
            <w:r>
              <w:rPr>
                <w:rFonts w:ascii="Consolas" w:hAnsi="Consolas" w:eastAsia="Consolas" w:cs="Consolas"/>
                <w:sz w:val="22"/>
              </w:rPr>
              <w:t>surf_x2 = [x_strong(1:N); x_strong(1:N)];</w:t>
            </w:r>
            <w:r>
              <w:rPr>
                <w:rFonts w:ascii="Consolas" w:hAnsi="Consolas" w:eastAsia="Consolas" w:cs="Consolas"/>
                <w:sz w:val="22"/>
              </w:rPr>
              <w:br w:type="textWrapping"/>
            </w:r>
            <w:r>
              <w:rPr>
                <w:rFonts w:ascii="Consolas" w:hAnsi="Consolas" w:eastAsia="Consolas" w:cs="Consolas"/>
                <w:sz w:val="22"/>
              </w:rPr>
              <w:t>surf_u2 = [U2; U2];</w:t>
            </w:r>
            <w:r>
              <w:rPr>
                <w:rFonts w:ascii="Consolas" w:hAnsi="Consolas" w:eastAsia="Consolas" w:cs="Consolas"/>
                <w:sz w:val="22"/>
              </w:rPr>
              <w:br w:type="textWrapping"/>
            </w:r>
            <w:r>
              <w:rPr>
                <w:rFonts w:ascii="Consolas" w:hAnsi="Consolas" w:eastAsia="Consolas" w:cs="Consolas"/>
                <w:sz w:val="22"/>
              </w:rPr>
              <w:t>surf_j2 = [zeros(1, N); J_strong];</w:t>
            </w:r>
            <w:r>
              <w:rPr>
                <w:rFonts w:ascii="Consolas" w:hAnsi="Consolas" w:eastAsia="Consolas" w:cs="Consolas"/>
                <w:sz w:val="22"/>
              </w:rPr>
              <w:br w:type="textWrapping"/>
            </w:r>
            <w:r>
              <w:rPr>
                <w:rFonts w:ascii="Consolas" w:hAnsi="Consolas" w:eastAsia="Consolas" w:cs="Consolas"/>
                <w:sz w:val="22"/>
              </w:rPr>
              <w:t>h_s2 = mesh(surf_x2, surf_u2, surf_j2, 'FaceColor', [0.8500, 0.3250, 0.0980], 'EdgeColor', [0.8500, 0.3250, 0.0980], 'LineWidth', 3, 'FaceAlpha', 0.3);</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w:t>
            </w:r>
            <w:r>
              <w:rPr>
                <w:rFonts w:ascii="Consolas" w:hAnsi="Consolas" w:eastAsia="Consolas" w:cs="Consolas"/>
                <w:sz w:val="22"/>
              </w:rPr>
              <w:br w:type="textWrapping"/>
            </w:r>
            <w:r>
              <w:rPr>
                <w:rFonts w:ascii="Consolas" w:hAnsi="Consolas" w:eastAsia="Consolas" w:cs="Consolas"/>
                <w:sz w:val="22"/>
              </w:rPr>
              <w:t>U3 = -K_con * x_con(1:N);</w:t>
            </w:r>
            <w:r>
              <w:rPr>
                <w:rFonts w:ascii="Consolas" w:hAnsi="Consolas" w:eastAsia="Consolas" w:cs="Consolas"/>
                <w:sz w:val="22"/>
              </w:rPr>
              <w:br w:type="textWrapping"/>
            </w:r>
            <w:r>
              <w:rPr>
                <w:rFonts w:ascii="Consolas" w:hAnsi="Consolas" w:eastAsia="Consolas" w:cs="Consolas"/>
                <w:sz w:val="22"/>
              </w:rPr>
              <w:t>surf_x3 = [x_con(1:N); x_con(1:N)];</w:t>
            </w:r>
            <w:r>
              <w:rPr>
                <w:rFonts w:ascii="Consolas" w:hAnsi="Consolas" w:eastAsia="Consolas" w:cs="Consolas"/>
                <w:sz w:val="22"/>
              </w:rPr>
              <w:br w:type="textWrapping"/>
            </w:r>
            <w:r>
              <w:rPr>
                <w:rFonts w:ascii="Consolas" w:hAnsi="Consolas" w:eastAsia="Consolas" w:cs="Consolas"/>
                <w:sz w:val="22"/>
              </w:rPr>
              <w:t>surf_u3 = [U3; U3];</w:t>
            </w:r>
            <w:r>
              <w:rPr>
                <w:rFonts w:ascii="Consolas" w:hAnsi="Consolas" w:eastAsia="Consolas" w:cs="Consolas"/>
                <w:sz w:val="22"/>
              </w:rPr>
              <w:br w:type="textWrapping"/>
            </w:r>
            <w:r>
              <w:rPr>
                <w:rFonts w:ascii="Consolas" w:hAnsi="Consolas" w:eastAsia="Consolas" w:cs="Consolas"/>
                <w:sz w:val="22"/>
              </w:rPr>
              <w:t>surf_j3 = [zeros(1, N); J_con];</w:t>
            </w:r>
            <w:r>
              <w:rPr>
                <w:rFonts w:ascii="Consolas" w:hAnsi="Consolas" w:eastAsia="Consolas" w:cs="Consolas"/>
                <w:sz w:val="22"/>
              </w:rPr>
              <w:br w:type="textWrapping"/>
            </w:r>
            <w:r>
              <w:rPr>
                <w:rFonts w:ascii="Consolas" w:hAnsi="Consolas" w:eastAsia="Consolas" w:cs="Consolas"/>
                <w:sz w:val="22"/>
              </w:rPr>
              <w:t>h_s3 = mesh(surf_x3, surf_u3, surf_j3, 'FaceColor', [0.4660, 0.6740, 0.1880], 'EdgeColor', [0.4660, 0.6740, 0.1880], 'LineWidth', 3, 'FaceAlpha', 0.3);</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xlabel('状态 x_k', 'FontSize', 11, 'FontWeight', 'bold');</w:t>
            </w:r>
            <w:r>
              <w:rPr>
                <w:rFonts w:ascii="Consolas" w:hAnsi="Consolas" w:eastAsia="Consolas" w:cs="Consolas"/>
                <w:sz w:val="22"/>
              </w:rPr>
              <w:br w:type="textWrapping"/>
            </w:r>
            <w:r>
              <w:rPr>
                <w:rFonts w:ascii="Consolas" w:hAnsi="Consolas" w:eastAsia="Consolas" w:cs="Consolas"/>
                <w:sz w:val="22"/>
              </w:rPr>
              <w:t>ylabel('控制 u_k', 'FontSize', 11, 'FontWeight', 'bold');</w:t>
            </w:r>
            <w:r>
              <w:rPr>
                <w:rFonts w:ascii="Consolas" w:hAnsi="Consolas" w:eastAsia="Consolas" w:cs="Consolas"/>
                <w:sz w:val="22"/>
              </w:rPr>
              <w:br w:type="textWrapping"/>
            </w:r>
            <w:r>
              <w:rPr>
                <w:rFonts w:ascii="Consolas" w:hAnsi="Consolas" w:eastAsia="Consolas" w:cs="Consolas"/>
                <w:sz w:val="22"/>
              </w:rPr>
              <w:t>zlabel('代价 J_k = x_k^2 + u_k^2', 'FontSize', 11, 'FontWeight', 'bold');</w:t>
            </w:r>
            <w:r>
              <w:rPr>
                <w:rFonts w:ascii="Consolas" w:hAnsi="Consolas" w:eastAsia="Consolas" w:cs="Consolas"/>
                <w:sz w:val="22"/>
              </w:rPr>
              <w:br w:type="textWrapping"/>
            </w:r>
            <w:r>
              <w:rPr>
                <w:rFonts w:ascii="Consolas" w:hAnsi="Consolas" w:eastAsia="Consolas" w:cs="Consolas"/>
                <w:sz w:val="22"/>
              </w:rPr>
              <w:t>title('代价函数曲面与策略轨迹', 'FontSize', 12, 'FontWeight', 'bold');</w:t>
            </w:r>
            <w:r>
              <w:rPr>
                <w:rFonts w:ascii="Consolas" w:hAnsi="Consolas" w:eastAsia="Consolas" w:cs="Consolas"/>
                <w:sz w:val="22"/>
              </w:rPr>
              <w:br w:type="textWrapping"/>
            </w:r>
            <w:r>
              <w:rPr>
                <w:rFonts w:ascii="Consolas" w:hAnsi="Consolas" w:eastAsia="Consolas" w:cs="Consolas"/>
                <w:sz w:val="22"/>
              </w:rPr>
              <w:t>zlim([0, 140]);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创建自定义图例</w:t>
            </w:r>
            <w:r>
              <w:rPr>
                <w:rFonts w:ascii="Consolas" w:hAnsi="Consolas" w:eastAsia="Consolas" w:cs="Consolas"/>
                <w:sz w:val="22"/>
              </w:rPr>
              <w:br w:type="textWrapping"/>
            </w:r>
            <w:r>
              <w:rPr>
                <w:rFonts w:ascii="Consolas" w:hAnsi="Consolas" w:eastAsia="Consolas" w:cs="Consolas"/>
                <w:sz w:val="22"/>
              </w:rPr>
              <w:t>hL = legend([h_s1, h_s2, h_s3], {'策略1: LQR最优', '策略2: 较强反馈', '策略3: 保守控制'}, 'Location', 'northeast');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添加总代价比较表格</w:t>
            </w:r>
            <w:r>
              <w:rPr>
                <w:rFonts w:ascii="Consolas" w:hAnsi="Consolas" w:eastAsia="Consolas" w:cs="Consolas"/>
                <w:sz w:val="22"/>
              </w:rPr>
              <w:br w:type="textWrapping"/>
            </w:r>
            <w:r>
              <w:rPr>
                <w:rFonts w:ascii="Consolas" w:hAnsi="Consolas" w:eastAsia="Consolas" w:cs="Consolas"/>
                <w:sz w:val="22"/>
              </w:rPr>
              <w:t>% annotation('textbox', [0.15, 0.05, 0.7, 0.1], 'String', ...</w:t>
            </w:r>
            <w:r>
              <w:rPr>
                <w:rFonts w:ascii="Consolas" w:hAnsi="Consolas" w:eastAsia="Consolas" w:cs="Consolas"/>
                <w:sz w:val="22"/>
              </w:rPr>
              <w:br w:type="textWrapping"/>
            </w:r>
            <w:r>
              <w:rPr>
                <w:rFonts w:ascii="Consolas" w:hAnsi="Consolas" w:eastAsia="Consolas" w:cs="Consolas"/>
                <w:sz w:val="22"/>
              </w:rPr>
              <w:t>%     sprintf(['总代价比较 (N=%d步):\n', ...</w:t>
            </w:r>
            <w:r>
              <w:rPr>
                <w:rFonts w:ascii="Consolas" w:hAnsi="Consolas" w:eastAsia="Consolas" w:cs="Consolas"/>
                <w:sz w:val="22"/>
              </w:rPr>
              <w:br w:type="textWrapping"/>
            </w:r>
            <w:r>
              <w:rPr>
                <w:rFonts w:ascii="Consolas" w:hAnsi="Consolas" w:eastAsia="Consolas" w:cs="Consolas"/>
                <w:sz w:val="22"/>
              </w:rPr>
              <w:t>%     '策略1 (LQR最优, K=%.4f): J = %.4f\n', ...</w:t>
            </w:r>
            <w:r>
              <w:rPr>
                <w:rFonts w:ascii="Consolas" w:hAnsi="Consolas" w:eastAsia="Consolas" w:cs="Consolas"/>
                <w:sz w:val="22"/>
              </w:rPr>
              <w:br w:type="textWrapping"/>
            </w:r>
            <w:r>
              <w:rPr>
                <w:rFonts w:ascii="Consolas" w:hAnsi="Consolas" w:eastAsia="Consolas" w:cs="Consolas"/>
                <w:sz w:val="22"/>
              </w:rPr>
              <w:t>%     '策略2 (较强反馈, K=0.8):    J = %.4f\n', ...</w:t>
            </w:r>
            <w:r>
              <w:rPr>
                <w:rFonts w:ascii="Consolas" w:hAnsi="Consolas" w:eastAsia="Consolas" w:cs="Consolas"/>
                <w:sz w:val="22"/>
              </w:rPr>
              <w:br w:type="textWrapping"/>
            </w:r>
            <w:r>
              <w:rPr>
                <w:rFonts w:ascii="Consolas" w:hAnsi="Consolas" w:eastAsia="Consolas" w:cs="Consolas"/>
                <w:sz w:val="22"/>
              </w:rPr>
              <w:t>%     '策略3 (保守控制, K=0.1):    J = %.4f\n\n', ...</w:t>
            </w:r>
            <w:r>
              <w:rPr>
                <w:rFonts w:ascii="Consolas" w:hAnsi="Consolas" w:eastAsia="Consolas" w:cs="Consolas"/>
                <w:sz w:val="22"/>
              </w:rPr>
              <w:br w:type="textWrapping"/>
            </w:r>
            <w:r>
              <w:rPr>
                <w:rFonts w:ascii="Consolas" w:hAnsi="Consolas" w:eastAsia="Consolas" w:cs="Consolas"/>
                <w:sz w:val="22"/>
              </w:rPr>
              <w:t>%     '最优性结论: LQR策略在给定代价函数 J = Σ(x_k^2 + u_k^2) 下是最优的'], ...</w:t>
            </w:r>
            <w:r>
              <w:rPr>
                <w:rFonts w:ascii="Consolas" w:hAnsi="Consolas" w:eastAsia="Consolas" w:cs="Consolas"/>
                <w:sz w:val="22"/>
              </w:rPr>
              <w:br w:type="textWrapping"/>
            </w:r>
            <w:r>
              <w:rPr>
                <w:rFonts w:ascii="Consolas" w:hAnsi="Consolas" w:eastAsia="Consolas" w:cs="Consolas"/>
                <w:sz w:val="22"/>
              </w:rPr>
              <w:t>%     N, K_opt, total_cost_opt, total_cost_strong, total_cost_con), ...</w:t>
            </w:r>
            <w:r>
              <w:rPr>
                <w:rFonts w:ascii="Consolas" w:hAnsi="Consolas" w:eastAsia="Consolas" w:cs="Consolas"/>
                <w:sz w:val="22"/>
              </w:rPr>
              <w:br w:type="textWrapping"/>
            </w:r>
            <w:r>
              <w:rPr>
                <w:rFonts w:ascii="Consolas" w:hAnsi="Consolas" w:eastAsia="Consolas" w:cs="Consolas"/>
                <w:sz w:val="22"/>
              </w:rPr>
              <w:t>%     'FontSize', 10, 'FontName', 'Monospace', ...</w:t>
            </w:r>
            <w:r>
              <w:rPr>
                <w:rFonts w:ascii="Consolas" w:hAnsi="Consolas" w:eastAsia="Consolas" w:cs="Consolas"/>
                <w:sz w:val="22"/>
              </w:rPr>
              <w:br w:type="textWrapping"/>
            </w:r>
            <w:r>
              <w:rPr>
                <w:rFonts w:ascii="Consolas" w:hAnsi="Consolas" w:eastAsia="Consolas" w:cs="Consolas"/>
                <w:sz w:val="22"/>
              </w:rPr>
              <w:t>%     'BackgroundColor', [0.95, 0.95, 0.95], 'EdgeColor', 'k', ...</w:t>
            </w:r>
            <w:r>
              <w:rPr>
                <w:rFonts w:ascii="Consolas" w:hAnsi="Consolas" w:eastAsia="Consolas" w:cs="Consolas"/>
                <w:sz w:val="22"/>
              </w:rPr>
              <w:br w:type="textWrapping"/>
            </w:r>
            <w:r>
              <w:rPr>
                <w:rFonts w:ascii="Consolas" w:hAnsi="Consolas" w:eastAsia="Consolas" w:cs="Consolas"/>
                <w:sz w:val="22"/>
              </w:rPr>
              <w:t>%     'VerticalAlignment', 'bottom', 'HorizontalAlignment', 'center');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优化布局</w:t>
            </w:r>
            <w:r>
              <w:rPr>
                <w:rFonts w:ascii="Consolas" w:hAnsi="Consolas" w:eastAsia="Consolas" w:cs="Consolas"/>
                <w:sz w:val="22"/>
              </w:rPr>
              <w:br w:type="textWrapping"/>
            </w:r>
            <w:r>
              <w:rPr>
                <w:rFonts w:ascii="Consolas" w:hAnsi="Consolas" w:eastAsia="Consolas" w:cs="Consolas"/>
                <w:sz w:val="22"/>
              </w:rPr>
              <w:t>sgtitle('离散系统状态转移与代价函数分析', 'FontSize', 16, 'FontWeight', 'bold');</w:t>
            </w:r>
          </w:p>
        </w:tc>
      </w:tr>
    </w:tbl>
    <w:p w14:paraId="75E950F0"/>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332"/>
        <w:gridCol w:w="3108"/>
        <w:gridCol w:w="2838"/>
      </w:tblGrid>
      <w:tr w14:paraId="5F1CE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332" w:type="dxa"/>
            <w:tcMar>
              <w:top w:w="60" w:type="dxa"/>
              <w:left w:w="120" w:type="dxa"/>
              <w:bottom w:w="30" w:type="dxa"/>
              <w:right w:w="120" w:type="dxa"/>
            </w:tcMar>
          </w:tcPr>
          <w:p w14:paraId="243BD435">
            <w:pPr>
              <w:spacing w:before="120" w:after="120" w:line="288" w:lineRule="auto"/>
              <w:ind w:left="0"/>
              <w:jc w:val="center"/>
            </w:pPr>
            <w:r>
              <w:drawing>
                <wp:inline distT="0" distB="0" distL="0" distR="0">
                  <wp:extent cx="1323975" cy="1400175"/>
                  <wp:effectExtent l="0" t="0" r="1905" b="190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1323975" cy="1400175"/>
                          </a:xfrm>
                          <a:prstGeom prst="rect">
                            <a:avLst/>
                          </a:prstGeom>
                        </pic:spPr>
                      </pic:pic>
                    </a:graphicData>
                  </a:graphic>
                </wp:inline>
              </w:drawing>
            </w:r>
          </w:p>
        </w:tc>
        <w:tc>
          <w:tcPr>
            <w:tcW w:w="3108" w:type="dxa"/>
            <w:tcMar>
              <w:top w:w="60" w:type="dxa"/>
              <w:left w:w="120" w:type="dxa"/>
              <w:bottom w:w="30" w:type="dxa"/>
              <w:right w:w="120" w:type="dxa"/>
            </w:tcMar>
          </w:tcPr>
          <w:p w14:paraId="0DAE9579">
            <w:pPr>
              <w:spacing w:before="120" w:after="120" w:line="288" w:lineRule="auto"/>
              <w:ind w:left="0"/>
              <w:jc w:val="center"/>
            </w:pPr>
            <w:r>
              <w:drawing>
                <wp:inline distT="0" distB="0" distL="0" distR="0">
                  <wp:extent cx="1819275" cy="1438275"/>
                  <wp:effectExtent l="0" t="0" r="9525"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1819275" cy="1438275"/>
                          </a:xfrm>
                          <a:prstGeom prst="rect">
                            <a:avLst/>
                          </a:prstGeom>
                        </pic:spPr>
                      </pic:pic>
                    </a:graphicData>
                  </a:graphic>
                </wp:inline>
              </w:drawing>
            </w:r>
          </w:p>
        </w:tc>
        <w:tc>
          <w:tcPr>
            <w:tcW w:w="2838" w:type="dxa"/>
            <w:tcMar>
              <w:top w:w="60" w:type="dxa"/>
              <w:left w:w="120" w:type="dxa"/>
              <w:bottom w:w="30" w:type="dxa"/>
              <w:right w:w="120" w:type="dxa"/>
            </w:tcMar>
          </w:tcPr>
          <w:p w14:paraId="4D7CF445">
            <w:pPr>
              <w:spacing w:before="120" w:after="120" w:line="288" w:lineRule="auto"/>
              <w:ind w:left="0"/>
              <w:jc w:val="center"/>
            </w:pPr>
            <w:r>
              <w:drawing>
                <wp:inline distT="0" distB="0" distL="0" distR="0">
                  <wp:extent cx="1647825" cy="1428750"/>
                  <wp:effectExtent l="0" t="0" r="13335" b="381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1647825" cy="1428750"/>
                          </a:xfrm>
                          <a:prstGeom prst="rect">
                            <a:avLst/>
                          </a:prstGeom>
                        </pic:spPr>
                      </pic:pic>
                    </a:graphicData>
                  </a:graphic>
                </wp:inline>
              </w:drawing>
            </w:r>
          </w:p>
        </w:tc>
      </w:tr>
    </w:tbl>
    <w:p w14:paraId="1B1B15AC">
      <w:pPr>
        <w:spacing w:before="120" w:after="120" w:line="288" w:lineRule="auto"/>
        <w:ind w:left="0"/>
        <w:jc w:val="left"/>
      </w:pPr>
      <w:r>
        <w:rPr>
          <w:rFonts w:ascii="Arial" w:hAnsi="Arial" w:eastAsia="等线" w:cs="Arial"/>
          <w:sz w:val="22"/>
        </w:rPr>
        <w:t>上面的最后几张图还有些许问题，可以先跳过。</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537B9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DEE13AF">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绘制 x_{k+1}-x_k-累计代价J 三维相图</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系统参数</w:t>
            </w:r>
            <w:r>
              <w:rPr>
                <w:rFonts w:ascii="Consolas" w:hAnsi="Consolas" w:eastAsia="Consolas" w:cs="Consolas"/>
                <w:sz w:val="22"/>
              </w:rPr>
              <w:br w:type="textWrapping"/>
            </w:r>
            <w:r>
              <w:rPr>
                <w:rFonts w:ascii="Consolas" w:hAnsi="Consolas" w:eastAsia="Consolas" w:cs="Consolas"/>
                <w:sz w:val="22"/>
              </w:rPr>
              <w:t>A = 0.5;</w:t>
            </w:r>
            <w:r>
              <w:rPr>
                <w:rFonts w:ascii="Consolas" w:hAnsi="Consolas" w:eastAsia="Consolas" w:cs="Consolas"/>
                <w:sz w:val="22"/>
              </w:rPr>
              <w:br w:type="textWrapping"/>
            </w:r>
            <w:r>
              <w:rPr>
                <w:rFonts w:ascii="Consolas" w:hAnsi="Consolas" w:eastAsia="Consolas" w:cs="Consolas"/>
                <w:sz w:val="22"/>
              </w:rPr>
              <w:t>B = 1;</w:t>
            </w:r>
            <w:r>
              <w:rPr>
                <w:rFonts w:ascii="Consolas" w:hAnsi="Consolas" w:eastAsia="Consolas" w:cs="Consolas"/>
                <w:sz w:val="22"/>
              </w:rPr>
              <w:br w:type="textWrapping"/>
            </w:r>
            <w:r>
              <w:rPr>
                <w:rFonts w:ascii="Consolas" w:hAnsi="Consolas" w:eastAsia="Consolas" w:cs="Consolas"/>
                <w:sz w:val="22"/>
              </w:rPr>
              <w:t>x0 = 10;</w:t>
            </w:r>
            <w:r>
              <w:rPr>
                <w:rFonts w:ascii="Consolas" w:hAnsi="Consolas" w:eastAsia="Consolas" w:cs="Consolas"/>
                <w:sz w:val="22"/>
              </w:rPr>
              <w:br w:type="textWrapping"/>
            </w:r>
            <w:r>
              <w:rPr>
                <w:rFonts w:ascii="Consolas" w:hAnsi="Consolas" w:eastAsia="Consolas" w:cs="Consolas"/>
                <w:sz w:val="22"/>
              </w:rPr>
              <w:t>N = 8;  % 仿真步数</w:t>
            </w:r>
            <w:r>
              <w:rPr>
                <w:rFonts w:ascii="Consolas" w:hAnsi="Consolas" w:eastAsia="Consolas" w:cs="Consolas"/>
                <w:sz w:val="22"/>
              </w:rPr>
              <w:br w:type="textWrapping"/>
            </w:r>
            <w:r>
              <w:rPr>
                <w:rFonts w:ascii="Consolas" w:hAnsi="Consolas" w:eastAsia="Consolas" w:cs="Consolas"/>
                <w:sz w:val="22"/>
              </w:rPr>
              <w:t>Q = 1;  % 状态代价权重</w:t>
            </w:r>
            <w:r>
              <w:rPr>
                <w:rFonts w:ascii="Consolas" w:hAnsi="Consolas" w:eastAsia="Consolas" w:cs="Consolas"/>
                <w:sz w:val="22"/>
              </w:rPr>
              <w:br w:type="textWrapping"/>
            </w:r>
            <w:r>
              <w:rPr>
                <w:rFonts w:ascii="Consolas" w:hAnsi="Consolas" w:eastAsia="Consolas" w:cs="Consolas"/>
                <w:sz w:val="22"/>
              </w:rPr>
              <w:t>R = 1;  % 控制代价权重</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计算LQR最优增益</w:t>
            </w:r>
            <w:r>
              <w:rPr>
                <w:rFonts w:ascii="Consolas" w:hAnsi="Consolas" w:eastAsia="Consolas" w:cs="Consolas"/>
                <w:sz w:val="22"/>
              </w:rPr>
              <w:br w:type="textWrapping"/>
            </w:r>
            <w:r>
              <w:rPr>
                <w:rFonts w:ascii="Consolas" w:hAnsi="Consolas" w:eastAsia="Consolas" w:cs="Consolas"/>
                <w:sz w:val="22"/>
              </w:rPr>
              <w:t>[K_opt, ~, ~] = dlqr(A, B, Q, R);  % 最优反馈增益 K_opt ≈ 0.2655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策略1: LQR最优控制</w:t>
            </w:r>
            <w:r>
              <w:rPr>
                <w:rFonts w:ascii="Consolas" w:hAnsi="Consolas" w:eastAsia="Consolas" w:cs="Consolas"/>
                <w:sz w:val="22"/>
              </w:rPr>
              <w:br w:type="textWrapping"/>
            </w:r>
            <w:r>
              <w:rPr>
                <w:rFonts w:ascii="Consolas" w:hAnsi="Consolas" w:eastAsia="Consolas" w:cs="Consolas"/>
                <w:sz w:val="22"/>
              </w:rPr>
              <w:t>x_opt = zeros(1, N+1);</w:t>
            </w:r>
            <w:r>
              <w:rPr>
                <w:rFonts w:ascii="Consolas" w:hAnsi="Consolas" w:eastAsia="Consolas" w:cs="Consolas"/>
                <w:sz w:val="22"/>
              </w:rPr>
              <w:br w:type="textWrapping"/>
            </w:r>
            <w:r>
              <w:rPr>
                <w:rFonts w:ascii="Consolas" w:hAnsi="Consolas" w:eastAsia="Consolas" w:cs="Consolas"/>
                <w:sz w:val="22"/>
              </w:rPr>
              <w:t>u_opt = zeros(1, N);</w:t>
            </w:r>
            <w:r>
              <w:rPr>
                <w:rFonts w:ascii="Consolas" w:hAnsi="Consolas" w:eastAsia="Consolas" w:cs="Consolas"/>
                <w:sz w:val="22"/>
              </w:rPr>
              <w:br w:type="textWrapping"/>
            </w:r>
            <w:r>
              <w:rPr>
                <w:rFonts w:ascii="Consolas" w:hAnsi="Consolas" w:eastAsia="Consolas" w:cs="Consolas"/>
                <w:sz w:val="22"/>
              </w:rPr>
              <w:t>J_opt_single = zeros(1, N);  % 存储每个时刻的单步代价</w:t>
            </w:r>
            <w:r>
              <w:rPr>
                <w:rFonts w:ascii="Consolas" w:hAnsi="Consolas" w:eastAsia="Consolas" w:cs="Consolas"/>
                <w:sz w:val="22"/>
              </w:rPr>
              <w:br w:type="textWrapping"/>
            </w:r>
            <w:r>
              <w:rPr>
                <w:rFonts w:ascii="Consolas" w:hAnsi="Consolas" w:eastAsia="Consolas" w:cs="Consolas"/>
                <w:sz w:val="22"/>
              </w:rPr>
              <w:t>J_opt_cum = zeros(1, N+1);   % 存储累计代价，J_opt_cum(1)=0</w:t>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t>J_opt_cum(1) = 0;  % 初始累计代价为0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u_opt(k) = -K_opt * x_opt(k);</w:t>
            </w:r>
            <w:r>
              <w:rPr>
                <w:rFonts w:ascii="Consolas" w:hAnsi="Consolas" w:eastAsia="Consolas" w:cs="Consolas"/>
                <w:sz w:val="22"/>
              </w:rPr>
              <w:br w:type="textWrapping"/>
            </w:r>
            <w:r>
              <w:rPr>
                <w:rFonts w:ascii="Consolas" w:hAnsi="Consolas" w:eastAsia="Consolas" w:cs="Consolas"/>
                <w:sz w:val="22"/>
              </w:rPr>
              <w:t xml:space="preserve">    J_opt_single(k) = x_opt(k)^2 + u_opt(k)^2;  % 当前时刻的单步代价</w:t>
            </w:r>
            <w:r>
              <w:rPr>
                <w:rFonts w:ascii="Consolas" w:hAnsi="Consolas" w:eastAsia="Consolas" w:cs="Consolas"/>
                <w:sz w:val="22"/>
              </w:rPr>
              <w:br w:type="textWrapping"/>
            </w:r>
            <w:r>
              <w:rPr>
                <w:rFonts w:ascii="Consolas" w:hAnsi="Consolas" w:eastAsia="Consolas" w:cs="Consolas"/>
                <w:sz w:val="22"/>
              </w:rPr>
              <w:t xml:space="preserve">    J_opt_cum(k+1) = J_opt_cum(k) + J_opt_single(k);  % 更新累计代价</w:t>
            </w:r>
            <w:r>
              <w:rPr>
                <w:rFonts w:ascii="Consolas" w:hAnsi="Consolas" w:eastAsia="Consolas" w:cs="Consolas"/>
                <w:sz w:val="22"/>
              </w:rPr>
              <w:br w:type="textWrapping"/>
            </w:r>
            <w:r>
              <w:rPr>
                <w:rFonts w:ascii="Consolas" w:hAnsi="Consolas" w:eastAsia="Consolas" w:cs="Consolas"/>
                <w:sz w:val="22"/>
              </w:rPr>
              <w:t xml:space="preserve">    x_opt(k+1) = A * x_opt(k) + B * u_opt(k);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策略2: 较强反馈控制 (u = -0.8x)</w:t>
            </w:r>
            <w:r>
              <w:rPr>
                <w:rFonts w:ascii="Consolas" w:hAnsi="Consolas" w:eastAsia="Consolas" w:cs="Consolas"/>
                <w:sz w:val="22"/>
              </w:rPr>
              <w:br w:type="textWrapping"/>
            </w:r>
            <w:r>
              <w:rPr>
                <w:rFonts w:ascii="Consolas" w:hAnsi="Consolas" w:eastAsia="Consolas" w:cs="Consolas"/>
                <w:sz w:val="22"/>
              </w:rPr>
              <w:t>K_strong = 0.6;</w:t>
            </w:r>
            <w:r>
              <w:rPr>
                <w:rFonts w:ascii="Consolas" w:hAnsi="Consolas" w:eastAsia="Consolas" w:cs="Consolas"/>
                <w:sz w:val="22"/>
              </w:rPr>
              <w:br w:type="textWrapping"/>
            </w:r>
            <w:r>
              <w:rPr>
                <w:rFonts w:ascii="Consolas" w:hAnsi="Consolas" w:eastAsia="Consolas" w:cs="Consolas"/>
                <w:sz w:val="22"/>
              </w:rPr>
              <w:t>x_strong = zeros(1, N+1);</w:t>
            </w:r>
            <w:r>
              <w:rPr>
                <w:rFonts w:ascii="Consolas" w:hAnsi="Consolas" w:eastAsia="Consolas" w:cs="Consolas"/>
                <w:sz w:val="22"/>
              </w:rPr>
              <w:br w:type="textWrapping"/>
            </w:r>
            <w:r>
              <w:rPr>
                <w:rFonts w:ascii="Consolas" w:hAnsi="Consolas" w:eastAsia="Consolas" w:cs="Consolas"/>
                <w:sz w:val="22"/>
              </w:rPr>
              <w:t>u_strong = zeros(1, N);</w:t>
            </w:r>
            <w:r>
              <w:rPr>
                <w:rFonts w:ascii="Consolas" w:hAnsi="Consolas" w:eastAsia="Consolas" w:cs="Consolas"/>
                <w:sz w:val="22"/>
              </w:rPr>
              <w:br w:type="textWrapping"/>
            </w:r>
            <w:r>
              <w:rPr>
                <w:rFonts w:ascii="Consolas" w:hAnsi="Consolas" w:eastAsia="Consolas" w:cs="Consolas"/>
                <w:sz w:val="22"/>
              </w:rPr>
              <w:t>J_strong_single = zeros(1, N);</w:t>
            </w:r>
            <w:r>
              <w:rPr>
                <w:rFonts w:ascii="Consolas" w:hAnsi="Consolas" w:eastAsia="Consolas" w:cs="Consolas"/>
                <w:sz w:val="22"/>
              </w:rPr>
              <w:br w:type="textWrapping"/>
            </w:r>
            <w:r>
              <w:rPr>
                <w:rFonts w:ascii="Consolas" w:hAnsi="Consolas" w:eastAsia="Consolas" w:cs="Consolas"/>
                <w:sz w:val="22"/>
              </w:rPr>
              <w:t>J_strong_cum = zeros(1, N+1);</w:t>
            </w:r>
            <w:r>
              <w:rPr>
                <w:rFonts w:ascii="Consolas" w:hAnsi="Consolas" w:eastAsia="Consolas" w:cs="Consolas"/>
                <w:sz w:val="22"/>
              </w:rPr>
              <w:br w:type="textWrapping"/>
            </w:r>
            <w:r>
              <w:rPr>
                <w:rFonts w:ascii="Consolas" w:hAnsi="Consolas" w:eastAsia="Consolas" w:cs="Consolas"/>
                <w:sz w:val="22"/>
              </w:rPr>
              <w:t>x_strong(1) = x0;</w:t>
            </w:r>
            <w:r>
              <w:rPr>
                <w:rFonts w:ascii="Consolas" w:hAnsi="Consolas" w:eastAsia="Consolas" w:cs="Consolas"/>
                <w:sz w:val="22"/>
              </w:rPr>
              <w:br w:type="textWrapping"/>
            </w:r>
            <w:r>
              <w:rPr>
                <w:rFonts w:ascii="Consolas" w:hAnsi="Consolas" w:eastAsia="Consolas" w:cs="Consolas"/>
                <w:sz w:val="22"/>
              </w:rPr>
              <w:t>J_strong_cum(1) = 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u_strong(k) = -K_strong * x_strong(k);</w:t>
            </w:r>
            <w:r>
              <w:rPr>
                <w:rFonts w:ascii="Consolas" w:hAnsi="Consolas" w:eastAsia="Consolas" w:cs="Consolas"/>
                <w:sz w:val="22"/>
              </w:rPr>
              <w:br w:type="textWrapping"/>
            </w:r>
            <w:r>
              <w:rPr>
                <w:rFonts w:ascii="Consolas" w:hAnsi="Consolas" w:eastAsia="Consolas" w:cs="Consolas"/>
                <w:sz w:val="22"/>
              </w:rPr>
              <w:t xml:space="preserve">    J_strong_single(k) = x_strong(k)^2 + u_strong(k)^2;</w:t>
            </w:r>
            <w:r>
              <w:rPr>
                <w:rFonts w:ascii="Consolas" w:hAnsi="Consolas" w:eastAsia="Consolas" w:cs="Consolas"/>
                <w:sz w:val="22"/>
              </w:rPr>
              <w:br w:type="textWrapping"/>
            </w:r>
            <w:r>
              <w:rPr>
                <w:rFonts w:ascii="Consolas" w:hAnsi="Consolas" w:eastAsia="Consolas" w:cs="Consolas"/>
                <w:sz w:val="22"/>
              </w:rPr>
              <w:t xml:space="preserve">    J_strong_cum(k+1) = J_strong_cum(k) + J_strong_single(k);</w:t>
            </w:r>
            <w:r>
              <w:rPr>
                <w:rFonts w:ascii="Consolas" w:hAnsi="Consolas" w:eastAsia="Consolas" w:cs="Consolas"/>
                <w:sz w:val="22"/>
              </w:rPr>
              <w:br w:type="textWrapping"/>
            </w:r>
            <w:r>
              <w:rPr>
                <w:rFonts w:ascii="Consolas" w:hAnsi="Consolas" w:eastAsia="Consolas" w:cs="Consolas"/>
                <w:sz w:val="22"/>
              </w:rPr>
              <w:t xml:space="preserve">    x_strong(k+1) = A * x_strong(k) + B * u_strong(k);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策略3: 保守控制 (u = -0.1x)</w:t>
            </w:r>
            <w:r>
              <w:rPr>
                <w:rFonts w:ascii="Consolas" w:hAnsi="Consolas" w:eastAsia="Consolas" w:cs="Consolas"/>
                <w:sz w:val="22"/>
              </w:rPr>
              <w:br w:type="textWrapping"/>
            </w:r>
            <w:r>
              <w:rPr>
                <w:rFonts w:ascii="Consolas" w:hAnsi="Consolas" w:eastAsia="Consolas" w:cs="Consolas"/>
                <w:sz w:val="22"/>
              </w:rPr>
              <w:t>K_con = 0.01;</w:t>
            </w:r>
            <w:r>
              <w:rPr>
                <w:rFonts w:ascii="Consolas" w:hAnsi="Consolas" w:eastAsia="Consolas" w:cs="Consolas"/>
                <w:sz w:val="22"/>
              </w:rPr>
              <w:br w:type="textWrapping"/>
            </w:r>
            <w:r>
              <w:rPr>
                <w:rFonts w:ascii="Consolas" w:hAnsi="Consolas" w:eastAsia="Consolas" w:cs="Consolas"/>
                <w:sz w:val="22"/>
              </w:rPr>
              <w:t>x_con = zeros(1, N+1);</w:t>
            </w:r>
            <w:r>
              <w:rPr>
                <w:rFonts w:ascii="Consolas" w:hAnsi="Consolas" w:eastAsia="Consolas" w:cs="Consolas"/>
                <w:sz w:val="22"/>
              </w:rPr>
              <w:br w:type="textWrapping"/>
            </w:r>
            <w:r>
              <w:rPr>
                <w:rFonts w:ascii="Consolas" w:hAnsi="Consolas" w:eastAsia="Consolas" w:cs="Consolas"/>
                <w:sz w:val="22"/>
              </w:rPr>
              <w:t>u_con = zeros(1, N);</w:t>
            </w:r>
            <w:r>
              <w:rPr>
                <w:rFonts w:ascii="Consolas" w:hAnsi="Consolas" w:eastAsia="Consolas" w:cs="Consolas"/>
                <w:sz w:val="22"/>
              </w:rPr>
              <w:br w:type="textWrapping"/>
            </w:r>
            <w:r>
              <w:rPr>
                <w:rFonts w:ascii="Consolas" w:hAnsi="Consolas" w:eastAsia="Consolas" w:cs="Consolas"/>
                <w:sz w:val="22"/>
              </w:rPr>
              <w:t>J_con_single = zeros(1, N);</w:t>
            </w:r>
            <w:r>
              <w:rPr>
                <w:rFonts w:ascii="Consolas" w:hAnsi="Consolas" w:eastAsia="Consolas" w:cs="Consolas"/>
                <w:sz w:val="22"/>
              </w:rPr>
              <w:br w:type="textWrapping"/>
            </w:r>
            <w:r>
              <w:rPr>
                <w:rFonts w:ascii="Consolas" w:hAnsi="Consolas" w:eastAsia="Consolas" w:cs="Consolas"/>
                <w:sz w:val="22"/>
              </w:rPr>
              <w:t>J_con_cum = zeros(1, N+1);</w:t>
            </w:r>
            <w:r>
              <w:rPr>
                <w:rFonts w:ascii="Consolas" w:hAnsi="Consolas" w:eastAsia="Consolas" w:cs="Consolas"/>
                <w:sz w:val="22"/>
              </w:rPr>
              <w:br w:type="textWrapping"/>
            </w:r>
            <w:r>
              <w:rPr>
                <w:rFonts w:ascii="Consolas" w:hAnsi="Consolas" w:eastAsia="Consolas" w:cs="Consolas"/>
                <w:sz w:val="22"/>
              </w:rPr>
              <w:t>x_con(1) = x0;</w:t>
            </w:r>
            <w:r>
              <w:rPr>
                <w:rFonts w:ascii="Consolas" w:hAnsi="Consolas" w:eastAsia="Consolas" w:cs="Consolas"/>
                <w:sz w:val="22"/>
              </w:rPr>
              <w:br w:type="textWrapping"/>
            </w:r>
            <w:r>
              <w:rPr>
                <w:rFonts w:ascii="Consolas" w:hAnsi="Consolas" w:eastAsia="Consolas" w:cs="Consolas"/>
                <w:sz w:val="22"/>
              </w:rPr>
              <w:t>J_con_cum(1) = 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u_con(k) = -K_con * x_con(k);</w:t>
            </w:r>
            <w:r>
              <w:rPr>
                <w:rFonts w:ascii="Consolas" w:hAnsi="Consolas" w:eastAsia="Consolas" w:cs="Consolas"/>
                <w:sz w:val="22"/>
              </w:rPr>
              <w:br w:type="textWrapping"/>
            </w:r>
            <w:r>
              <w:rPr>
                <w:rFonts w:ascii="Consolas" w:hAnsi="Consolas" w:eastAsia="Consolas" w:cs="Consolas"/>
                <w:sz w:val="22"/>
              </w:rPr>
              <w:t xml:space="preserve">    J_con_single(k) = x_con(k)^2 + u_con(k)^2;</w:t>
            </w:r>
            <w:r>
              <w:rPr>
                <w:rFonts w:ascii="Consolas" w:hAnsi="Consolas" w:eastAsia="Consolas" w:cs="Consolas"/>
                <w:sz w:val="22"/>
              </w:rPr>
              <w:br w:type="textWrapping"/>
            </w:r>
            <w:r>
              <w:rPr>
                <w:rFonts w:ascii="Consolas" w:hAnsi="Consolas" w:eastAsia="Consolas" w:cs="Consolas"/>
                <w:sz w:val="22"/>
              </w:rPr>
              <w:t xml:space="preserve">    J_con_cum(k+1) = J_con_cum(k) + J_con_single(k);</w:t>
            </w:r>
            <w:r>
              <w:rPr>
                <w:rFonts w:ascii="Consolas" w:hAnsi="Consolas" w:eastAsia="Consolas" w:cs="Consolas"/>
                <w:sz w:val="22"/>
              </w:rPr>
              <w:br w:type="textWrapping"/>
            </w:r>
            <w:r>
              <w:rPr>
                <w:rFonts w:ascii="Consolas" w:hAnsi="Consolas" w:eastAsia="Consolas" w:cs="Consolas"/>
                <w:sz w:val="22"/>
              </w:rPr>
              <w:t xml:space="preserve">    x_con(k+1) = A * x_con(k) + B * u_con(k);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计算最终总代价</w:t>
            </w:r>
            <w:r>
              <w:rPr>
                <w:rFonts w:ascii="Consolas" w:hAnsi="Consolas" w:eastAsia="Consolas" w:cs="Consolas"/>
                <w:sz w:val="22"/>
              </w:rPr>
              <w:br w:type="textWrapping"/>
            </w:r>
            <w:r>
              <w:rPr>
                <w:rFonts w:ascii="Consolas" w:hAnsi="Consolas" w:eastAsia="Consolas" w:cs="Consolas"/>
                <w:sz w:val="22"/>
              </w:rPr>
              <w:t>total_cost_opt = J_opt_cum(end);</w:t>
            </w:r>
            <w:r>
              <w:rPr>
                <w:rFonts w:ascii="Consolas" w:hAnsi="Consolas" w:eastAsia="Consolas" w:cs="Consolas"/>
                <w:sz w:val="22"/>
              </w:rPr>
              <w:br w:type="textWrapping"/>
            </w:r>
            <w:r>
              <w:rPr>
                <w:rFonts w:ascii="Consolas" w:hAnsi="Consolas" w:eastAsia="Consolas" w:cs="Consolas"/>
                <w:sz w:val="22"/>
              </w:rPr>
              <w:t>total_cost_strong = J_strong_cum(end);</w:t>
            </w:r>
            <w:r>
              <w:rPr>
                <w:rFonts w:ascii="Consolas" w:hAnsi="Consolas" w:eastAsia="Consolas" w:cs="Consolas"/>
                <w:sz w:val="22"/>
              </w:rPr>
              <w:br w:type="textWrapping"/>
            </w:r>
            <w:r>
              <w:rPr>
                <w:rFonts w:ascii="Consolas" w:hAnsi="Consolas" w:eastAsia="Consolas" w:cs="Consolas"/>
                <w:sz w:val="22"/>
              </w:rPr>
              <w:t>total_cost_con = J_con_cum(end);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 x_{k+1}-x_k-累计代价J 三维相图</w:t>
            </w:r>
            <w:r>
              <w:rPr>
                <w:rFonts w:ascii="Consolas" w:hAnsi="Consolas" w:eastAsia="Consolas" w:cs="Consolas"/>
                <w:sz w:val="22"/>
              </w:rPr>
              <w:br w:type="textWrapping"/>
            </w:r>
            <w:r>
              <w:rPr>
                <w:rFonts w:ascii="Consolas" w:hAnsi="Consolas" w:eastAsia="Consolas" w:cs="Consolas"/>
                <w:sz w:val="22"/>
              </w:rPr>
              <w:t>figure('Color', 'w', 'Position', [100, 100, 1200, 900]);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创建三维坐标系</w:t>
            </w:r>
            <w:r>
              <w:rPr>
                <w:rFonts w:ascii="Consolas" w:hAnsi="Consolas" w:eastAsia="Consolas" w:cs="Consolas"/>
                <w:sz w:val="22"/>
              </w:rPr>
              <w:br w:type="textWrapping"/>
            </w:r>
            <w:r>
              <w:rPr>
                <w:rFonts w:ascii="Consolas" w:hAnsi="Consolas" w:eastAsia="Consolas" w:cs="Consolas"/>
                <w:sz w:val="22"/>
              </w:rPr>
              <w:t>ax1 = subplot(2,2,[1,3]);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  % 设置视角</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 绘制状态转移线和累计代价柱</w:t>
            </w:r>
            <w:r>
              <w:rPr>
                <w:rFonts w:ascii="Consolas" w:hAnsi="Consolas" w:eastAsia="Consolas" w:cs="Consolas"/>
                <w:sz w:val="22"/>
              </w:rPr>
              <w:br w:type="textWrapping"/>
            </w:r>
            <w:r>
              <w:rPr>
                <w:rFonts w:ascii="Consolas" w:hAnsi="Consolas" w:eastAsia="Consolas" w:cs="Consolas"/>
                <w:sz w:val="22"/>
              </w:rPr>
              <w:t xml:space="preserve">    plot3([x_opt(k), x_opt(k+1)], [x_opt(k), x_opt(k+1)], [0, 0], 'k:', 'LineWidth', 0.5);  % 投影线</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h1 = plot3(x_opt(1:N), x_opt(2:N+1), J_opt_cum(2:end),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sprintf('策略1: LQR最优 (总J=%.2f)',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plot3([x_strong(k), x_strong(k+1)], [x_strong(k), x_strong(k+1)], [0, 0], 'k:', 'LineWidth', 0.5);</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h2 = plot3(x_strong(1:N), x_strong(2:N+1), J_strong_cum(2:end),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sprintf('策略2: 较强反馈 (总J=%.2f)',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plot3([x_con(k), x_con(k+1)], [x_con(k), x_con(k+1)], [0, 0], 'k:', 'LineWidth', 0.5);</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h3 = plot3(x_con(1:N), x_con(2:N+1), J_con_cum(2:end),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sprintf('策略3: 保守控制 (总J=%.2f)',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为每个点标注时刻k和累计代价</w:t>
            </w:r>
            <w:r>
              <w:rPr>
                <w:rFonts w:ascii="Consolas" w:hAnsi="Consolas" w:eastAsia="Consolas" w:cs="Consolas"/>
                <w:sz w:val="22"/>
              </w:rPr>
              <w:br w:type="textWrapping"/>
            </w:r>
            <w:r>
              <w:rPr>
                <w:rFonts w:ascii="Consolas" w:hAnsi="Consolas" w:eastAsia="Consolas" w:cs="Consolas"/>
                <w:sz w:val="22"/>
              </w:rPr>
              <w:t>for k = 1:min(5, N)  % 标注前5个点</w:t>
            </w:r>
            <w:r>
              <w:rPr>
                <w:rFonts w:ascii="Consolas" w:hAnsi="Consolas" w:eastAsia="Consolas" w:cs="Consolas"/>
                <w:sz w:val="22"/>
              </w:rPr>
              <w:br w:type="textWrapping"/>
            </w:r>
            <w:r>
              <w:rPr>
                <w:rFonts w:ascii="Consolas" w:hAnsi="Consolas" w:eastAsia="Consolas" w:cs="Consolas"/>
                <w:sz w:val="22"/>
              </w:rPr>
              <w:t xml:space="preserve">    text(x_opt(k), x_opt(k+1), J_opt_cum(k+1)+2, ...</w:t>
            </w:r>
            <w:r>
              <w:rPr>
                <w:rFonts w:ascii="Consolas" w:hAnsi="Consolas" w:eastAsia="Consolas" w:cs="Consolas"/>
                <w:sz w:val="22"/>
              </w:rPr>
              <w:br w:type="textWrapping"/>
            </w:r>
            <w:r>
              <w:rPr>
                <w:rFonts w:ascii="Consolas" w:hAnsi="Consolas" w:eastAsia="Consolas" w:cs="Consolas"/>
                <w:sz w:val="22"/>
              </w:rPr>
              <w:t xml:space="preserve">        sprintf('k=%d→%d\nJ=%.1f', k-1, k, J_opt_cum(k+1)),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text(x_strong(k), x_strong(k+1), J_strong_cum(k+1)+2, ...</w:t>
            </w:r>
            <w:r>
              <w:rPr>
                <w:rFonts w:ascii="Consolas" w:hAnsi="Consolas" w:eastAsia="Consolas" w:cs="Consolas"/>
                <w:sz w:val="22"/>
              </w:rPr>
              <w:br w:type="textWrapping"/>
            </w:r>
            <w:r>
              <w:rPr>
                <w:rFonts w:ascii="Consolas" w:hAnsi="Consolas" w:eastAsia="Consolas" w:cs="Consolas"/>
                <w:sz w:val="22"/>
              </w:rPr>
              <w:t xml:space="preserve">        sprintf('k=%d→%d\nJ=%.1f', k-1, k, J_strong_cum(k+1)),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[0.8500, 0.3250, 0.0980]);</w:t>
            </w:r>
            <w:r>
              <w:rPr>
                <w:rFonts w:ascii="Consolas" w:hAnsi="Consolas" w:eastAsia="Consolas" w:cs="Consolas"/>
                <w:sz w:val="22"/>
              </w:rPr>
              <w:br w:type="textWrapping"/>
            </w:r>
            <w:r>
              <w:rPr>
                <w:rFonts w:ascii="Consolas" w:hAnsi="Consolas" w:eastAsia="Consolas" w:cs="Consolas"/>
                <w:sz w:val="22"/>
              </w:rPr>
              <w:t xml:space="preserve">    text(x_con(k), x_con(k+1), J_con_cum(k+1)+2, ...</w:t>
            </w:r>
            <w:r>
              <w:rPr>
                <w:rFonts w:ascii="Consolas" w:hAnsi="Consolas" w:eastAsia="Consolas" w:cs="Consolas"/>
                <w:sz w:val="22"/>
              </w:rPr>
              <w:br w:type="textWrapping"/>
            </w:r>
            <w:r>
              <w:rPr>
                <w:rFonts w:ascii="Consolas" w:hAnsi="Consolas" w:eastAsia="Consolas" w:cs="Consolas"/>
                <w:sz w:val="22"/>
              </w:rPr>
              <w:t xml:space="preserve">        sprintf('k=%d→%d\nJ=%.1f', k-1, k, J_con_cum(k+1)),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[0.4660, 0.6740, 0.1880]);</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绘制单位直线 x_{k+1} = x_k (稳定边界)</w:t>
            </w:r>
            <w:r>
              <w:rPr>
                <w:rFonts w:ascii="Consolas" w:hAnsi="Consolas" w:eastAsia="Consolas" w:cs="Consolas"/>
                <w:sz w:val="22"/>
              </w:rPr>
              <w:br w:type="textWrapping"/>
            </w:r>
            <w:r>
              <w:rPr>
                <w:rFonts w:ascii="Consolas" w:hAnsi="Consolas" w:eastAsia="Consolas" w:cs="Consolas"/>
                <w:sz w:val="22"/>
              </w:rPr>
              <w:t>x_range = linspace(-10, 10, 100);</w:t>
            </w:r>
            <w:r>
              <w:rPr>
                <w:rFonts w:ascii="Consolas" w:hAnsi="Consolas" w:eastAsia="Consolas" w:cs="Consolas"/>
                <w:sz w:val="22"/>
              </w:rPr>
              <w:br w:type="textWrapping"/>
            </w:r>
            <w:r>
              <w:rPr>
                <w:rFonts w:ascii="Consolas" w:hAnsi="Consolas" w:eastAsia="Consolas" w:cs="Consolas"/>
                <w:sz w:val="22"/>
              </w:rPr>
              <w:t>plot3(x_range, x_range, zeros(size(x_range)), 'k--', 'LineWidth', 1.5, ...</w:t>
            </w:r>
            <w:r>
              <w:rPr>
                <w:rFonts w:ascii="Consolas" w:hAnsi="Consolas" w:eastAsia="Consolas" w:cs="Consolas"/>
                <w:sz w:val="22"/>
              </w:rPr>
              <w:br w:type="textWrapping"/>
            </w:r>
            <w:r>
              <w:rPr>
                <w:rFonts w:ascii="Consolas" w:hAnsi="Consolas" w:eastAsia="Consolas" w:cs="Consolas"/>
                <w:sz w:val="22"/>
              </w:rPr>
              <w:t xml:space="preserve">    'DisplayName', 'x_{k+1} = x_k (稳定边界)');</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绘制吸引子线 x_{k+1} = 0.5*x_k (无控制时的系统动态)</w:t>
            </w:r>
            <w:r>
              <w:rPr>
                <w:rFonts w:ascii="Consolas" w:hAnsi="Consolas" w:eastAsia="Consolas" w:cs="Consolas"/>
                <w:sz w:val="22"/>
              </w:rPr>
              <w:br w:type="textWrapping"/>
            </w:r>
            <w:r>
              <w:rPr>
                <w:rFonts w:ascii="Consolas" w:hAnsi="Consolas" w:eastAsia="Consolas" w:cs="Consolas"/>
                <w:sz w:val="22"/>
              </w:rPr>
              <w:t>plot3(x_range, 0.5*x_range, zeros(size(x_range)), 'm--', 'LineWidth', 1.5, ...</w:t>
            </w:r>
            <w:r>
              <w:rPr>
                <w:rFonts w:ascii="Consolas" w:hAnsi="Consolas" w:eastAsia="Consolas" w:cs="Consolas"/>
                <w:sz w:val="22"/>
              </w:rPr>
              <w:br w:type="textWrapping"/>
            </w:r>
            <w:r>
              <w:rPr>
                <w:rFonts w:ascii="Consolas" w:hAnsi="Consolas" w:eastAsia="Consolas" w:cs="Consolas"/>
                <w:sz w:val="22"/>
              </w:rPr>
              <w:t xml:space="preserve">    'DisplayName', 'x_{k+1} = 0.5x_k (开环系统)');</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xlabel('当前状态 x_k', 'FontSize', 12, 'FontWeight', 'bold');</w:t>
            </w:r>
            <w:r>
              <w:rPr>
                <w:rFonts w:ascii="Consolas" w:hAnsi="Consolas" w:eastAsia="Consolas" w:cs="Consolas"/>
                <w:sz w:val="22"/>
              </w:rPr>
              <w:br w:type="textWrapping"/>
            </w:r>
            <w:r>
              <w:rPr>
                <w:rFonts w:ascii="Consolas" w:hAnsi="Consolas" w:eastAsia="Consolas" w:cs="Consolas"/>
                <w:sz w:val="22"/>
              </w:rPr>
              <w:t>ylabel('下一状态 x_{k+1}', 'FontSize', 12, 'FontWeight', 'bold');</w:t>
            </w:r>
            <w:r>
              <w:rPr>
                <w:rFonts w:ascii="Consolas" w:hAnsi="Consolas" w:eastAsia="Consolas" w:cs="Consolas"/>
                <w:sz w:val="22"/>
              </w:rPr>
              <w:br w:type="textWrapping"/>
            </w:r>
            <w:r>
              <w:rPr>
                <w:rFonts w:ascii="Consolas" w:hAnsi="Consolas" w:eastAsia="Consolas" w:cs="Consolas"/>
                <w:sz w:val="22"/>
              </w:rPr>
              <w:t>zlabel('累计代价 J_{cum}(k) = Σ_{i=0}^{k-1}(x_i^2+u_i^2)', 'FontSize', 12, 'FontWeight', 'bold');</w:t>
            </w:r>
            <w:r>
              <w:rPr>
                <w:rFonts w:ascii="Consolas" w:hAnsi="Consolas" w:eastAsia="Consolas" w:cs="Consolas"/>
                <w:sz w:val="22"/>
              </w:rPr>
              <w:br w:type="textWrapping"/>
            </w:r>
            <w:r>
              <w:rPr>
                <w:rFonts w:ascii="Consolas" w:hAnsi="Consolas" w:eastAsia="Consolas" w:cs="Consolas"/>
                <w:sz w:val="22"/>
              </w:rPr>
              <w:t>title('x_{k+1}-x_k-累计代价J 三维相图', 'FontSize', 14,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xlim([-11, 11]);</w:t>
            </w:r>
            <w:r>
              <w:rPr>
                <w:rFonts w:ascii="Consolas" w:hAnsi="Consolas" w:eastAsia="Consolas" w:cs="Consolas"/>
                <w:sz w:val="22"/>
              </w:rPr>
              <w:br w:type="textWrapping"/>
            </w:r>
            <w:r>
              <w:rPr>
                <w:rFonts w:ascii="Consolas" w:hAnsi="Consolas" w:eastAsia="Consolas" w:cs="Consolas"/>
                <w:sz w:val="22"/>
              </w:rPr>
              <w:t>ylim([-4, 11]);</w:t>
            </w:r>
            <w:r>
              <w:rPr>
                <w:rFonts w:ascii="Consolas" w:hAnsi="Consolas" w:eastAsia="Consolas" w:cs="Consolas"/>
                <w:sz w:val="22"/>
              </w:rPr>
              <w:br w:type="textWrapping"/>
            </w:r>
            <w:r>
              <w:rPr>
                <w:rFonts w:ascii="Consolas" w:hAnsi="Consolas" w:eastAsia="Consolas" w:cs="Consolas"/>
                <w:sz w:val="22"/>
              </w:rPr>
              <w:t>zlim([0, max([J_opt_cum, J_strong_cum, J_con_cum])*1.1]);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绘制x-y平面上的网格</w:t>
            </w:r>
            <w:r>
              <w:rPr>
                <w:rFonts w:ascii="Consolas" w:hAnsi="Consolas" w:eastAsia="Consolas" w:cs="Consolas"/>
                <w:sz w:val="22"/>
              </w:rPr>
              <w:br w:type="textWrapping"/>
            </w:r>
            <w:r>
              <w:rPr>
                <w:rFonts w:ascii="Consolas" w:hAnsi="Consolas" w:eastAsia="Consolas" w:cs="Consolas"/>
                <w:sz w:val="22"/>
              </w:rPr>
              <w:t>[x_plane, y_plane] = meshgrid(-10:2:10, -3:2:10);</w:t>
            </w:r>
            <w:r>
              <w:rPr>
                <w:rFonts w:ascii="Consolas" w:hAnsi="Consolas" w:eastAsia="Consolas" w:cs="Consolas"/>
                <w:sz w:val="22"/>
              </w:rPr>
              <w:br w:type="textWrapping"/>
            </w:r>
            <w:r>
              <w:rPr>
                <w:rFonts w:ascii="Consolas" w:hAnsi="Consolas" w:eastAsia="Consolas" w:cs="Consolas"/>
                <w:sz w:val="22"/>
              </w:rPr>
              <w:t>z_plane = zeros(size(x_plane));</w:t>
            </w:r>
            <w:r>
              <w:rPr>
                <w:rFonts w:ascii="Consolas" w:hAnsi="Consolas" w:eastAsia="Consolas" w:cs="Consolas"/>
                <w:sz w:val="22"/>
              </w:rPr>
              <w:br w:type="textWrapping"/>
            </w:r>
            <w:r>
              <w:rPr>
                <w:rFonts w:ascii="Consolas" w:hAnsi="Consolas" w:eastAsia="Consolas" w:cs="Consolas"/>
                <w:sz w:val="22"/>
              </w:rPr>
              <w:t>surf(x_plane, y_plane, z_plane, 'FaceAlpha', 0.1, 'EdgeColor', [0.7, 0.7, 0.7], 'FaceColor', [0.9, 0.9, 0.9]);</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绘制累计代价随时间变化曲线</w:t>
            </w:r>
            <w:r>
              <w:rPr>
                <w:rFonts w:ascii="Consolas" w:hAnsi="Consolas" w:eastAsia="Consolas" w:cs="Consolas"/>
                <w:sz w:val="22"/>
              </w:rPr>
              <w:br w:type="textWrapping"/>
            </w:r>
            <w:r>
              <w:rPr>
                <w:rFonts w:ascii="Consolas" w:hAnsi="Consolas" w:eastAsia="Consolas" w:cs="Consolas"/>
                <w:sz w:val="22"/>
              </w:rPr>
              <w:t>ax2 = subplot(2,2,2);</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绘制三条累计代价曲线</w:t>
            </w:r>
            <w:r>
              <w:rPr>
                <w:rFonts w:ascii="Consolas" w:hAnsi="Consolas" w:eastAsia="Consolas" w:cs="Consolas"/>
                <w:sz w:val="22"/>
              </w:rPr>
              <w:br w:type="textWrapping"/>
            </w:r>
            <w:r>
              <w:rPr>
                <w:rFonts w:ascii="Consolas" w:hAnsi="Consolas" w:eastAsia="Consolas" w:cs="Consolas"/>
                <w:sz w:val="22"/>
              </w:rPr>
              <w:t>k_steps = 0:N;  % 包括k=0时刻</w:t>
            </w:r>
            <w:r>
              <w:rPr>
                <w:rFonts w:ascii="Consolas" w:hAnsi="Consolas" w:eastAsia="Consolas" w:cs="Consolas"/>
                <w:sz w:val="22"/>
              </w:rPr>
              <w:br w:type="textWrapping"/>
            </w:r>
            <w:r>
              <w:rPr>
                <w:rFonts w:ascii="Consolas" w:hAnsi="Consolas" w:eastAsia="Consolas" w:cs="Consolas"/>
                <w:sz w:val="22"/>
              </w:rPr>
              <w:t>plot(k_steps, J_opt_cum,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'策略1: LQR最优');</w:t>
            </w:r>
            <w:r>
              <w:rPr>
                <w:rFonts w:ascii="Consolas" w:hAnsi="Consolas" w:eastAsia="Consolas" w:cs="Consolas"/>
                <w:sz w:val="22"/>
              </w:rPr>
              <w:br w:type="textWrapping"/>
            </w:r>
            <w:r>
              <w:rPr>
                <w:rFonts w:ascii="Consolas" w:hAnsi="Consolas" w:eastAsia="Consolas" w:cs="Consolas"/>
                <w:sz w:val="22"/>
              </w:rPr>
              <w:t>plot(k_steps, J_strong_cum,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'策略2: 较强反馈');</w:t>
            </w:r>
            <w:r>
              <w:rPr>
                <w:rFonts w:ascii="Consolas" w:hAnsi="Consolas" w:eastAsia="Consolas" w:cs="Consolas"/>
                <w:sz w:val="22"/>
              </w:rPr>
              <w:br w:type="textWrapping"/>
            </w:r>
            <w:r>
              <w:rPr>
                <w:rFonts w:ascii="Consolas" w:hAnsi="Consolas" w:eastAsia="Consolas" w:cs="Consolas"/>
                <w:sz w:val="22"/>
              </w:rPr>
              <w:t>plot(k_steps, J_con_cum,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'策略3: 保守控制');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标注最终总代价</w:t>
            </w:r>
            <w:r>
              <w:rPr>
                <w:rFonts w:ascii="Consolas" w:hAnsi="Consolas" w:eastAsia="Consolas" w:cs="Consolas"/>
                <w:sz w:val="22"/>
              </w:rPr>
              <w:br w:type="textWrapping"/>
            </w:r>
            <w:r>
              <w:rPr>
                <w:rFonts w:ascii="Consolas" w:hAnsi="Consolas" w:eastAsia="Consolas" w:cs="Consolas"/>
                <w:sz w:val="22"/>
              </w:rPr>
              <w:t>text(N, J_opt_cum(end), sprintf('%.1f', J_opt_cum(end)),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 0.4470, 0.7410]);</w:t>
            </w:r>
            <w:r>
              <w:rPr>
                <w:rFonts w:ascii="Consolas" w:hAnsi="Consolas" w:eastAsia="Consolas" w:cs="Consolas"/>
                <w:sz w:val="22"/>
              </w:rPr>
              <w:br w:type="textWrapping"/>
            </w:r>
            <w:r>
              <w:rPr>
                <w:rFonts w:ascii="Consolas" w:hAnsi="Consolas" w:eastAsia="Consolas" w:cs="Consolas"/>
                <w:sz w:val="22"/>
              </w:rPr>
              <w:t>text(N, J_strong_cum(end), sprintf('%.1f', J_strong_cum(end)),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[0.8500, 0.3250, 0.0980]);</w:t>
            </w:r>
            <w:r>
              <w:rPr>
                <w:rFonts w:ascii="Consolas" w:hAnsi="Consolas" w:eastAsia="Consolas" w:cs="Consolas"/>
                <w:sz w:val="22"/>
              </w:rPr>
              <w:br w:type="textWrapping"/>
            </w:r>
            <w:r>
              <w:rPr>
                <w:rFonts w:ascii="Consolas" w:hAnsi="Consolas" w:eastAsia="Consolas" w:cs="Consolas"/>
                <w:sz w:val="22"/>
              </w:rPr>
              <w:t>text(N, J_con_cum(end), sprintf('%.1f', J_con_cum(end)),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[0.4660, 0.6740, 0.1880]);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xlabel('时刻 k', 'FontSize', 11, 'FontWeight', 'bold');</w:t>
            </w:r>
            <w:r>
              <w:rPr>
                <w:rFonts w:ascii="Consolas" w:hAnsi="Consolas" w:eastAsia="Consolas" w:cs="Consolas"/>
                <w:sz w:val="22"/>
              </w:rPr>
              <w:br w:type="textWrapping"/>
            </w:r>
            <w:r>
              <w:rPr>
                <w:rFonts w:ascii="Consolas" w:hAnsi="Consolas" w:eastAsia="Consolas" w:cs="Consolas"/>
                <w:sz w:val="22"/>
              </w:rPr>
              <w:t>ylabel('累计代价 J_{cum}(k)', 'FontSize', 11, 'FontWeight', 'bold');</w:t>
            </w:r>
            <w:r>
              <w:rPr>
                <w:rFonts w:ascii="Consolas" w:hAnsi="Consolas" w:eastAsia="Consolas" w:cs="Consolas"/>
                <w:sz w:val="22"/>
              </w:rPr>
              <w:br w:type="textWrapping"/>
            </w:r>
            <w:r>
              <w:rPr>
                <w:rFonts w:ascii="Consolas" w:hAnsi="Consolas" w:eastAsia="Consolas" w:cs="Consolas"/>
                <w:sz w:val="22"/>
              </w:rPr>
              <w:t>title('累计代价随时间变化', 'FontSize', 12, 'FontWeight', 'bold');</w:t>
            </w:r>
            <w:r>
              <w:rPr>
                <w:rFonts w:ascii="Consolas" w:hAnsi="Consolas" w:eastAsia="Consolas" w:cs="Consolas"/>
                <w:sz w:val="22"/>
              </w:rPr>
              <w:br w:type="textWrapping"/>
            </w:r>
            <w:r>
              <w:rPr>
                <w:rFonts w:ascii="Consolas" w:hAnsi="Consolas" w:eastAsia="Consolas" w:cs="Consolas"/>
                <w:sz w:val="22"/>
              </w:rPr>
              <w:t>legend('Location', 'northwest');</w:t>
            </w:r>
            <w:r>
              <w:rPr>
                <w:rFonts w:ascii="Consolas" w:hAnsi="Consolas" w:eastAsia="Consolas" w:cs="Consolas"/>
                <w:sz w:val="22"/>
              </w:rPr>
              <w:br w:type="textWrapping"/>
            </w:r>
            <w:r>
              <w:rPr>
                <w:rFonts w:ascii="Consolas" w:hAnsi="Consolas" w:eastAsia="Consolas" w:cs="Consolas"/>
                <w:sz w:val="22"/>
              </w:rPr>
              <w:t>xlim([0, N]);</w:t>
            </w:r>
            <w:r>
              <w:rPr>
                <w:rFonts w:ascii="Consolas" w:hAnsi="Consolas" w:eastAsia="Consolas" w:cs="Consolas"/>
                <w:sz w:val="22"/>
              </w:rPr>
              <w:br w:type="textWrapping"/>
            </w:r>
            <w:r>
              <w:rPr>
                <w:rFonts w:ascii="Consolas" w:hAnsi="Consolas" w:eastAsia="Consolas" w:cs="Consolas"/>
                <w:sz w:val="22"/>
              </w:rPr>
              <w:t>ylim([0, max([J_opt_cum, J_strong_cum, J_con_cum])*1.1]);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绘制状态-累计代价曲面</w:t>
            </w:r>
            <w:r>
              <w:rPr>
                <w:rFonts w:ascii="Consolas" w:hAnsi="Consolas" w:eastAsia="Consolas" w:cs="Consolas"/>
                <w:sz w:val="22"/>
              </w:rPr>
              <w:br w:type="textWrapping"/>
            </w:r>
            <w:r>
              <w:rPr>
                <w:rFonts w:ascii="Consolas" w:hAnsi="Consolas" w:eastAsia="Consolas" w:cs="Consolas"/>
                <w:sz w:val="22"/>
              </w:rPr>
              <w:t>ax3 = subplot(2,2,4);</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创建状态网格</w:t>
            </w:r>
            <w:r>
              <w:rPr>
                <w:rFonts w:ascii="Consolas" w:hAnsi="Consolas" w:eastAsia="Consolas" w:cs="Consolas"/>
                <w:sz w:val="22"/>
              </w:rPr>
              <w:br w:type="textWrapping"/>
            </w:r>
            <w:r>
              <w:rPr>
                <w:rFonts w:ascii="Consolas" w:hAnsi="Consolas" w:eastAsia="Consolas" w:cs="Consolas"/>
                <w:sz w:val="22"/>
              </w:rPr>
              <w:t>X = -10:0.5:10;</w:t>
            </w:r>
            <w:r>
              <w:rPr>
                <w:rFonts w:ascii="Consolas" w:hAnsi="Consolas" w:eastAsia="Consolas" w:cs="Consolas"/>
                <w:sz w:val="22"/>
              </w:rPr>
              <w:br w:type="textWrapping"/>
            </w:r>
            <w:r>
              <w:rPr>
                <w:rFonts w:ascii="Consolas" w:hAnsi="Consolas" w:eastAsia="Consolas" w:cs="Consolas"/>
                <w:sz w:val="22"/>
              </w:rPr>
              <w:t>% 对于每个状态x，计算在LQR最优控制下的最小累计代价</w:t>
            </w:r>
            <w:r>
              <w:rPr>
                <w:rFonts w:ascii="Consolas" w:hAnsi="Consolas" w:eastAsia="Consolas" w:cs="Consolas"/>
                <w:sz w:val="22"/>
              </w:rPr>
              <w:br w:type="textWrapping"/>
            </w:r>
            <w:r>
              <w:rPr>
                <w:rFonts w:ascii="Consolas" w:hAnsi="Consolas" w:eastAsia="Consolas" w:cs="Consolas"/>
                <w:sz w:val="22"/>
              </w:rPr>
              <w:t>% 这里我们计算从状态x到原点的最小代价函数值（值函数V(x)）</w:t>
            </w:r>
            <w:r>
              <w:rPr>
                <w:rFonts w:ascii="Consolas" w:hAnsi="Consolas" w:eastAsia="Consolas" w:cs="Consolas"/>
                <w:sz w:val="22"/>
              </w:rPr>
              <w:br w:type="textWrapping"/>
            </w:r>
            <w:r>
              <w:rPr>
                <w:rFonts w:ascii="Consolas" w:hAnsi="Consolas" w:eastAsia="Consolas" w:cs="Consolas"/>
                <w:sz w:val="22"/>
              </w:rPr>
              <w:t>% 对于LQR问题，值函数为 V(x) = P * x^2，其中P是Riccati方程的解</w:t>
            </w:r>
            <w:r>
              <w:rPr>
                <w:rFonts w:ascii="Consolas" w:hAnsi="Consolas" w:eastAsia="Consolas" w:cs="Consolas"/>
                <w:sz w:val="22"/>
              </w:rPr>
              <w:br w:type="textWrapping"/>
            </w:r>
            <w:r>
              <w:rPr>
                <w:rFonts w:ascii="Consolas" w:hAnsi="Consolas" w:eastAsia="Consolas" w:cs="Consolas"/>
                <w:sz w:val="22"/>
              </w:rPr>
              <w:t>% 计算Riccati方程的解P</w:t>
            </w:r>
            <w:r>
              <w:rPr>
                <w:rFonts w:ascii="Consolas" w:hAnsi="Consolas" w:eastAsia="Consolas" w:cs="Consolas"/>
                <w:sz w:val="22"/>
              </w:rPr>
              <w:br w:type="textWrapping"/>
            </w:r>
            <w:r>
              <w:rPr>
                <w:rFonts w:ascii="Consolas" w:hAnsi="Consolas" w:eastAsia="Consolas" w:cs="Consolas"/>
                <w:sz w:val="22"/>
              </w:rPr>
              <w:t>[~, P_opt, ~] = dlqr(A, B, Q, R);</w:t>
            </w:r>
            <w:r>
              <w:rPr>
                <w:rFonts w:ascii="Consolas" w:hAnsi="Consolas" w:eastAsia="Consolas" w:cs="Consolas"/>
                <w:sz w:val="22"/>
              </w:rPr>
              <w:br w:type="textWrapping"/>
            </w:r>
            <w:r>
              <w:rPr>
                <w:rFonts w:ascii="Consolas" w:hAnsi="Consolas" w:eastAsia="Consolas" w:cs="Consolas"/>
                <w:sz w:val="22"/>
              </w:rPr>
              <w:t>V_opt = P_opt * (X.^2);</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绘制值函数曲面</w:t>
            </w:r>
            <w:r>
              <w:rPr>
                <w:rFonts w:ascii="Consolas" w:hAnsi="Consolas" w:eastAsia="Consolas" w:cs="Consolas"/>
                <w:sz w:val="22"/>
              </w:rPr>
              <w:br w:type="textWrapping"/>
            </w:r>
            <w:r>
              <w:rPr>
                <w:rFonts w:ascii="Consolas" w:hAnsi="Consolas" w:eastAsia="Consolas" w:cs="Consolas"/>
                <w:sz w:val="22"/>
              </w:rPr>
              <w:t>plot3(X, ones(size(X))*K_opt, V_opt, 'b-', 'LineWidth', 3, 'DisplayName', '最优值函数 V(x) = Px^2');</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在值函数曲面上绘制三个策略的轨迹</w:t>
            </w:r>
            <w:r>
              <w:rPr>
                <w:rFonts w:ascii="Consolas" w:hAnsi="Consolas" w:eastAsia="Consolas" w:cs="Consolas"/>
                <w:sz w:val="22"/>
              </w:rPr>
              <w:br w:type="textWrapping"/>
            </w:r>
            <w:r>
              <w:rPr>
                <w:rFonts w:ascii="Consolas" w:hAnsi="Consolas" w:eastAsia="Consolas" w:cs="Consolas"/>
                <w:sz w:val="22"/>
              </w:rPr>
              <w:t>% 策略1: LQR最优</w:t>
            </w:r>
            <w:r>
              <w:rPr>
                <w:rFonts w:ascii="Consolas" w:hAnsi="Consolas" w:eastAsia="Consolas" w:cs="Consolas"/>
                <w:sz w:val="22"/>
              </w:rPr>
              <w:br w:type="textWrapping"/>
            </w:r>
            <w:r>
              <w:rPr>
                <w:rFonts w:ascii="Consolas" w:hAnsi="Consolas" w:eastAsia="Consolas" w:cs="Consolas"/>
                <w:sz w:val="22"/>
              </w:rPr>
              <w:t>plot3(x_opt(1:N), ones(1, N)*K_opt, J_opt_cum(2:end), 'bo', 'LineWidth', 2, ...</w:t>
            </w:r>
            <w:r>
              <w:rPr>
                <w:rFonts w:ascii="Consolas" w:hAnsi="Consolas" w:eastAsia="Consolas" w:cs="Consolas"/>
                <w:sz w:val="22"/>
              </w:rPr>
              <w:br w:type="textWrapping"/>
            </w:r>
            <w:r>
              <w:rPr>
                <w:rFonts w:ascii="Consolas" w:hAnsi="Consolas" w:eastAsia="Consolas" w:cs="Consolas"/>
                <w:sz w:val="22"/>
              </w:rPr>
              <w:t xml:space="preserve">    'MarkerFaceColor', [0, 0.4470, 0.7410], 'MarkerSize', 8, 'DisplayName', '策略1轨迹');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w:t>
            </w:r>
            <w:r>
              <w:rPr>
                <w:rFonts w:ascii="Consolas" w:hAnsi="Consolas" w:eastAsia="Consolas" w:cs="Consolas"/>
                <w:sz w:val="22"/>
              </w:rPr>
              <w:br w:type="textWrapping"/>
            </w:r>
            <w:r>
              <w:rPr>
                <w:rFonts w:ascii="Consolas" w:hAnsi="Consolas" w:eastAsia="Consolas" w:cs="Consolas"/>
                <w:sz w:val="22"/>
              </w:rPr>
              <w:t>% 计算这个策略对应的"值函数"（虽然不是最优的）</w:t>
            </w:r>
            <w:r>
              <w:rPr>
                <w:rFonts w:ascii="Consolas" w:hAnsi="Consolas" w:eastAsia="Consolas" w:cs="Consolas"/>
                <w:sz w:val="22"/>
              </w:rPr>
              <w:br w:type="textWrapping"/>
            </w:r>
            <w:r>
              <w:rPr>
                <w:rFonts w:ascii="Consolas" w:hAnsi="Consolas" w:eastAsia="Consolas" w:cs="Consolas"/>
                <w:sz w:val="22"/>
              </w:rPr>
              <w:t>K2 = 0.8;</w:t>
            </w:r>
            <w:r>
              <w:rPr>
                <w:rFonts w:ascii="Consolas" w:hAnsi="Consolas" w:eastAsia="Consolas" w:cs="Consolas"/>
                <w:sz w:val="22"/>
              </w:rPr>
              <w:br w:type="textWrapping"/>
            </w:r>
            <w:r>
              <w:rPr>
                <w:rFonts w:ascii="Consolas" w:hAnsi="Consolas" w:eastAsia="Consolas" w:cs="Consolas"/>
                <w:sz w:val="22"/>
              </w:rPr>
              <w:t>A_cl2 = A - B*K2;  % 闭环系统矩阵</w:t>
            </w:r>
            <w:r>
              <w:rPr>
                <w:rFonts w:ascii="Consolas" w:hAnsi="Consolas" w:eastAsia="Consolas" w:cs="Consolas"/>
                <w:sz w:val="22"/>
              </w:rPr>
              <w:br w:type="textWrapping"/>
            </w:r>
            <w:r>
              <w:rPr>
                <w:rFonts w:ascii="Consolas" w:hAnsi="Consolas" w:eastAsia="Consolas" w:cs="Consolas"/>
                <w:sz w:val="22"/>
              </w:rPr>
              <w:t>% 计算这个非最优策略对应的代价（通过求解Lyapunov方程）</w:t>
            </w:r>
            <w:r>
              <w:rPr>
                <w:rFonts w:ascii="Consolas" w:hAnsi="Consolas" w:eastAsia="Consolas" w:cs="Consolas"/>
                <w:sz w:val="22"/>
              </w:rPr>
              <w:br w:type="textWrapping"/>
            </w:r>
            <w:r>
              <w:rPr>
                <w:rFonts w:ascii="Consolas" w:hAnsi="Consolas" w:eastAsia="Consolas" w:cs="Consolas"/>
                <w:sz w:val="22"/>
              </w:rPr>
              <w:t>P2 = dlyap(A_cl2', Q + K2'*R*K2);</w:t>
            </w:r>
            <w:r>
              <w:rPr>
                <w:rFonts w:ascii="Consolas" w:hAnsi="Consolas" w:eastAsia="Consolas" w:cs="Consolas"/>
                <w:sz w:val="22"/>
              </w:rPr>
              <w:br w:type="textWrapping"/>
            </w:r>
            <w:r>
              <w:rPr>
                <w:rFonts w:ascii="Consolas" w:hAnsi="Consolas" w:eastAsia="Consolas" w:cs="Consolas"/>
                <w:sz w:val="22"/>
              </w:rPr>
              <w:t>V_strong = P2 * (X.^2);</w:t>
            </w:r>
            <w:r>
              <w:rPr>
                <w:rFonts w:ascii="Consolas" w:hAnsi="Consolas" w:eastAsia="Consolas" w:cs="Consolas"/>
                <w:sz w:val="22"/>
              </w:rPr>
              <w:br w:type="textWrapping"/>
            </w:r>
            <w:r>
              <w:rPr>
                <w:rFonts w:ascii="Consolas" w:hAnsi="Consolas" w:eastAsia="Consolas" w:cs="Consolas"/>
                <w:sz w:val="22"/>
              </w:rPr>
              <w:t>plot3(X, ones(size(X))*K2, V_strong, 'r-', 'LineWidth', 2, 'DisplayName', '策略2的值函数');</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plot3(x_strong(1:N), ones(1, N)*K2, J_strong_cum(2:end), 'rs', 'LineWidth', 2, ...</w:t>
            </w:r>
            <w:r>
              <w:rPr>
                <w:rFonts w:ascii="Consolas" w:hAnsi="Consolas" w:eastAsia="Consolas" w:cs="Consolas"/>
                <w:sz w:val="22"/>
              </w:rPr>
              <w:br w:type="textWrapping"/>
            </w:r>
            <w:r>
              <w:rPr>
                <w:rFonts w:ascii="Consolas" w:hAnsi="Consolas" w:eastAsia="Consolas" w:cs="Consolas"/>
                <w:sz w:val="22"/>
              </w:rPr>
              <w:t xml:space="preserve">    'MarkerFaceColor', [0.8500, 0.3250, 0.0980], 'MarkerSize', 8, 'DisplayName', '策略2轨迹');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w:t>
            </w:r>
            <w:r>
              <w:rPr>
                <w:rFonts w:ascii="Consolas" w:hAnsi="Consolas" w:eastAsia="Consolas" w:cs="Consolas"/>
                <w:sz w:val="22"/>
              </w:rPr>
              <w:br w:type="textWrapping"/>
            </w:r>
            <w:r>
              <w:rPr>
                <w:rFonts w:ascii="Consolas" w:hAnsi="Consolas" w:eastAsia="Consolas" w:cs="Consolas"/>
                <w:sz w:val="22"/>
              </w:rPr>
              <w:t>K3 = 0.1;</w:t>
            </w:r>
            <w:r>
              <w:rPr>
                <w:rFonts w:ascii="Consolas" w:hAnsi="Consolas" w:eastAsia="Consolas" w:cs="Consolas"/>
                <w:sz w:val="22"/>
              </w:rPr>
              <w:br w:type="textWrapping"/>
            </w:r>
            <w:r>
              <w:rPr>
                <w:rFonts w:ascii="Consolas" w:hAnsi="Consolas" w:eastAsia="Consolas" w:cs="Consolas"/>
                <w:sz w:val="22"/>
              </w:rPr>
              <w:t>A_cl3 = A - B*K3;</w:t>
            </w:r>
            <w:r>
              <w:rPr>
                <w:rFonts w:ascii="Consolas" w:hAnsi="Consolas" w:eastAsia="Consolas" w:cs="Consolas"/>
                <w:sz w:val="22"/>
              </w:rPr>
              <w:br w:type="textWrapping"/>
            </w:r>
            <w:r>
              <w:rPr>
                <w:rFonts w:ascii="Consolas" w:hAnsi="Consolas" w:eastAsia="Consolas" w:cs="Consolas"/>
                <w:sz w:val="22"/>
              </w:rPr>
              <w:t>P3 = dlyap(A_cl3', Q + K3'*R*K3);</w:t>
            </w:r>
            <w:r>
              <w:rPr>
                <w:rFonts w:ascii="Consolas" w:hAnsi="Consolas" w:eastAsia="Consolas" w:cs="Consolas"/>
                <w:sz w:val="22"/>
              </w:rPr>
              <w:br w:type="textWrapping"/>
            </w:r>
            <w:r>
              <w:rPr>
                <w:rFonts w:ascii="Consolas" w:hAnsi="Consolas" w:eastAsia="Consolas" w:cs="Consolas"/>
                <w:sz w:val="22"/>
              </w:rPr>
              <w:t>V_con = P3 * (X.^2);</w:t>
            </w:r>
            <w:r>
              <w:rPr>
                <w:rFonts w:ascii="Consolas" w:hAnsi="Consolas" w:eastAsia="Consolas" w:cs="Consolas"/>
                <w:sz w:val="22"/>
              </w:rPr>
              <w:br w:type="textWrapping"/>
            </w:r>
            <w:r>
              <w:rPr>
                <w:rFonts w:ascii="Consolas" w:hAnsi="Consolas" w:eastAsia="Consolas" w:cs="Consolas"/>
                <w:sz w:val="22"/>
              </w:rPr>
              <w:t>plot3(X, ones(size(X))*K3, V_con, 'g-', 'LineWidth', 2, 'DisplayName', '策略3的值函数');</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plot3(x_con(1:N), ones(1, N)*K3, J_con_cum(2:end), 'g^', 'LineWidth', 2, ...</w:t>
            </w:r>
            <w:r>
              <w:rPr>
                <w:rFonts w:ascii="Consolas" w:hAnsi="Consolas" w:eastAsia="Consolas" w:cs="Consolas"/>
                <w:sz w:val="22"/>
              </w:rPr>
              <w:br w:type="textWrapping"/>
            </w:r>
            <w:r>
              <w:rPr>
                <w:rFonts w:ascii="Consolas" w:hAnsi="Consolas" w:eastAsia="Consolas" w:cs="Consolas"/>
                <w:sz w:val="22"/>
              </w:rPr>
              <w:t xml:space="preserve">    'MarkerFaceColor', [0.4660, 0.6740, 0.1880], 'MarkerSize', 8, 'DisplayName', '策略3轨迹');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xlabel('状态 x', 'FontSize', 11, 'FontWeight', 'bold');</w:t>
            </w:r>
            <w:r>
              <w:rPr>
                <w:rFonts w:ascii="Consolas" w:hAnsi="Consolas" w:eastAsia="Consolas" w:cs="Consolas"/>
                <w:sz w:val="22"/>
              </w:rPr>
              <w:br w:type="textWrapping"/>
            </w:r>
            <w:r>
              <w:rPr>
                <w:rFonts w:ascii="Consolas" w:hAnsi="Consolas" w:eastAsia="Consolas" w:cs="Consolas"/>
                <w:sz w:val="22"/>
              </w:rPr>
              <w:t>ylabel('策略偏移', 'FontSize', 11, 'FontWeight', 'bold');</w:t>
            </w:r>
            <w:r>
              <w:rPr>
                <w:rFonts w:ascii="Consolas" w:hAnsi="Consolas" w:eastAsia="Consolas" w:cs="Consolas"/>
                <w:sz w:val="22"/>
              </w:rPr>
              <w:br w:type="textWrapping"/>
            </w:r>
            <w:r>
              <w:rPr>
                <w:rFonts w:ascii="Consolas" w:hAnsi="Consolas" w:eastAsia="Consolas" w:cs="Consolas"/>
                <w:sz w:val="22"/>
              </w:rPr>
              <w:t>zlabel('值函数 V(x) 或 累计代价', 'FontSize', 11, 'FontWeight', 'bold');</w:t>
            </w:r>
            <w:r>
              <w:rPr>
                <w:rFonts w:ascii="Consolas" w:hAnsi="Consolas" w:eastAsia="Consolas" w:cs="Consolas"/>
                <w:sz w:val="22"/>
              </w:rPr>
              <w:br w:type="textWrapping"/>
            </w:r>
            <w:r>
              <w:rPr>
                <w:rFonts w:ascii="Consolas" w:hAnsi="Consolas" w:eastAsia="Consolas" w:cs="Consolas"/>
                <w:sz w:val="22"/>
              </w:rPr>
              <w:t>title('状态-值函数曲面与策略轨迹', 'FontSize', 12, 'FontWeight', 'bold');</w:t>
            </w:r>
            <w:r>
              <w:rPr>
                <w:rFonts w:ascii="Consolas" w:hAnsi="Consolas" w:eastAsia="Consolas" w:cs="Consolas"/>
                <w:sz w:val="22"/>
              </w:rPr>
              <w:br w:type="textWrapping"/>
            </w:r>
            <w:r>
              <w:rPr>
                <w:rFonts w:ascii="Consolas" w:hAnsi="Consolas" w:eastAsia="Consolas" w:cs="Consolas"/>
                <w:sz w:val="22"/>
              </w:rPr>
              <w:t>legend('Location', 'northwest');</w:t>
            </w:r>
            <w:r>
              <w:rPr>
                <w:rFonts w:ascii="Consolas" w:hAnsi="Consolas" w:eastAsia="Consolas" w:cs="Consolas"/>
                <w:sz w:val="22"/>
              </w:rPr>
              <w:br w:type="textWrapping"/>
            </w:r>
            <w:r>
              <w:rPr>
                <w:rFonts w:ascii="Consolas" w:hAnsi="Consolas" w:eastAsia="Consolas" w:cs="Consolas"/>
                <w:sz w:val="22"/>
              </w:rPr>
              <w:t>xlim([-10, 10]);</w:t>
            </w:r>
            <w:r>
              <w:rPr>
                <w:rFonts w:ascii="Consolas" w:hAnsi="Consolas" w:eastAsia="Consolas" w:cs="Consolas"/>
                <w:sz w:val="22"/>
              </w:rPr>
              <w:br w:type="textWrapping"/>
            </w:r>
            <w:r>
              <w:rPr>
                <w:rFonts w:ascii="Consolas" w:hAnsi="Consolas" w:eastAsia="Consolas" w:cs="Consolas"/>
                <w:sz w:val="22"/>
              </w:rPr>
              <w:t>zlim([0, max([V_opt, V_strong, V_con, J_opt_cum(end)])*1.1]);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添加网格</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绘制单步代价对比</w:t>
            </w:r>
            <w:r>
              <w:rPr>
                <w:rFonts w:ascii="Consolas" w:hAnsi="Consolas" w:eastAsia="Consolas" w:cs="Consolas"/>
                <w:sz w:val="22"/>
              </w:rPr>
              <w:br w:type="textWrapping"/>
            </w:r>
            <w:r>
              <w:rPr>
                <w:rFonts w:ascii="Consolas" w:hAnsi="Consolas" w:eastAsia="Consolas" w:cs="Consolas"/>
                <w:sz w:val="22"/>
              </w:rPr>
              <w:t>figure('Color', 'w', 'Position', [200, 200, 600, 500]);</w:t>
            </w:r>
            <w:r>
              <w:rPr>
                <w:rFonts w:ascii="Consolas" w:hAnsi="Consolas" w:eastAsia="Consolas" w:cs="Consolas"/>
                <w:sz w:val="22"/>
              </w:rPr>
              <w:br w:type="textWrapping"/>
            </w:r>
            <w:r>
              <w:rPr>
                <w:rFonts w:ascii="Consolas" w:hAnsi="Consolas" w:eastAsia="Consolas" w:cs="Consolas"/>
                <w:sz w:val="22"/>
              </w:rPr>
              <w:t>subplot(2,1,1);</w:t>
            </w:r>
            <w:r>
              <w:rPr>
                <w:rFonts w:ascii="Consolas" w:hAnsi="Consolas" w:eastAsia="Consolas" w:cs="Consolas"/>
                <w:sz w:val="22"/>
              </w:rPr>
              <w:br w:type="textWrapping"/>
            </w:r>
            <w:r>
              <w:rPr>
                <w:rFonts w:ascii="Consolas" w:hAnsi="Consolas" w:eastAsia="Consolas" w:cs="Consolas"/>
                <w:sz w:val="22"/>
              </w:rPr>
              <w:t>hold on; grid on;</w:t>
            </w:r>
            <w:r>
              <w:rPr>
                <w:rFonts w:ascii="Consolas" w:hAnsi="Consolas" w:eastAsia="Consolas" w:cs="Consolas"/>
                <w:sz w:val="22"/>
              </w:rPr>
              <w:br w:type="textWrapping"/>
            </w:r>
            <w:r>
              <w:rPr>
                <w:rFonts w:ascii="Consolas" w:hAnsi="Consolas" w:eastAsia="Consolas" w:cs="Consolas"/>
                <w:sz w:val="22"/>
              </w:rPr>
              <w:t>k_steps_single = 0:N-1;</w:t>
            </w:r>
            <w:r>
              <w:rPr>
                <w:rFonts w:ascii="Consolas" w:hAnsi="Consolas" w:eastAsia="Consolas" w:cs="Consolas"/>
                <w:sz w:val="22"/>
              </w:rPr>
              <w:br w:type="textWrapping"/>
            </w:r>
            <w:r>
              <w:rPr>
                <w:rFonts w:ascii="Consolas" w:hAnsi="Consolas" w:eastAsia="Consolas" w:cs="Consolas"/>
                <w:sz w:val="22"/>
              </w:rPr>
              <w:t>plot(k_steps_single, J_opt_single,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'策略1: LQR最优');</w:t>
            </w:r>
            <w:r>
              <w:rPr>
                <w:rFonts w:ascii="Consolas" w:hAnsi="Consolas" w:eastAsia="Consolas" w:cs="Consolas"/>
                <w:sz w:val="22"/>
              </w:rPr>
              <w:br w:type="textWrapping"/>
            </w:r>
            <w:r>
              <w:rPr>
                <w:rFonts w:ascii="Consolas" w:hAnsi="Consolas" w:eastAsia="Consolas" w:cs="Consolas"/>
                <w:sz w:val="22"/>
              </w:rPr>
              <w:t>plot(k_steps_single, J_strong_single,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'策略2: 较强反馈');</w:t>
            </w:r>
            <w:r>
              <w:rPr>
                <w:rFonts w:ascii="Consolas" w:hAnsi="Consolas" w:eastAsia="Consolas" w:cs="Consolas"/>
                <w:sz w:val="22"/>
              </w:rPr>
              <w:br w:type="textWrapping"/>
            </w:r>
            <w:r>
              <w:rPr>
                <w:rFonts w:ascii="Consolas" w:hAnsi="Consolas" w:eastAsia="Consolas" w:cs="Consolas"/>
                <w:sz w:val="22"/>
              </w:rPr>
              <w:t>plot(k_steps_single, J_con_single,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'策略3: 保守控制');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xlabel('时刻 k', 'FontSize', 11, 'FontWeight', 'bold');</w:t>
            </w:r>
            <w:r>
              <w:rPr>
                <w:rFonts w:ascii="Consolas" w:hAnsi="Consolas" w:eastAsia="Consolas" w:cs="Consolas"/>
                <w:sz w:val="22"/>
              </w:rPr>
              <w:br w:type="textWrapping"/>
            </w:r>
            <w:r>
              <w:rPr>
                <w:rFonts w:ascii="Consolas" w:hAnsi="Consolas" w:eastAsia="Consolas" w:cs="Consolas"/>
                <w:sz w:val="22"/>
              </w:rPr>
              <w:t>ylabel('单步代价 J_k = x_k^2 + u_k^2', 'FontSize', 11, 'FontWeight', 'bold');</w:t>
            </w:r>
            <w:r>
              <w:rPr>
                <w:rFonts w:ascii="Consolas" w:hAnsi="Consolas" w:eastAsia="Consolas" w:cs="Consolas"/>
                <w:sz w:val="22"/>
              </w:rPr>
              <w:br w:type="textWrapping"/>
            </w:r>
            <w:r>
              <w:rPr>
                <w:rFonts w:ascii="Consolas" w:hAnsi="Consolas" w:eastAsia="Consolas" w:cs="Consolas"/>
                <w:sz w:val="22"/>
              </w:rPr>
              <w:t>title('单步代价对比', 'FontSize', 12, 'FontWeight', 'bold');</w:t>
            </w:r>
            <w:r>
              <w:rPr>
                <w:rFonts w:ascii="Consolas" w:hAnsi="Consolas" w:eastAsia="Consolas" w:cs="Consolas"/>
                <w:sz w:val="22"/>
              </w:rPr>
              <w:br w:type="textWrapping"/>
            </w:r>
            <w:r>
              <w:rPr>
                <w:rFonts w:ascii="Consolas" w:hAnsi="Consolas" w:eastAsia="Consolas" w:cs="Consolas"/>
                <w:sz w:val="22"/>
              </w:rPr>
              <w:t>legend('Location', 'northeast');</w:t>
            </w:r>
            <w:r>
              <w:rPr>
                <w:rFonts w:ascii="Consolas" w:hAnsi="Consolas" w:eastAsia="Consolas" w:cs="Consolas"/>
                <w:sz w:val="22"/>
              </w:rPr>
              <w:br w:type="textWrapping"/>
            </w:r>
            <w:r>
              <w:rPr>
                <w:rFonts w:ascii="Consolas" w:hAnsi="Consolas" w:eastAsia="Consolas" w:cs="Consolas"/>
                <w:sz w:val="22"/>
              </w:rPr>
              <w:t>xlim([0, N-1]);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绘制总代价比较</w:t>
            </w:r>
            <w:r>
              <w:rPr>
                <w:rFonts w:ascii="Consolas" w:hAnsi="Consolas" w:eastAsia="Consolas" w:cs="Consolas"/>
                <w:sz w:val="22"/>
              </w:rPr>
              <w:br w:type="textWrapping"/>
            </w:r>
            <w:r>
              <w:rPr>
                <w:rFonts w:ascii="Consolas" w:hAnsi="Consolas" w:eastAsia="Consolas" w:cs="Consolas"/>
                <w:sz w:val="22"/>
              </w:rPr>
              <w:t>subplot(2,1,2);</w:t>
            </w:r>
            <w:r>
              <w:rPr>
                <w:rFonts w:ascii="Consolas" w:hAnsi="Consolas" w:eastAsia="Consolas" w:cs="Consolas"/>
                <w:sz w:val="22"/>
              </w:rPr>
              <w:br w:type="textWrapping"/>
            </w:r>
            <w:r>
              <w:rPr>
                <w:rFonts w:ascii="Consolas" w:hAnsi="Consolas" w:eastAsia="Consolas" w:cs="Consolas"/>
                <w:sz w:val="22"/>
              </w:rPr>
              <w:t>hold on; grid on;</w:t>
            </w:r>
            <w:r>
              <w:rPr>
                <w:rFonts w:ascii="Consolas" w:hAnsi="Consolas" w:eastAsia="Consolas" w:cs="Consolas"/>
                <w:sz w:val="22"/>
              </w:rPr>
              <w:br w:type="textWrapping"/>
            </w:r>
            <w:r>
              <w:rPr>
                <w:rFonts w:ascii="Consolas" w:hAnsi="Consolas" w:eastAsia="Consolas" w:cs="Consolas"/>
                <w:sz w:val="22"/>
              </w:rPr>
              <w:t>strategies = {'LQR最优', '较强反馈', '保守控制'};</w:t>
            </w:r>
            <w:r>
              <w:rPr>
                <w:rFonts w:ascii="Consolas" w:hAnsi="Consolas" w:eastAsia="Consolas" w:cs="Consolas"/>
                <w:sz w:val="22"/>
              </w:rPr>
              <w:br w:type="textWrapping"/>
            </w:r>
            <w:r>
              <w:rPr>
                <w:rFonts w:ascii="Consolas" w:hAnsi="Consolas" w:eastAsia="Consolas" w:cs="Consolas"/>
                <w:sz w:val="22"/>
              </w:rPr>
              <w:t>total_costs = [total_cost_opt, total_cost_strong, total_cost_con];</w:t>
            </w:r>
            <w:r>
              <w:rPr>
                <w:rFonts w:ascii="Consolas" w:hAnsi="Consolas" w:eastAsia="Consolas" w:cs="Consolas"/>
                <w:sz w:val="22"/>
              </w:rPr>
              <w:br w:type="textWrapping"/>
            </w:r>
            <w:r>
              <w:rPr>
                <w:rFonts w:ascii="Consolas" w:hAnsi="Consolas" w:eastAsia="Consolas" w:cs="Consolas"/>
                <w:sz w:val="22"/>
              </w:rPr>
              <w:t>colors = {[0, 0.4470, 0.7410], [0.8500, 0.3250, 0.0980], [0.4660, 0.6740, 0.1880]};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bar_handles = bar(total_costs, 'FaceColor', 'flat');</w:t>
            </w:r>
            <w:r>
              <w:rPr>
                <w:rFonts w:ascii="Consolas" w:hAnsi="Consolas" w:eastAsia="Consolas" w:cs="Consolas"/>
                <w:sz w:val="22"/>
              </w:rPr>
              <w:br w:type="textWrapping"/>
            </w:r>
            <w:r>
              <w:rPr>
                <w:rFonts w:ascii="Consolas" w:hAnsi="Consolas" w:eastAsia="Consolas" w:cs="Consolas"/>
                <w:sz w:val="22"/>
              </w:rPr>
              <w:t>for i = 1:3</w:t>
            </w:r>
            <w:r>
              <w:rPr>
                <w:rFonts w:ascii="Consolas" w:hAnsi="Consolas" w:eastAsia="Consolas" w:cs="Consolas"/>
                <w:sz w:val="22"/>
              </w:rPr>
              <w:br w:type="textWrapping"/>
            </w:r>
            <w:r>
              <w:rPr>
                <w:rFonts w:ascii="Consolas" w:hAnsi="Consolas" w:eastAsia="Consolas" w:cs="Consolas"/>
                <w:sz w:val="22"/>
              </w:rPr>
              <w:t xml:space="preserve">    bar_handles.CData(i,:) = colors{i};</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添加数值标签</w:t>
            </w:r>
            <w:r>
              <w:rPr>
                <w:rFonts w:ascii="Consolas" w:hAnsi="Consolas" w:eastAsia="Consolas" w:cs="Consolas"/>
                <w:sz w:val="22"/>
              </w:rPr>
              <w:br w:type="textWrapping"/>
            </w:r>
            <w:r>
              <w:rPr>
                <w:rFonts w:ascii="Consolas" w:hAnsi="Consolas" w:eastAsia="Consolas" w:cs="Consolas"/>
                <w:sz w:val="22"/>
              </w:rPr>
              <w:t>for i = 1:3</w:t>
            </w:r>
            <w:r>
              <w:rPr>
                <w:rFonts w:ascii="Consolas" w:hAnsi="Consolas" w:eastAsia="Consolas" w:cs="Consolas"/>
                <w:sz w:val="22"/>
              </w:rPr>
              <w:br w:type="textWrapping"/>
            </w:r>
            <w:r>
              <w:rPr>
                <w:rFonts w:ascii="Consolas" w:hAnsi="Consolas" w:eastAsia="Consolas" w:cs="Consolas"/>
                <w:sz w:val="22"/>
              </w:rPr>
              <w:t xml:space="preserve">    text(i, total_costs(i), sprintf('%.2f', total_costs(i)), ...</w:t>
            </w:r>
            <w:r>
              <w:rPr>
                <w:rFonts w:ascii="Consolas" w:hAnsi="Consolas" w:eastAsia="Consolas" w:cs="Consolas"/>
                <w:sz w:val="22"/>
              </w:rPr>
              <w:br w:type="textWrapping"/>
            </w:r>
            <w:r>
              <w:rPr>
                <w:rFonts w:ascii="Consolas" w:hAnsi="Consolas" w:eastAsia="Consolas" w:cs="Consolas"/>
                <w:sz w:val="22"/>
              </w:rPr>
              <w:t xml:space="preserve">        'HorizontalAlignment', 'center', 'VerticalAlignment', 'bottom', ...</w:t>
            </w:r>
            <w:r>
              <w:rPr>
                <w:rFonts w:ascii="Consolas" w:hAnsi="Consolas" w:eastAsia="Consolas" w:cs="Consolas"/>
                <w:sz w:val="22"/>
              </w:rPr>
              <w:br w:type="textWrapping"/>
            </w:r>
            <w:r>
              <w:rPr>
                <w:rFonts w:ascii="Consolas" w:hAnsi="Consolas" w:eastAsia="Consolas" w:cs="Consolas"/>
                <w:sz w:val="22"/>
              </w:rPr>
              <w:t xml:space="preserve">        'FontSize', 10, 'FontWeight', 'bold');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ylabel('总累计代价 J = Σ_{k=0}^{N-1}(x_k^2+u_k^2)', 'FontSize', 11, 'FontWeight', 'bold');</w:t>
            </w:r>
            <w:r>
              <w:rPr>
                <w:rFonts w:ascii="Consolas" w:hAnsi="Consolas" w:eastAsia="Consolas" w:cs="Consolas"/>
                <w:sz w:val="22"/>
              </w:rPr>
              <w:br w:type="textWrapping"/>
            </w:r>
            <w:r>
              <w:rPr>
                <w:rFonts w:ascii="Consolas" w:hAnsi="Consolas" w:eastAsia="Consolas" w:cs="Consolas"/>
                <w:sz w:val="22"/>
              </w:rPr>
              <w:t>title('三种策略总累计代价比较', 'FontSize', 12, 'FontWeight', 'bold');</w:t>
            </w:r>
            <w:r>
              <w:rPr>
                <w:rFonts w:ascii="Consolas" w:hAnsi="Consolas" w:eastAsia="Consolas" w:cs="Consolas"/>
                <w:sz w:val="22"/>
              </w:rPr>
              <w:br w:type="textWrapping"/>
            </w:r>
            <w:r>
              <w:rPr>
                <w:rFonts w:ascii="Consolas" w:hAnsi="Consolas" w:eastAsia="Consolas" w:cs="Consolas"/>
                <w:sz w:val="22"/>
              </w:rPr>
              <w:t>set(gca, 'XTickLabel', strategies, 'FontSize', 10);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添加总结信息</w:t>
            </w:r>
            <w:r>
              <w:rPr>
                <w:rFonts w:ascii="Consolas" w:hAnsi="Consolas" w:eastAsia="Consolas" w:cs="Consolas"/>
                <w:sz w:val="22"/>
              </w:rPr>
              <w:br w:type="textWrapping"/>
            </w:r>
            <w:r>
              <w:rPr>
                <w:rFonts w:ascii="Consolas" w:hAnsi="Consolas" w:eastAsia="Consolas" w:cs="Consolas"/>
                <w:sz w:val="22"/>
              </w:rPr>
              <w:t>annotation('textbox', [0.15, 0.02, 0.7, 0.05], 'String', ...</w:t>
            </w:r>
            <w:r>
              <w:rPr>
                <w:rFonts w:ascii="Consolas" w:hAnsi="Consolas" w:eastAsia="Consolas" w:cs="Consolas"/>
                <w:sz w:val="22"/>
              </w:rPr>
              <w:br w:type="textWrapping"/>
            </w:r>
            <w:r>
              <w:rPr>
                <w:rFonts w:ascii="Consolas" w:hAnsi="Consolas" w:eastAsia="Consolas" w:cs="Consolas"/>
                <w:sz w:val="22"/>
              </w:rPr>
              <w:t xml:space="preserve">    sprintf(['LQR最优性验证: 策略1 (LQR, K=%.4f) 的总累计代价最小 (%.4f) &lt; 策略2 (%.4f) &lt; 策略3 (%.4f)'], ...</w:t>
            </w:r>
            <w:r>
              <w:rPr>
                <w:rFonts w:ascii="Consolas" w:hAnsi="Consolas" w:eastAsia="Consolas" w:cs="Consolas"/>
                <w:sz w:val="22"/>
              </w:rPr>
              <w:br w:type="textWrapping"/>
            </w:r>
            <w:r>
              <w:rPr>
                <w:rFonts w:ascii="Consolas" w:hAnsi="Consolas" w:eastAsia="Consolas" w:cs="Consolas"/>
                <w:sz w:val="22"/>
              </w:rPr>
              <w:t xml:space="preserve">    K_opt, total_cost_opt, total_cost_strong, total_cost_con), ...</w:t>
            </w:r>
            <w:r>
              <w:rPr>
                <w:rFonts w:ascii="Consolas" w:hAnsi="Consolas" w:eastAsia="Consolas" w:cs="Consolas"/>
                <w:sz w:val="22"/>
              </w:rPr>
              <w:br w:type="textWrapping"/>
            </w:r>
            <w:r>
              <w:rPr>
                <w:rFonts w:ascii="Consolas" w:hAnsi="Consolas" w:eastAsia="Consolas" w:cs="Consolas"/>
                <w:sz w:val="22"/>
              </w:rPr>
              <w:t xml:space="preserve">    'FontSize', 10, 'FontName', 'Monospace', ...</w:t>
            </w:r>
            <w:r>
              <w:rPr>
                <w:rFonts w:ascii="Consolas" w:hAnsi="Consolas" w:eastAsia="Consolas" w:cs="Consolas"/>
                <w:sz w:val="22"/>
              </w:rPr>
              <w:br w:type="textWrapping"/>
            </w:r>
            <w:r>
              <w:rPr>
                <w:rFonts w:ascii="Consolas" w:hAnsi="Consolas" w:eastAsia="Consolas" w:cs="Consolas"/>
                <w:sz w:val="22"/>
              </w:rPr>
              <w:t xml:space="preserve">    'BackgroundColor', [0.95, 0.95, 0.95], 'EdgeColor', 'k', ...</w:t>
            </w:r>
            <w:r>
              <w:rPr>
                <w:rFonts w:ascii="Consolas" w:hAnsi="Consolas" w:eastAsia="Consolas" w:cs="Consolas"/>
                <w:sz w:val="22"/>
              </w:rPr>
              <w:br w:type="textWrapping"/>
            </w:r>
            <w:r>
              <w:rPr>
                <w:rFonts w:ascii="Consolas" w:hAnsi="Consolas" w:eastAsia="Consolas" w:cs="Consolas"/>
                <w:sz w:val="22"/>
              </w:rPr>
              <w:t xml:space="preserve">    'VerticalAlignment', 'bottom', 'HorizontalAlignment', 'center');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sgtitle('离散系统状态转移与累计代价函数分析', 'FontSize', 16, 'FontWeight', 'bold');</w:t>
            </w:r>
          </w:p>
        </w:tc>
      </w:tr>
    </w:tbl>
    <w:p w14:paraId="427B9DF5">
      <w:pPr>
        <w:spacing w:before="120" w:after="120" w:line="288" w:lineRule="auto"/>
        <w:ind w:left="0"/>
        <w:jc w:val="center"/>
      </w:pPr>
      <w:r>
        <w:drawing>
          <wp:inline distT="0" distB="0" distL="0" distR="0">
            <wp:extent cx="5257800" cy="144780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1447800"/>
                    </a:xfrm>
                    <a:prstGeom prst="rect">
                      <a:avLst/>
                    </a:prstGeom>
                  </pic:spPr>
                </pic:pic>
              </a:graphicData>
            </a:graphic>
          </wp:inline>
        </w:drawing>
      </w:r>
    </w:p>
    <w:p w14:paraId="6E2D5ECC">
      <w:pPr>
        <w:spacing w:before="120" w:after="120" w:line="288" w:lineRule="auto"/>
        <w:ind w:left="0"/>
        <w:jc w:val="left"/>
      </w:pPr>
      <w:r>
        <w:rPr>
          <w:rFonts w:ascii="Arial" w:hAnsi="Arial" w:eastAsia="等线" w:cs="Arial"/>
          <w:sz w:val="22"/>
        </w:rPr>
        <w:t>第一张图的三维图   沿着u方向画切面，可以看到  除了0的位置，其他的位置，蓝色线均在抛物线的最低点。说明了蓝线的轨迹选择每次都是累计价值的最优。第0个点（初始值）为不可控的，并且调整有一定的惯性，所以刚开始的时候蓝线不一定是最低点。</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BE3FA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5306ABA">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绘制控制输入u和状态x随时间变化的三维图，z轴为累计代价</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系统参数</w:t>
            </w:r>
            <w:r>
              <w:rPr>
                <w:rFonts w:ascii="Consolas" w:hAnsi="Consolas" w:eastAsia="Consolas" w:cs="Consolas"/>
                <w:sz w:val="22"/>
              </w:rPr>
              <w:br w:type="textWrapping"/>
            </w:r>
            <w:r>
              <w:rPr>
                <w:rFonts w:ascii="Consolas" w:hAnsi="Consolas" w:eastAsia="Consolas" w:cs="Consolas"/>
                <w:sz w:val="22"/>
              </w:rPr>
              <w:t>A = 0.5;</w:t>
            </w:r>
            <w:r>
              <w:rPr>
                <w:rFonts w:ascii="Consolas" w:hAnsi="Consolas" w:eastAsia="Consolas" w:cs="Consolas"/>
                <w:sz w:val="22"/>
              </w:rPr>
              <w:br w:type="textWrapping"/>
            </w:r>
            <w:r>
              <w:rPr>
                <w:rFonts w:ascii="Consolas" w:hAnsi="Consolas" w:eastAsia="Consolas" w:cs="Consolas"/>
                <w:sz w:val="22"/>
              </w:rPr>
              <w:t>B = 1;</w:t>
            </w:r>
            <w:r>
              <w:rPr>
                <w:rFonts w:ascii="Consolas" w:hAnsi="Consolas" w:eastAsia="Consolas" w:cs="Consolas"/>
                <w:sz w:val="22"/>
              </w:rPr>
              <w:br w:type="textWrapping"/>
            </w:r>
            <w:r>
              <w:rPr>
                <w:rFonts w:ascii="Consolas" w:hAnsi="Consolas" w:eastAsia="Consolas" w:cs="Consolas"/>
                <w:sz w:val="22"/>
              </w:rPr>
              <w:t>x0 = 10;</w:t>
            </w:r>
            <w:r>
              <w:rPr>
                <w:rFonts w:ascii="Consolas" w:hAnsi="Consolas" w:eastAsia="Consolas" w:cs="Consolas"/>
                <w:sz w:val="22"/>
              </w:rPr>
              <w:br w:type="textWrapping"/>
            </w:r>
            <w:r>
              <w:rPr>
                <w:rFonts w:ascii="Consolas" w:hAnsi="Consolas" w:eastAsia="Consolas" w:cs="Consolas"/>
                <w:sz w:val="22"/>
              </w:rPr>
              <w:t>N = 8;  % 仿真步数</w:t>
            </w:r>
            <w:r>
              <w:rPr>
                <w:rFonts w:ascii="Consolas" w:hAnsi="Consolas" w:eastAsia="Consolas" w:cs="Consolas"/>
                <w:sz w:val="22"/>
              </w:rPr>
              <w:br w:type="textWrapping"/>
            </w:r>
            <w:r>
              <w:rPr>
                <w:rFonts w:ascii="Consolas" w:hAnsi="Consolas" w:eastAsia="Consolas" w:cs="Consolas"/>
                <w:sz w:val="22"/>
              </w:rPr>
              <w:t>Q = 1;  % 状态代价权重</w:t>
            </w:r>
            <w:r>
              <w:rPr>
                <w:rFonts w:ascii="Consolas" w:hAnsi="Consolas" w:eastAsia="Consolas" w:cs="Consolas"/>
                <w:sz w:val="22"/>
              </w:rPr>
              <w:br w:type="textWrapping"/>
            </w:r>
            <w:r>
              <w:rPr>
                <w:rFonts w:ascii="Consolas" w:hAnsi="Consolas" w:eastAsia="Consolas" w:cs="Consolas"/>
                <w:sz w:val="22"/>
              </w:rPr>
              <w:t>R = 1;  % 控制代价权重</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计算LQR最优增益</w:t>
            </w:r>
            <w:r>
              <w:rPr>
                <w:rFonts w:ascii="Consolas" w:hAnsi="Consolas" w:eastAsia="Consolas" w:cs="Consolas"/>
                <w:sz w:val="22"/>
              </w:rPr>
              <w:br w:type="textWrapping"/>
            </w:r>
            <w:r>
              <w:rPr>
                <w:rFonts w:ascii="Consolas" w:hAnsi="Consolas" w:eastAsia="Consolas" w:cs="Consolas"/>
                <w:sz w:val="22"/>
              </w:rPr>
              <w:t>[K_opt, ~, ~] = dlqr(A, B, Q, R);  % 最优反馈增益 K_opt ≈ 0.2655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策略定义</w:t>
            </w:r>
            <w:r>
              <w:rPr>
                <w:rFonts w:ascii="Consolas" w:hAnsi="Consolas" w:eastAsia="Consolas" w:cs="Consolas"/>
                <w:sz w:val="22"/>
              </w:rPr>
              <w:br w:type="textWrapping"/>
            </w:r>
            <w:r>
              <w:rPr>
                <w:rFonts w:ascii="Consolas" w:hAnsi="Consolas" w:eastAsia="Consolas" w:cs="Consolas"/>
                <w:sz w:val="22"/>
              </w:rPr>
              <w:t>K_strong = 0.6;  % 较强反馈增益</w:t>
            </w:r>
            <w:r>
              <w:rPr>
                <w:rFonts w:ascii="Consolas" w:hAnsi="Consolas" w:eastAsia="Consolas" w:cs="Consolas"/>
                <w:sz w:val="22"/>
              </w:rPr>
              <w:br w:type="textWrapping"/>
            </w:r>
            <w:r>
              <w:rPr>
                <w:rFonts w:ascii="Consolas" w:hAnsi="Consolas" w:eastAsia="Consolas" w:cs="Consolas"/>
                <w:sz w:val="22"/>
              </w:rPr>
              <w:t>K_con = 0.05;    % 保守反馈增益</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策略1: LQR最优控制</w:t>
            </w:r>
            <w:r>
              <w:rPr>
                <w:rFonts w:ascii="Consolas" w:hAnsi="Consolas" w:eastAsia="Consolas" w:cs="Consolas"/>
                <w:sz w:val="22"/>
              </w:rPr>
              <w:br w:type="textWrapping"/>
            </w:r>
            <w:r>
              <w:rPr>
                <w:rFonts w:ascii="Consolas" w:hAnsi="Consolas" w:eastAsia="Consolas" w:cs="Consolas"/>
                <w:sz w:val="22"/>
              </w:rPr>
              <w:t>x_opt = zeros(1, N+1);</w:t>
            </w:r>
            <w:r>
              <w:rPr>
                <w:rFonts w:ascii="Consolas" w:hAnsi="Consolas" w:eastAsia="Consolas" w:cs="Consolas"/>
                <w:sz w:val="22"/>
              </w:rPr>
              <w:br w:type="textWrapping"/>
            </w:r>
            <w:r>
              <w:rPr>
                <w:rFonts w:ascii="Consolas" w:hAnsi="Consolas" w:eastAsia="Consolas" w:cs="Consolas"/>
                <w:sz w:val="22"/>
              </w:rPr>
              <w:t>u_opt = zeros(1, N);</w:t>
            </w:r>
            <w:r>
              <w:rPr>
                <w:rFonts w:ascii="Consolas" w:hAnsi="Consolas" w:eastAsia="Consolas" w:cs="Consolas"/>
                <w:sz w:val="22"/>
              </w:rPr>
              <w:br w:type="textWrapping"/>
            </w:r>
            <w:r>
              <w:rPr>
                <w:rFonts w:ascii="Consolas" w:hAnsi="Consolas" w:eastAsia="Consolas" w:cs="Consolas"/>
                <w:sz w:val="22"/>
              </w:rPr>
              <w:t>J_opt_single = zeros(1, N);</w:t>
            </w:r>
            <w:r>
              <w:rPr>
                <w:rFonts w:ascii="Consolas" w:hAnsi="Consolas" w:eastAsia="Consolas" w:cs="Consolas"/>
                <w:sz w:val="22"/>
              </w:rPr>
              <w:br w:type="textWrapping"/>
            </w:r>
            <w:r>
              <w:rPr>
                <w:rFonts w:ascii="Consolas" w:hAnsi="Consolas" w:eastAsia="Consolas" w:cs="Consolas"/>
                <w:sz w:val="22"/>
              </w:rPr>
              <w:t>J_opt_cum = zeros(1, N+1);</w:t>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t>J_opt_cum(1) = 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u_opt(k) = -K_opt * x_opt(k);</w:t>
            </w:r>
            <w:r>
              <w:rPr>
                <w:rFonts w:ascii="Consolas" w:hAnsi="Consolas" w:eastAsia="Consolas" w:cs="Consolas"/>
                <w:sz w:val="22"/>
              </w:rPr>
              <w:br w:type="textWrapping"/>
            </w:r>
            <w:r>
              <w:rPr>
                <w:rFonts w:ascii="Consolas" w:hAnsi="Consolas" w:eastAsia="Consolas" w:cs="Consolas"/>
                <w:sz w:val="22"/>
              </w:rPr>
              <w:t xml:space="preserve">    J_opt_single(k) = x_opt(k)^2 + u_opt(k)^2;</w:t>
            </w:r>
            <w:r>
              <w:rPr>
                <w:rFonts w:ascii="Consolas" w:hAnsi="Consolas" w:eastAsia="Consolas" w:cs="Consolas"/>
                <w:sz w:val="22"/>
              </w:rPr>
              <w:br w:type="textWrapping"/>
            </w:r>
            <w:r>
              <w:rPr>
                <w:rFonts w:ascii="Consolas" w:hAnsi="Consolas" w:eastAsia="Consolas" w:cs="Consolas"/>
                <w:sz w:val="22"/>
              </w:rPr>
              <w:t xml:space="preserve">    J_opt_cum(k+1) = J_opt_cum(k) + J_opt_single(k);</w:t>
            </w:r>
            <w:r>
              <w:rPr>
                <w:rFonts w:ascii="Consolas" w:hAnsi="Consolas" w:eastAsia="Consolas" w:cs="Consolas"/>
                <w:sz w:val="22"/>
              </w:rPr>
              <w:br w:type="textWrapping"/>
            </w:r>
            <w:r>
              <w:rPr>
                <w:rFonts w:ascii="Consolas" w:hAnsi="Consolas" w:eastAsia="Consolas" w:cs="Consolas"/>
                <w:sz w:val="22"/>
              </w:rPr>
              <w:t xml:space="preserve">    x_opt(k+1) = A * x_opt(k) + B * u_opt(k);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策略2: 较强反馈控制</w:t>
            </w:r>
            <w:r>
              <w:rPr>
                <w:rFonts w:ascii="Consolas" w:hAnsi="Consolas" w:eastAsia="Consolas" w:cs="Consolas"/>
                <w:sz w:val="22"/>
              </w:rPr>
              <w:br w:type="textWrapping"/>
            </w:r>
            <w:r>
              <w:rPr>
                <w:rFonts w:ascii="Consolas" w:hAnsi="Consolas" w:eastAsia="Consolas" w:cs="Consolas"/>
                <w:sz w:val="22"/>
              </w:rPr>
              <w:t>x_strong = zeros(1, N+1);</w:t>
            </w:r>
            <w:r>
              <w:rPr>
                <w:rFonts w:ascii="Consolas" w:hAnsi="Consolas" w:eastAsia="Consolas" w:cs="Consolas"/>
                <w:sz w:val="22"/>
              </w:rPr>
              <w:br w:type="textWrapping"/>
            </w:r>
            <w:r>
              <w:rPr>
                <w:rFonts w:ascii="Consolas" w:hAnsi="Consolas" w:eastAsia="Consolas" w:cs="Consolas"/>
                <w:sz w:val="22"/>
              </w:rPr>
              <w:t>u_strong = zeros(1, N);</w:t>
            </w:r>
            <w:r>
              <w:rPr>
                <w:rFonts w:ascii="Consolas" w:hAnsi="Consolas" w:eastAsia="Consolas" w:cs="Consolas"/>
                <w:sz w:val="22"/>
              </w:rPr>
              <w:br w:type="textWrapping"/>
            </w:r>
            <w:r>
              <w:rPr>
                <w:rFonts w:ascii="Consolas" w:hAnsi="Consolas" w:eastAsia="Consolas" w:cs="Consolas"/>
                <w:sz w:val="22"/>
              </w:rPr>
              <w:t>J_strong_single = zeros(1, N);</w:t>
            </w:r>
            <w:r>
              <w:rPr>
                <w:rFonts w:ascii="Consolas" w:hAnsi="Consolas" w:eastAsia="Consolas" w:cs="Consolas"/>
                <w:sz w:val="22"/>
              </w:rPr>
              <w:br w:type="textWrapping"/>
            </w:r>
            <w:r>
              <w:rPr>
                <w:rFonts w:ascii="Consolas" w:hAnsi="Consolas" w:eastAsia="Consolas" w:cs="Consolas"/>
                <w:sz w:val="22"/>
              </w:rPr>
              <w:t>J_strong_cum = zeros(1, N+1);</w:t>
            </w:r>
            <w:r>
              <w:rPr>
                <w:rFonts w:ascii="Consolas" w:hAnsi="Consolas" w:eastAsia="Consolas" w:cs="Consolas"/>
                <w:sz w:val="22"/>
              </w:rPr>
              <w:br w:type="textWrapping"/>
            </w:r>
            <w:r>
              <w:rPr>
                <w:rFonts w:ascii="Consolas" w:hAnsi="Consolas" w:eastAsia="Consolas" w:cs="Consolas"/>
                <w:sz w:val="22"/>
              </w:rPr>
              <w:t>x_strong(1) = x0;</w:t>
            </w:r>
            <w:r>
              <w:rPr>
                <w:rFonts w:ascii="Consolas" w:hAnsi="Consolas" w:eastAsia="Consolas" w:cs="Consolas"/>
                <w:sz w:val="22"/>
              </w:rPr>
              <w:br w:type="textWrapping"/>
            </w:r>
            <w:r>
              <w:rPr>
                <w:rFonts w:ascii="Consolas" w:hAnsi="Consolas" w:eastAsia="Consolas" w:cs="Consolas"/>
                <w:sz w:val="22"/>
              </w:rPr>
              <w:t>J_strong_cum(1) = 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u_strong(k) = -K_strong * x_strong(k);</w:t>
            </w:r>
            <w:r>
              <w:rPr>
                <w:rFonts w:ascii="Consolas" w:hAnsi="Consolas" w:eastAsia="Consolas" w:cs="Consolas"/>
                <w:sz w:val="22"/>
              </w:rPr>
              <w:br w:type="textWrapping"/>
            </w:r>
            <w:r>
              <w:rPr>
                <w:rFonts w:ascii="Consolas" w:hAnsi="Consolas" w:eastAsia="Consolas" w:cs="Consolas"/>
                <w:sz w:val="22"/>
              </w:rPr>
              <w:t xml:space="preserve">    J_strong_single(k) = x_strong(k)^2 + u_strong(k)^2;</w:t>
            </w:r>
            <w:r>
              <w:rPr>
                <w:rFonts w:ascii="Consolas" w:hAnsi="Consolas" w:eastAsia="Consolas" w:cs="Consolas"/>
                <w:sz w:val="22"/>
              </w:rPr>
              <w:br w:type="textWrapping"/>
            </w:r>
            <w:r>
              <w:rPr>
                <w:rFonts w:ascii="Consolas" w:hAnsi="Consolas" w:eastAsia="Consolas" w:cs="Consolas"/>
                <w:sz w:val="22"/>
              </w:rPr>
              <w:t xml:space="preserve">    J_strong_cum(k+1) = J_strong_cum(k) + J_strong_single(k);</w:t>
            </w:r>
            <w:r>
              <w:rPr>
                <w:rFonts w:ascii="Consolas" w:hAnsi="Consolas" w:eastAsia="Consolas" w:cs="Consolas"/>
                <w:sz w:val="22"/>
              </w:rPr>
              <w:br w:type="textWrapping"/>
            </w:r>
            <w:r>
              <w:rPr>
                <w:rFonts w:ascii="Consolas" w:hAnsi="Consolas" w:eastAsia="Consolas" w:cs="Consolas"/>
                <w:sz w:val="22"/>
              </w:rPr>
              <w:t xml:space="preserve">    x_strong(k+1) = A * x_strong(k) + B * u_strong(k);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策略3: 保守控制</w:t>
            </w:r>
            <w:r>
              <w:rPr>
                <w:rFonts w:ascii="Consolas" w:hAnsi="Consolas" w:eastAsia="Consolas" w:cs="Consolas"/>
                <w:sz w:val="22"/>
              </w:rPr>
              <w:br w:type="textWrapping"/>
            </w:r>
            <w:r>
              <w:rPr>
                <w:rFonts w:ascii="Consolas" w:hAnsi="Consolas" w:eastAsia="Consolas" w:cs="Consolas"/>
                <w:sz w:val="22"/>
              </w:rPr>
              <w:t>x_con = zeros(1, N+1);</w:t>
            </w:r>
            <w:r>
              <w:rPr>
                <w:rFonts w:ascii="Consolas" w:hAnsi="Consolas" w:eastAsia="Consolas" w:cs="Consolas"/>
                <w:sz w:val="22"/>
              </w:rPr>
              <w:br w:type="textWrapping"/>
            </w:r>
            <w:r>
              <w:rPr>
                <w:rFonts w:ascii="Consolas" w:hAnsi="Consolas" w:eastAsia="Consolas" w:cs="Consolas"/>
                <w:sz w:val="22"/>
              </w:rPr>
              <w:t>u_con = zeros(1, N);</w:t>
            </w:r>
            <w:r>
              <w:rPr>
                <w:rFonts w:ascii="Consolas" w:hAnsi="Consolas" w:eastAsia="Consolas" w:cs="Consolas"/>
                <w:sz w:val="22"/>
              </w:rPr>
              <w:br w:type="textWrapping"/>
            </w:r>
            <w:r>
              <w:rPr>
                <w:rFonts w:ascii="Consolas" w:hAnsi="Consolas" w:eastAsia="Consolas" w:cs="Consolas"/>
                <w:sz w:val="22"/>
              </w:rPr>
              <w:t>J_con_single = zeros(1, N);</w:t>
            </w:r>
            <w:r>
              <w:rPr>
                <w:rFonts w:ascii="Consolas" w:hAnsi="Consolas" w:eastAsia="Consolas" w:cs="Consolas"/>
                <w:sz w:val="22"/>
              </w:rPr>
              <w:br w:type="textWrapping"/>
            </w:r>
            <w:r>
              <w:rPr>
                <w:rFonts w:ascii="Consolas" w:hAnsi="Consolas" w:eastAsia="Consolas" w:cs="Consolas"/>
                <w:sz w:val="22"/>
              </w:rPr>
              <w:t>J_con_cum = zeros(1, N+1);</w:t>
            </w:r>
            <w:r>
              <w:rPr>
                <w:rFonts w:ascii="Consolas" w:hAnsi="Consolas" w:eastAsia="Consolas" w:cs="Consolas"/>
                <w:sz w:val="22"/>
              </w:rPr>
              <w:br w:type="textWrapping"/>
            </w:r>
            <w:r>
              <w:rPr>
                <w:rFonts w:ascii="Consolas" w:hAnsi="Consolas" w:eastAsia="Consolas" w:cs="Consolas"/>
                <w:sz w:val="22"/>
              </w:rPr>
              <w:t>x_con(1) = x0;</w:t>
            </w:r>
            <w:r>
              <w:rPr>
                <w:rFonts w:ascii="Consolas" w:hAnsi="Consolas" w:eastAsia="Consolas" w:cs="Consolas"/>
                <w:sz w:val="22"/>
              </w:rPr>
              <w:br w:type="textWrapping"/>
            </w:r>
            <w:r>
              <w:rPr>
                <w:rFonts w:ascii="Consolas" w:hAnsi="Consolas" w:eastAsia="Consolas" w:cs="Consolas"/>
                <w:sz w:val="22"/>
              </w:rPr>
              <w:t>J_con_cum(1) = 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u_con(k) = -K_con * x_con(k);</w:t>
            </w:r>
            <w:r>
              <w:rPr>
                <w:rFonts w:ascii="Consolas" w:hAnsi="Consolas" w:eastAsia="Consolas" w:cs="Consolas"/>
                <w:sz w:val="22"/>
              </w:rPr>
              <w:br w:type="textWrapping"/>
            </w:r>
            <w:r>
              <w:rPr>
                <w:rFonts w:ascii="Consolas" w:hAnsi="Consolas" w:eastAsia="Consolas" w:cs="Consolas"/>
                <w:sz w:val="22"/>
              </w:rPr>
              <w:t xml:space="preserve">    J_con_single(k) = x_con(k)^2 + u_con(k)^2;</w:t>
            </w:r>
            <w:r>
              <w:rPr>
                <w:rFonts w:ascii="Consolas" w:hAnsi="Consolas" w:eastAsia="Consolas" w:cs="Consolas"/>
                <w:sz w:val="22"/>
              </w:rPr>
              <w:br w:type="textWrapping"/>
            </w:r>
            <w:r>
              <w:rPr>
                <w:rFonts w:ascii="Consolas" w:hAnsi="Consolas" w:eastAsia="Consolas" w:cs="Consolas"/>
                <w:sz w:val="22"/>
              </w:rPr>
              <w:t xml:space="preserve">    J_con_cum(k+1) = J_con_cum(k) + J_con_single(k);</w:t>
            </w:r>
            <w:r>
              <w:rPr>
                <w:rFonts w:ascii="Consolas" w:hAnsi="Consolas" w:eastAsia="Consolas" w:cs="Consolas"/>
                <w:sz w:val="22"/>
              </w:rPr>
              <w:br w:type="textWrapping"/>
            </w:r>
            <w:r>
              <w:rPr>
                <w:rFonts w:ascii="Consolas" w:hAnsi="Consolas" w:eastAsia="Consolas" w:cs="Consolas"/>
                <w:sz w:val="22"/>
              </w:rPr>
              <w:t xml:space="preserve">    x_con(k+1) = A * x_con(k) + B * u_con(k);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计算最终总代价</w:t>
            </w:r>
            <w:r>
              <w:rPr>
                <w:rFonts w:ascii="Consolas" w:hAnsi="Consolas" w:eastAsia="Consolas" w:cs="Consolas"/>
                <w:sz w:val="22"/>
              </w:rPr>
              <w:br w:type="textWrapping"/>
            </w:r>
            <w:r>
              <w:rPr>
                <w:rFonts w:ascii="Consolas" w:hAnsi="Consolas" w:eastAsia="Consolas" w:cs="Consolas"/>
                <w:sz w:val="22"/>
              </w:rPr>
              <w:t>total_cost_opt = J_opt_cum(end);</w:t>
            </w:r>
            <w:r>
              <w:rPr>
                <w:rFonts w:ascii="Consolas" w:hAnsi="Consolas" w:eastAsia="Consolas" w:cs="Consolas"/>
                <w:sz w:val="22"/>
              </w:rPr>
              <w:br w:type="textWrapping"/>
            </w:r>
            <w:r>
              <w:rPr>
                <w:rFonts w:ascii="Consolas" w:hAnsi="Consolas" w:eastAsia="Consolas" w:cs="Consolas"/>
                <w:sz w:val="22"/>
              </w:rPr>
              <w:t>total_cost_strong = J_strong_cum(end);</w:t>
            </w:r>
            <w:r>
              <w:rPr>
                <w:rFonts w:ascii="Consolas" w:hAnsi="Consolas" w:eastAsia="Consolas" w:cs="Consolas"/>
                <w:sz w:val="22"/>
              </w:rPr>
              <w:br w:type="textWrapping"/>
            </w:r>
            <w:r>
              <w:rPr>
                <w:rFonts w:ascii="Consolas" w:hAnsi="Consolas" w:eastAsia="Consolas" w:cs="Consolas"/>
                <w:sz w:val="22"/>
              </w:rPr>
              <w:t>total_cost_con = J_con_cum(end);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图1: 控制输入u随时间变化，z轴为累计代价</w:t>
            </w:r>
            <w:r>
              <w:rPr>
                <w:rFonts w:ascii="Consolas" w:hAnsi="Consolas" w:eastAsia="Consolas" w:cs="Consolas"/>
                <w:sz w:val="22"/>
              </w:rPr>
              <w:br w:type="textWrapping"/>
            </w:r>
            <w:r>
              <w:rPr>
                <w:rFonts w:ascii="Consolas" w:hAnsi="Consolas" w:eastAsia="Consolas" w:cs="Consolas"/>
                <w:sz w:val="22"/>
              </w:rPr>
              <w:t>figure('Color', 'w', 'Position', [100, 100, 1200, 900]);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创建三维坐标系</w:t>
            </w:r>
            <w:r>
              <w:rPr>
                <w:rFonts w:ascii="Consolas" w:hAnsi="Consolas" w:eastAsia="Consolas" w:cs="Consolas"/>
                <w:sz w:val="22"/>
              </w:rPr>
              <w:br w:type="textWrapping"/>
            </w:r>
            <w:r>
              <w:rPr>
                <w:rFonts w:ascii="Consolas" w:hAnsi="Consolas" w:eastAsia="Consolas" w:cs="Consolas"/>
                <w:sz w:val="22"/>
              </w:rPr>
              <w:t>ax1 = subplot(2,2,[1,3]);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时间向量</w:t>
            </w:r>
            <w:r>
              <w:rPr>
                <w:rFonts w:ascii="Consolas" w:hAnsi="Consolas" w:eastAsia="Consolas" w:cs="Consolas"/>
                <w:sz w:val="22"/>
              </w:rPr>
              <w:br w:type="textWrapping"/>
            </w:r>
            <w:r>
              <w:rPr>
                <w:rFonts w:ascii="Consolas" w:hAnsi="Consolas" w:eastAsia="Consolas" w:cs="Consolas"/>
                <w:sz w:val="22"/>
              </w:rPr>
              <w:t>t_u = 0:N-1;  % 控制输入u的时间点</w:t>
            </w:r>
            <w:r>
              <w:rPr>
                <w:rFonts w:ascii="Consolas" w:hAnsi="Consolas" w:eastAsia="Consolas" w:cs="Consolas"/>
                <w:sz w:val="22"/>
              </w:rPr>
              <w:br w:type="textWrapping"/>
            </w:r>
            <w:r>
              <w:rPr>
                <w:rFonts w:ascii="Consolas" w:hAnsi="Consolas" w:eastAsia="Consolas" w:cs="Consolas"/>
                <w:sz w:val="22"/>
              </w:rPr>
              <w:t>t_x = 0:N;    % 状态x的时间点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绘制三条控制输入轨迹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plot3(t_u, u_opt, J_opt_cum(2:end),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sprintf('策略1: LQR最优 (K=%.3f, J=%.2f)', K_opt,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plot3(t_u, u_strong, J_strong_cum(2:end),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sprintf('策略2: 较强反馈 (K=%.3f, J=%.2f)', K_strong,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plot3(t_u, u_con, J_con_cum(2:end),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sprintf('策略3: 保守控制 (K=%.3f, J=%.2f)', K_con,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为每个点标注时刻和累计代价</w:t>
            </w:r>
            <w:r>
              <w:rPr>
                <w:rFonts w:ascii="Consolas" w:hAnsi="Consolas" w:eastAsia="Consolas" w:cs="Consolas"/>
                <w:sz w:val="22"/>
              </w:rPr>
              <w:br w:type="textWrapping"/>
            </w:r>
            <w:r>
              <w:rPr>
                <w:rFonts w:ascii="Consolas" w:hAnsi="Consolas" w:eastAsia="Consolas" w:cs="Consolas"/>
                <w:sz w:val="22"/>
              </w:rPr>
              <w:t>for k = 1:min(5, N)</w:t>
            </w:r>
            <w:r>
              <w:rPr>
                <w:rFonts w:ascii="Consolas" w:hAnsi="Consolas" w:eastAsia="Consolas" w:cs="Consolas"/>
                <w:sz w:val="22"/>
              </w:rPr>
              <w:br w:type="textWrapping"/>
            </w:r>
            <w:r>
              <w:rPr>
                <w:rFonts w:ascii="Consolas" w:hAnsi="Consolas" w:eastAsia="Consolas" w:cs="Consolas"/>
                <w:sz w:val="22"/>
              </w:rPr>
              <w:t xml:space="preserve">    text(t_u(k), u_opt(k), J_opt_cum(k+1)+3, ...</w:t>
            </w:r>
            <w:r>
              <w:rPr>
                <w:rFonts w:ascii="Consolas" w:hAnsi="Consolas" w:eastAsia="Consolas" w:cs="Consolas"/>
                <w:sz w:val="22"/>
              </w:rPr>
              <w:br w:type="textWrapping"/>
            </w:r>
            <w:r>
              <w:rPr>
                <w:rFonts w:ascii="Consolas" w:hAnsi="Consolas" w:eastAsia="Consolas" w:cs="Consolas"/>
                <w:sz w:val="22"/>
              </w:rPr>
              <w:t xml:space="preserve">        sprintf('k=%d\nu=%.2f\nJ=%.1f', t_u(k), u_opt(k), J_opt_cum(k+1)),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text(t_u(k), u_strong(k), J_strong_cum(k+1)+3, ...</w:t>
            </w:r>
            <w:r>
              <w:rPr>
                <w:rFonts w:ascii="Consolas" w:hAnsi="Consolas" w:eastAsia="Consolas" w:cs="Consolas"/>
                <w:sz w:val="22"/>
              </w:rPr>
              <w:br w:type="textWrapping"/>
            </w:r>
            <w:r>
              <w:rPr>
                <w:rFonts w:ascii="Consolas" w:hAnsi="Consolas" w:eastAsia="Consolas" w:cs="Consolas"/>
                <w:sz w:val="22"/>
              </w:rPr>
              <w:t xml:space="preserve">        sprintf('k=%d\nu=%.2f\nJ=%.1f', t_u(k), u_strong(k), J_strong_cum(k+1)),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[0.8500, 0.3250, 0.0980]);</w:t>
            </w:r>
            <w:r>
              <w:rPr>
                <w:rFonts w:ascii="Consolas" w:hAnsi="Consolas" w:eastAsia="Consolas" w:cs="Consolas"/>
                <w:sz w:val="22"/>
              </w:rPr>
              <w:br w:type="textWrapping"/>
            </w:r>
            <w:r>
              <w:rPr>
                <w:rFonts w:ascii="Consolas" w:hAnsi="Consolas" w:eastAsia="Consolas" w:cs="Consolas"/>
                <w:sz w:val="22"/>
              </w:rPr>
              <w:t xml:space="preserve">    text(t_u(k), u_con(k), J_con_cum(k+1)+3, ...</w:t>
            </w:r>
            <w:r>
              <w:rPr>
                <w:rFonts w:ascii="Consolas" w:hAnsi="Consolas" w:eastAsia="Consolas" w:cs="Consolas"/>
                <w:sz w:val="22"/>
              </w:rPr>
              <w:br w:type="textWrapping"/>
            </w:r>
            <w:r>
              <w:rPr>
                <w:rFonts w:ascii="Consolas" w:hAnsi="Consolas" w:eastAsia="Consolas" w:cs="Consolas"/>
                <w:sz w:val="22"/>
              </w:rPr>
              <w:t xml:space="preserve">        sprintf('k=%d\nu=%.2f\nJ=%.1f', t_u(k), u_con(k), J_con_cum(k+1)),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[0.4660, 0.6740, 0.1880]);</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绘制零输入线</w:t>
            </w:r>
            <w:r>
              <w:rPr>
                <w:rFonts w:ascii="Consolas" w:hAnsi="Consolas" w:eastAsia="Consolas" w:cs="Consolas"/>
                <w:sz w:val="22"/>
              </w:rPr>
              <w:br w:type="textWrapping"/>
            </w:r>
            <w:r>
              <w:rPr>
                <w:rFonts w:ascii="Consolas" w:hAnsi="Consolas" w:eastAsia="Consolas" w:cs="Consolas"/>
                <w:sz w:val="22"/>
              </w:rPr>
              <w:t>plot3([0, N-1], [0, 0], [0, 0], 'k--', 'LineWidth', 1.5, ...</w:t>
            </w:r>
            <w:r>
              <w:rPr>
                <w:rFonts w:ascii="Consolas" w:hAnsi="Consolas" w:eastAsia="Consolas" w:cs="Consolas"/>
                <w:sz w:val="22"/>
              </w:rPr>
              <w:br w:type="textWrapping"/>
            </w:r>
            <w:r>
              <w:rPr>
                <w:rFonts w:ascii="Consolas" w:hAnsi="Consolas" w:eastAsia="Consolas" w:cs="Consolas"/>
                <w:sz w:val="22"/>
              </w:rPr>
              <w:t xml:space="preserve">    'DisplayName', '零输入线 (u=0)');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xlabel('时间 t (时刻 k)', 'FontSize', 12, 'FontWeight', 'bold');</w:t>
            </w:r>
            <w:r>
              <w:rPr>
                <w:rFonts w:ascii="Consolas" w:hAnsi="Consolas" w:eastAsia="Consolas" w:cs="Consolas"/>
                <w:sz w:val="22"/>
              </w:rPr>
              <w:br w:type="textWrapping"/>
            </w:r>
            <w:r>
              <w:rPr>
                <w:rFonts w:ascii="Consolas" w:hAnsi="Consolas" w:eastAsia="Consolas" w:cs="Consolas"/>
                <w:sz w:val="22"/>
              </w:rPr>
              <w:t>ylabel('控制输入 u_k', 'FontSize', 12, 'FontWeight', 'bold');</w:t>
            </w:r>
            <w:r>
              <w:rPr>
                <w:rFonts w:ascii="Consolas" w:hAnsi="Consolas" w:eastAsia="Consolas" w:cs="Consolas"/>
                <w:sz w:val="22"/>
              </w:rPr>
              <w:br w:type="textWrapping"/>
            </w:r>
            <w:r>
              <w:rPr>
                <w:rFonts w:ascii="Consolas" w:hAnsi="Consolas" w:eastAsia="Consolas" w:cs="Consolas"/>
                <w:sz w:val="22"/>
              </w:rPr>
              <w:t>zlabel('累计代价 J_{cum}(k) = Σ_{i=0}^{k-1}(x_i^2+u_i^2)', 'FontSize', 12, 'FontWeight', 'bold');</w:t>
            </w:r>
            <w:r>
              <w:rPr>
                <w:rFonts w:ascii="Consolas" w:hAnsi="Consolas" w:eastAsia="Consolas" w:cs="Consolas"/>
                <w:sz w:val="22"/>
              </w:rPr>
              <w:br w:type="textWrapping"/>
            </w:r>
            <w:r>
              <w:rPr>
                <w:rFonts w:ascii="Consolas" w:hAnsi="Consolas" w:eastAsia="Consolas" w:cs="Consolas"/>
                <w:sz w:val="22"/>
              </w:rPr>
              <w:t>title('控制输入u随时间变化，z轴为累计代价', 'FontSize', 14,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xlim([0, N-1]);</w:t>
            </w:r>
            <w:r>
              <w:rPr>
                <w:rFonts w:ascii="Consolas" w:hAnsi="Consolas" w:eastAsia="Consolas" w:cs="Consolas"/>
                <w:sz w:val="22"/>
              </w:rPr>
              <w:br w:type="textWrapping"/>
            </w:r>
            <w:r>
              <w:rPr>
                <w:rFonts w:ascii="Consolas" w:hAnsi="Consolas" w:eastAsia="Consolas" w:cs="Consolas"/>
                <w:sz w:val="22"/>
              </w:rPr>
              <w:t>ylim([min([u_opt, u_strong, u_con])*1.1, max([u_opt, u_strong, u_con])*1.1]);</w:t>
            </w:r>
            <w:r>
              <w:rPr>
                <w:rFonts w:ascii="Consolas" w:hAnsi="Consolas" w:eastAsia="Consolas" w:cs="Consolas"/>
                <w:sz w:val="22"/>
              </w:rPr>
              <w:br w:type="textWrapping"/>
            </w:r>
            <w:r>
              <w:rPr>
                <w:rFonts w:ascii="Consolas" w:hAnsi="Consolas" w:eastAsia="Consolas" w:cs="Consolas"/>
                <w:sz w:val="22"/>
              </w:rPr>
              <w:t>zlim([0, max([J_opt_cum, J_strong_cum, J_con_cum])*1.1]);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绘制投影平面</w:t>
            </w:r>
            <w:r>
              <w:rPr>
                <w:rFonts w:ascii="Consolas" w:hAnsi="Consolas" w:eastAsia="Consolas" w:cs="Consolas"/>
                <w:sz w:val="22"/>
              </w:rPr>
              <w:br w:type="textWrapping"/>
            </w:r>
            <w:r>
              <w:rPr>
                <w:rFonts w:ascii="Consolas" w:hAnsi="Consolas" w:eastAsia="Consolas" w:cs="Consolas"/>
                <w:sz w:val="22"/>
              </w:rPr>
              <w:t>[t_grid, u_grid] = meshgrid(0:N-1, linspace(min([u_opt, u_strong, u_con]), max([u_opt, u_strong, u_con]), 10));</w:t>
            </w:r>
            <w:r>
              <w:rPr>
                <w:rFonts w:ascii="Consolas" w:hAnsi="Consolas" w:eastAsia="Consolas" w:cs="Consolas"/>
                <w:sz w:val="22"/>
              </w:rPr>
              <w:br w:type="textWrapping"/>
            </w:r>
            <w:r>
              <w:rPr>
                <w:rFonts w:ascii="Consolas" w:hAnsi="Consolas" w:eastAsia="Consolas" w:cs="Consolas"/>
                <w:sz w:val="22"/>
              </w:rPr>
              <w:t>z_grid = zeros(size(t_grid));</w:t>
            </w:r>
            <w:r>
              <w:rPr>
                <w:rFonts w:ascii="Consolas" w:hAnsi="Consolas" w:eastAsia="Consolas" w:cs="Consolas"/>
                <w:sz w:val="22"/>
              </w:rPr>
              <w:br w:type="textWrapping"/>
            </w:r>
            <w:r>
              <w:rPr>
                <w:rFonts w:ascii="Consolas" w:hAnsi="Consolas" w:eastAsia="Consolas" w:cs="Consolas"/>
                <w:sz w:val="22"/>
              </w:rPr>
              <w:t>surf(t_grid, u_grid, z_grid, 'FaceAlpha', 0.1, 'EdgeColor', [0.7, 0.7, 0.7], 'FaceColor', [0.9, 0.9, 0.9]);</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图2: 状态x随时间变化，z轴为累计代价</w:t>
            </w:r>
            <w:r>
              <w:rPr>
                <w:rFonts w:ascii="Consolas" w:hAnsi="Consolas" w:eastAsia="Consolas" w:cs="Consolas"/>
                <w:sz w:val="22"/>
              </w:rPr>
              <w:br w:type="textWrapping"/>
            </w:r>
            <w:r>
              <w:rPr>
                <w:rFonts w:ascii="Consolas" w:hAnsi="Consolas" w:eastAsia="Consolas" w:cs="Consolas"/>
                <w:sz w:val="22"/>
              </w:rPr>
              <w:t>ax2 = subplot(2,2,[2,4]);</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绘制三条状态轨迹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plot3(t_x, x_opt, J_opt_cum,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sprintf('策略1: LQR最优 (K=%.3f, J=%.2f)', K_opt,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plot3(t_x, x_strong, J_strong_cum,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sprintf('策略2: 较强反馈 (K=%.3f, J=%.2f)', K_strong,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plot3(t_x, x_con, J_con_cum,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sprintf('策略3: 保守控制 (K=%.3f, J=%.2f)', K_con,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为每个点标注时刻和累计代价</w:t>
            </w:r>
            <w:r>
              <w:rPr>
                <w:rFonts w:ascii="Consolas" w:hAnsi="Consolas" w:eastAsia="Consolas" w:cs="Consolas"/>
                <w:sz w:val="22"/>
              </w:rPr>
              <w:br w:type="textWrapping"/>
            </w:r>
            <w:r>
              <w:rPr>
                <w:rFonts w:ascii="Consolas" w:hAnsi="Consolas" w:eastAsia="Consolas" w:cs="Consolas"/>
                <w:sz w:val="22"/>
              </w:rPr>
              <w:t>for k = 1:min(5, N+1)</w:t>
            </w:r>
            <w:r>
              <w:rPr>
                <w:rFonts w:ascii="Consolas" w:hAnsi="Consolas" w:eastAsia="Consolas" w:cs="Consolas"/>
                <w:sz w:val="22"/>
              </w:rPr>
              <w:br w:type="textWrapping"/>
            </w:r>
            <w:r>
              <w:rPr>
                <w:rFonts w:ascii="Consolas" w:hAnsi="Consolas" w:eastAsia="Consolas" w:cs="Consolas"/>
                <w:sz w:val="22"/>
              </w:rPr>
              <w:t xml:space="preserve">    text(t_x(k), x_opt(k), J_opt_cum(k)+2, ...</w:t>
            </w:r>
            <w:r>
              <w:rPr>
                <w:rFonts w:ascii="Consolas" w:hAnsi="Consolas" w:eastAsia="Consolas" w:cs="Consolas"/>
                <w:sz w:val="22"/>
              </w:rPr>
              <w:br w:type="textWrapping"/>
            </w:r>
            <w:r>
              <w:rPr>
                <w:rFonts w:ascii="Consolas" w:hAnsi="Consolas" w:eastAsia="Consolas" w:cs="Consolas"/>
                <w:sz w:val="22"/>
              </w:rPr>
              <w:t xml:space="preserve">        sprintf('k=%d\nx=%.2f\nJ=%.1f', t_x(k), x_opt(k), J_opt_cum(k)),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text(t_x(k), x_strong(k), J_strong_cum(k)+2, ...</w:t>
            </w:r>
            <w:r>
              <w:rPr>
                <w:rFonts w:ascii="Consolas" w:hAnsi="Consolas" w:eastAsia="Consolas" w:cs="Consolas"/>
                <w:sz w:val="22"/>
              </w:rPr>
              <w:br w:type="textWrapping"/>
            </w:r>
            <w:r>
              <w:rPr>
                <w:rFonts w:ascii="Consolas" w:hAnsi="Consolas" w:eastAsia="Consolas" w:cs="Consolas"/>
                <w:sz w:val="22"/>
              </w:rPr>
              <w:t xml:space="preserve">        sprintf('k=%d\nx=%.2f\nJ=%.1f', t_x(k), x_strong(k), J_strong_cum(k)),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[0.8500, 0.3250, 0.0980]);</w:t>
            </w:r>
            <w:r>
              <w:rPr>
                <w:rFonts w:ascii="Consolas" w:hAnsi="Consolas" w:eastAsia="Consolas" w:cs="Consolas"/>
                <w:sz w:val="22"/>
              </w:rPr>
              <w:br w:type="textWrapping"/>
            </w:r>
            <w:r>
              <w:rPr>
                <w:rFonts w:ascii="Consolas" w:hAnsi="Consolas" w:eastAsia="Consolas" w:cs="Consolas"/>
                <w:sz w:val="22"/>
              </w:rPr>
              <w:t xml:space="preserve">    text(t_x(k), x_con(k), J_con_cum(k)+2, ...</w:t>
            </w:r>
            <w:r>
              <w:rPr>
                <w:rFonts w:ascii="Consolas" w:hAnsi="Consolas" w:eastAsia="Consolas" w:cs="Consolas"/>
                <w:sz w:val="22"/>
              </w:rPr>
              <w:br w:type="textWrapping"/>
            </w:r>
            <w:r>
              <w:rPr>
                <w:rFonts w:ascii="Consolas" w:hAnsi="Consolas" w:eastAsia="Consolas" w:cs="Consolas"/>
                <w:sz w:val="22"/>
              </w:rPr>
              <w:t xml:space="preserve">        sprintf('k=%d\nx=%.2f\nJ=%.1f', t_x(k), x_con(k), J_con_cum(k)),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[0.4660, 0.6740, 0.1880]);</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绘制目标状态线</w:t>
            </w:r>
            <w:r>
              <w:rPr>
                <w:rFonts w:ascii="Consolas" w:hAnsi="Consolas" w:eastAsia="Consolas" w:cs="Consolas"/>
                <w:sz w:val="22"/>
              </w:rPr>
              <w:br w:type="textWrapping"/>
            </w:r>
            <w:r>
              <w:rPr>
                <w:rFonts w:ascii="Consolas" w:hAnsi="Consolas" w:eastAsia="Consolas" w:cs="Consolas"/>
                <w:sz w:val="22"/>
              </w:rPr>
              <w:t>plot3([0, N], [0, 0], [0, 0], 'k--', 'LineWidth', 1.5, ...</w:t>
            </w:r>
            <w:r>
              <w:rPr>
                <w:rFonts w:ascii="Consolas" w:hAnsi="Consolas" w:eastAsia="Consolas" w:cs="Consolas"/>
                <w:sz w:val="22"/>
              </w:rPr>
              <w:br w:type="textWrapping"/>
            </w:r>
            <w:r>
              <w:rPr>
                <w:rFonts w:ascii="Consolas" w:hAnsi="Consolas" w:eastAsia="Consolas" w:cs="Consolas"/>
                <w:sz w:val="22"/>
              </w:rPr>
              <w:t xml:space="preserve">    'DisplayName', '目标状态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绘制开环系统响应（无控制）</w:t>
            </w:r>
            <w:r>
              <w:rPr>
                <w:rFonts w:ascii="Consolas" w:hAnsi="Consolas" w:eastAsia="Consolas" w:cs="Consolas"/>
                <w:sz w:val="22"/>
              </w:rPr>
              <w:br w:type="textWrapping"/>
            </w:r>
            <w:r>
              <w:rPr>
                <w:rFonts w:ascii="Consolas" w:hAnsi="Consolas" w:eastAsia="Consolas" w:cs="Consolas"/>
                <w:sz w:val="22"/>
              </w:rPr>
              <w:t>x_open = x0 * (0.5).^(0:N);</w:t>
            </w:r>
            <w:r>
              <w:rPr>
                <w:rFonts w:ascii="Consolas" w:hAnsi="Consolas" w:eastAsia="Consolas" w:cs="Consolas"/>
                <w:sz w:val="22"/>
              </w:rPr>
              <w:br w:type="textWrapping"/>
            </w:r>
            <w:r>
              <w:rPr>
                <w:rFonts w:ascii="Consolas" w:hAnsi="Consolas" w:eastAsia="Consolas" w:cs="Consolas"/>
                <w:sz w:val="22"/>
              </w:rPr>
              <w:t>plot3(t_x, x_open, zeros(1, N+1), 'm--', 'LineWidth', 1.5, ...</w:t>
            </w:r>
            <w:r>
              <w:rPr>
                <w:rFonts w:ascii="Consolas" w:hAnsi="Consolas" w:eastAsia="Consolas" w:cs="Consolas"/>
                <w:sz w:val="22"/>
              </w:rPr>
              <w:br w:type="textWrapping"/>
            </w:r>
            <w:r>
              <w:rPr>
                <w:rFonts w:ascii="Consolas" w:hAnsi="Consolas" w:eastAsia="Consolas" w:cs="Consolas"/>
                <w:sz w:val="22"/>
              </w:rPr>
              <w:t xml:space="preserve">    'DisplayName', '开环系统 (无控制)');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xlabel('时间 t (时刻 k)', 'FontSize', 12, 'FontWeight', 'bold');</w:t>
            </w:r>
            <w:r>
              <w:rPr>
                <w:rFonts w:ascii="Consolas" w:hAnsi="Consolas" w:eastAsia="Consolas" w:cs="Consolas"/>
                <w:sz w:val="22"/>
              </w:rPr>
              <w:br w:type="textWrapping"/>
            </w:r>
            <w:r>
              <w:rPr>
                <w:rFonts w:ascii="Consolas" w:hAnsi="Consolas" w:eastAsia="Consolas" w:cs="Consolas"/>
                <w:sz w:val="22"/>
              </w:rPr>
              <w:t>ylabel('系统状态 x_k', 'FontSize', 12, 'FontWeight', 'bold');</w:t>
            </w:r>
            <w:r>
              <w:rPr>
                <w:rFonts w:ascii="Consolas" w:hAnsi="Consolas" w:eastAsia="Consolas" w:cs="Consolas"/>
                <w:sz w:val="22"/>
              </w:rPr>
              <w:br w:type="textWrapping"/>
            </w:r>
            <w:r>
              <w:rPr>
                <w:rFonts w:ascii="Consolas" w:hAnsi="Consolas" w:eastAsia="Consolas" w:cs="Consolas"/>
                <w:sz w:val="22"/>
              </w:rPr>
              <w:t>zlabel('累计代价 J_{cum}(k) = Σ_{i=0}^{k-1}(x_i^2+u_i^2)', 'FontSize', 12, 'FontWeight', 'bold');</w:t>
            </w:r>
            <w:r>
              <w:rPr>
                <w:rFonts w:ascii="Consolas" w:hAnsi="Consolas" w:eastAsia="Consolas" w:cs="Consolas"/>
                <w:sz w:val="22"/>
              </w:rPr>
              <w:br w:type="textWrapping"/>
            </w:r>
            <w:r>
              <w:rPr>
                <w:rFonts w:ascii="Consolas" w:hAnsi="Consolas" w:eastAsia="Consolas" w:cs="Consolas"/>
                <w:sz w:val="22"/>
              </w:rPr>
              <w:t>title('系统状态x随时间变化，z轴为累计代价', 'FontSize', 14,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xlim([0, N]);</w:t>
            </w:r>
            <w:r>
              <w:rPr>
                <w:rFonts w:ascii="Consolas" w:hAnsi="Consolas" w:eastAsia="Consolas" w:cs="Consolas"/>
                <w:sz w:val="22"/>
              </w:rPr>
              <w:br w:type="textWrapping"/>
            </w:r>
            <w:r>
              <w:rPr>
                <w:rFonts w:ascii="Consolas" w:hAnsi="Consolas" w:eastAsia="Consolas" w:cs="Consolas"/>
                <w:sz w:val="22"/>
              </w:rPr>
              <w:t>ylim([min([x_opt, x_strong, x_con])*1.1, max([x_opt, x_strong, x_con])*1.1]);</w:t>
            </w:r>
            <w:r>
              <w:rPr>
                <w:rFonts w:ascii="Consolas" w:hAnsi="Consolas" w:eastAsia="Consolas" w:cs="Consolas"/>
                <w:sz w:val="22"/>
              </w:rPr>
              <w:br w:type="textWrapping"/>
            </w:r>
            <w:r>
              <w:rPr>
                <w:rFonts w:ascii="Consolas" w:hAnsi="Consolas" w:eastAsia="Consolas" w:cs="Consolas"/>
                <w:sz w:val="22"/>
              </w:rPr>
              <w:t>zlim([0, max([J_opt_cum, J_strong_cum, J_con_cum])*1.1]);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绘制投影平面</w:t>
            </w:r>
            <w:r>
              <w:rPr>
                <w:rFonts w:ascii="Consolas" w:hAnsi="Consolas" w:eastAsia="Consolas" w:cs="Consolas"/>
                <w:sz w:val="22"/>
              </w:rPr>
              <w:br w:type="textWrapping"/>
            </w:r>
            <w:r>
              <w:rPr>
                <w:rFonts w:ascii="Consolas" w:hAnsi="Consolas" w:eastAsia="Consolas" w:cs="Consolas"/>
                <w:sz w:val="22"/>
              </w:rPr>
              <w:t>[t_grid, x_grid] = meshgrid(0:N, linspace(min([x_opt, x_strong, x_con]), max([x_opt, x_strong, x_con]), 10));</w:t>
            </w:r>
            <w:r>
              <w:rPr>
                <w:rFonts w:ascii="Consolas" w:hAnsi="Consolas" w:eastAsia="Consolas" w:cs="Consolas"/>
                <w:sz w:val="22"/>
              </w:rPr>
              <w:br w:type="textWrapping"/>
            </w:r>
            <w:r>
              <w:rPr>
                <w:rFonts w:ascii="Consolas" w:hAnsi="Consolas" w:eastAsia="Consolas" w:cs="Consolas"/>
                <w:sz w:val="22"/>
              </w:rPr>
              <w:t>z_grid = zeros(size(t_grid));</w:t>
            </w:r>
            <w:r>
              <w:rPr>
                <w:rFonts w:ascii="Consolas" w:hAnsi="Consolas" w:eastAsia="Consolas" w:cs="Consolas"/>
                <w:sz w:val="22"/>
              </w:rPr>
              <w:br w:type="textWrapping"/>
            </w:r>
            <w:r>
              <w:rPr>
                <w:rFonts w:ascii="Consolas" w:hAnsi="Consolas" w:eastAsia="Consolas" w:cs="Consolas"/>
                <w:sz w:val="22"/>
              </w:rPr>
              <w:t>surf(t_grid, x_grid, z_grid, 'FaceAlpha', 0.1, 'EdgeColor', [0.7, 0.7, 0.7], 'FaceColor', [0.9, 0.9, 0.9]);</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绘制二维投影对比图</w:t>
            </w:r>
            <w:r>
              <w:rPr>
                <w:rFonts w:ascii="Consolas" w:hAnsi="Consolas" w:eastAsia="Consolas" w:cs="Consolas"/>
                <w:sz w:val="22"/>
              </w:rPr>
              <w:br w:type="textWrapping"/>
            </w:r>
            <w:r>
              <w:rPr>
                <w:rFonts w:ascii="Consolas" w:hAnsi="Consolas" w:eastAsia="Consolas" w:cs="Consolas"/>
                <w:sz w:val="22"/>
              </w:rPr>
              <w:t>figure('Color', 'w', 'Position', [200, 200, 1200, 500]);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控制输入随时间变化</w:t>
            </w:r>
            <w:r>
              <w:rPr>
                <w:rFonts w:ascii="Consolas" w:hAnsi="Consolas" w:eastAsia="Consolas" w:cs="Consolas"/>
                <w:sz w:val="22"/>
              </w:rPr>
              <w:br w:type="textWrapping"/>
            </w:r>
            <w:r>
              <w:rPr>
                <w:rFonts w:ascii="Consolas" w:hAnsi="Consolas" w:eastAsia="Consolas" w:cs="Consolas"/>
                <w:sz w:val="22"/>
              </w:rPr>
              <w:t>subplot(1,3,1);</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plot(t_u, u_opt,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'策略1: LQR最优');</w:t>
            </w:r>
            <w:r>
              <w:rPr>
                <w:rFonts w:ascii="Consolas" w:hAnsi="Consolas" w:eastAsia="Consolas" w:cs="Consolas"/>
                <w:sz w:val="22"/>
              </w:rPr>
              <w:br w:type="textWrapping"/>
            </w:r>
            <w:r>
              <w:rPr>
                <w:rFonts w:ascii="Consolas" w:hAnsi="Consolas" w:eastAsia="Consolas" w:cs="Consolas"/>
                <w:sz w:val="22"/>
              </w:rPr>
              <w:t>plot(t_u, u_strong,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'策略2: 较强反馈');</w:t>
            </w:r>
            <w:r>
              <w:rPr>
                <w:rFonts w:ascii="Consolas" w:hAnsi="Consolas" w:eastAsia="Consolas" w:cs="Consolas"/>
                <w:sz w:val="22"/>
              </w:rPr>
              <w:br w:type="textWrapping"/>
            </w:r>
            <w:r>
              <w:rPr>
                <w:rFonts w:ascii="Consolas" w:hAnsi="Consolas" w:eastAsia="Consolas" w:cs="Consolas"/>
                <w:sz w:val="22"/>
              </w:rPr>
              <w:t>plot(t_u, u_con,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'策略3: 保守控制');</w:t>
            </w:r>
            <w:r>
              <w:rPr>
                <w:rFonts w:ascii="Consolas" w:hAnsi="Consolas" w:eastAsia="Consolas" w:cs="Consolas"/>
                <w:sz w:val="22"/>
              </w:rPr>
              <w:br w:type="textWrapping"/>
            </w:r>
            <w:r>
              <w:rPr>
                <w:rFonts w:ascii="Consolas" w:hAnsi="Consolas" w:eastAsia="Consolas" w:cs="Consolas"/>
                <w:sz w:val="22"/>
              </w:rPr>
              <w:t>plot([0, N-1], [0, 0], 'k--', 'LineWidth', 1.5, 'DisplayName', '零输入线');</w:t>
            </w:r>
            <w:r>
              <w:rPr>
                <w:rFonts w:ascii="Consolas" w:hAnsi="Consolas" w:eastAsia="Consolas" w:cs="Consolas"/>
                <w:sz w:val="22"/>
              </w:rPr>
              <w:br w:type="textWrapping"/>
            </w:r>
            <w:r>
              <w:rPr>
                <w:rFonts w:ascii="Consolas" w:hAnsi="Consolas" w:eastAsia="Consolas" w:cs="Consolas"/>
                <w:sz w:val="22"/>
              </w:rPr>
              <w:t>xlabel('时间 t (时刻 k)', 'FontSize', 11, 'FontWeight', 'bold');</w:t>
            </w:r>
            <w:r>
              <w:rPr>
                <w:rFonts w:ascii="Consolas" w:hAnsi="Consolas" w:eastAsia="Consolas" w:cs="Consolas"/>
                <w:sz w:val="22"/>
              </w:rPr>
              <w:br w:type="textWrapping"/>
            </w:r>
            <w:r>
              <w:rPr>
                <w:rFonts w:ascii="Consolas" w:hAnsi="Consolas" w:eastAsia="Consolas" w:cs="Consolas"/>
                <w:sz w:val="22"/>
              </w:rPr>
              <w:t>ylabel('控制输入 u_k', 'FontSize', 11, 'FontWeight', 'bold');</w:t>
            </w:r>
            <w:r>
              <w:rPr>
                <w:rFonts w:ascii="Consolas" w:hAnsi="Consolas" w:eastAsia="Consolas" w:cs="Consolas"/>
                <w:sz w:val="22"/>
              </w:rPr>
              <w:br w:type="textWrapping"/>
            </w:r>
            <w:r>
              <w:rPr>
                <w:rFonts w:ascii="Consolas" w:hAnsi="Consolas" w:eastAsia="Consolas" w:cs="Consolas"/>
                <w:sz w:val="22"/>
              </w:rPr>
              <w:t>title('控制输入随时间变化',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xlim([0, N-1]);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系统状态随时间变化</w:t>
            </w:r>
            <w:r>
              <w:rPr>
                <w:rFonts w:ascii="Consolas" w:hAnsi="Consolas" w:eastAsia="Consolas" w:cs="Consolas"/>
                <w:sz w:val="22"/>
              </w:rPr>
              <w:br w:type="textWrapping"/>
            </w:r>
            <w:r>
              <w:rPr>
                <w:rFonts w:ascii="Consolas" w:hAnsi="Consolas" w:eastAsia="Consolas" w:cs="Consolas"/>
                <w:sz w:val="22"/>
              </w:rPr>
              <w:t>subplot(1,3,2);</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plot(t_x, x_opt,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'策略1: LQR最优');</w:t>
            </w:r>
            <w:r>
              <w:rPr>
                <w:rFonts w:ascii="Consolas" w:hAnsi="Consolas" w:eastAsia="Consolas" w:cs="Consolas"/>
                <w:sz w:val="22"/>
              </w:rPr>
              <w:br w:type="textWrapping"/>
            </w:r>
            <w:r>
              <w:rPr>
                <w:rFonts w:ascii="Consolas" w:hAnsi="Consolas" w:eastAsia="Consolas" w:cs="Consolas"/>
                <w:sz w:val="22"/>
              </w:rPr>
              <w:t>plot(t_x, x_strong,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'策略2: 较强反馈');</w:t>
            </w:r>
            <w:r>
              <w:rPr>
                <w:rFonts w:ascii="Consolas" w:hAnsi="Consolas" w:eastAsia="Consolas" w:cs="Consolas"/>
                <w:sz w:val="22"/>
              </w:rPr>
              <w:br w:type="textWrapping"/>
            </w:r>
            <w:r>
              <w:rPr>
                <w:rFonts w:ascii="Consolas" w:hAnsi="Consolas" w:eastAsia="Consolas" w:cs="Consolas"/>
                <w:sz w:val="22"/>
              </w:rPr>
              <w:t>plot(t_x, x_con,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'策略3: 保守控制');</w:t>
            </w:r>
            <w:r>
              <w:rPr>
                <w:rFonts w:ascii="Consolas" w:hAnsi="Consolas" w:eastAsia="Consolas" w:cs="Consolas"/>
                <w:sz w:val="22"/>
              </w:rPr>
              <w:br w:type="textWrapping"/>
            </w:r>
            <w:r>
              <w:rPr>
                <w:rFonts w:ascii="Consolas" w:hAnsi="Consolas" w:eastAsia="Consolas" w:cs="Consolas"/>
                <w:sz w:val="22"/>
              </w:rPr>
              <w:t>plot(t_x, x_open, 'm--', 'LineWidth', 1.5, 'DisplayName', '开环系统');</w:t>
            </w:r>
            <w:r>
              <w:rPr>
                <w:rFonts w:ascii="Consolas" w:hAnsi="Consolas" w:eastAsia="Consolas" w:cs="Consolas"/>
                <w:sz w:val="22"/>
              </w:rPr>
              <w:br w:type="textWrapping"/>
            </w:r>
            <w:r>
              <w:rPr>
                <w:rFonts w:ascii="Consolas" w:hAnsi="Consolas" w:eastAsia="Consolas" w:cs="Consolas"/>
                <w:sz w:val="22"/>
              </w:rPr>
              <w:t>plot([0, N], [0, 0], 'k--', 'LineWidth', 1.5, 'DisplayName', '目标状态');</w:t>
            </w:r>
            <w:r>
              <w:rPr>
                <w:rFonts w:ascii="Consolas" w:hAnsi="Consolas" w:eastAsia="Consolas" w:cs="Consolas"/>
                <w:sz w:val="22"/>
              </w:rPr>
              <w:br w:type="textWrapping"/>
            </w:r>
            <w:r>
              <w:rPr>
                <w:rFonts w:ascii="Consolas" w:hAnsi="Consolas" w:eastAsia="Consolas" w:cs="Consolas"/>
                <w:sz w:val="22"/>
              </w:rPr>
              <w:t>xlabel('时间 t (时刻 k)', 'FontSize', 11, 'FontWeight', 'bold');</w:t>
            </w:r>
            <w:r>
              <w:rPr>
                <w:rFonts w:ascii="Consolas" w:hAnsi="Consolas" w:eastAsia="Consolas" w:cs="Consolas"/>
                <w:sz w:val="22"/>
              </w:rPr>
              <w:br w:type="textWrapping"/>
            </w:r>
            <w:r>
              <w:rPr>
                <w:rFonts w:ascii="Consolas" w:hAnsi="Consolas" w:eastAsia="Consolas" w:cs="Consolas"/>
                <w:sz w:val="22"/>
              </w:rPr>
              <w:t>ylabel('系统状态 x_k', 'FontSize', 11, 'FontWeight', 'bold');</w:t>
            </w:r>
            <w:r>
              <w:rPr>
                <w:rFonts w:ascii="Consolas" w:hAnsi="Consolas" w:eastAsia="Consolas" w:cs="Consolas"/>
                <w:sz w:val="22"/>
              </w:rPr>
              <w:br w:type="textWrapping"/>
            </w:r>
            <w:r>
              <w:rPr>
                <w:rFonts w:ascii="Consolas" w:hAnsi="Consolas" w:eastAsia="Consolas" w:cs="Consolas"/>
                <w:sz w:val="22"/>
              </w:rPr>
              <w:t>title('系统状态随时间变化',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xlim([0,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累计代价随时间变化</w:t>
            </w:r>
            <w:r>
              <w:rPr>
                <w:rFonts w:ascii="Consolas" w:hAnsi="Consolas" w:eastAsia="Consolas" w:cs="Consolas"/>
                <w:sz w:val="22"/>
              </w:rPr>
              <w:br w:type="textWrapping"/>
            </w:r>
            <w:r>
              <w:rPr>
                <w:rFonts w:ascii="Consolas" w:hAnsi="Consolas" w:eastAsia="Consolas" w:cs="Consolas"/>
                <w:sz w:val="22"/>
              </w:rPr>
              <w:t>subplot(1,3,3);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plot(t_x, J_opt_cum, '-o', 'Color', [0, 0.4470, 0.7410], ...</w:t>
            </w:r>
            <w:r>
              <w:rPr>
                <w:rFonts w:ascii="Consolas" w:hAnsi="Consolas" w:eastAsia="Consolas" w:cs="Consolas"/>
                <w:sz w:val="22"/>
              </w:rPr>
              <w:br w:type="textWrapping"/>
            </w:r>
            <w:r>
              <w:rPr>
                <w:rFonts w:ascii="Consolas" w:hAnsi="Consolas" w:eastAsia="Consolas" w:cs="Consolas"/>
                <w:sz w:val="22"/>
              </w:rPr>
              <w:t xml:space="preserve">    'LineWidth', 2, 'MarkerFaceColor', [0, 0.4470, 0.7410], 'MarkerSize', 8, ...</w:t>
            </w:r>
            <w:r>
              <w:rPr>
                <w:rFonts w:ascii="Consolas" w:hAnsi="Consolas" w:eastAsia="Consolas" w:cs="Consolas"/>
                <w:sz w:val="22"/>
              </w:rPr>
              <w:br w:type="textWrapping"/>
            </w:r>
            <w:r>
              <w:rPr>
                <w:rFonts w:ascii="Consolas" w:hAnsi="Consolas" w:eastAsia="Consolas" w:cs="Consolas"/>
                <w:sz w:val="22"/>
              </w:rPr>
              <w:t xml:space="preserve">    'DisplayName', '策略1: LQR最优');</w:t>
            </w:r>
            <w:r>
              <w:rPr>
                <w:rFonts w:ascii="Consolas" w:hAnsi="Consolas" w:eastAsia="Consolas" w:cs="Consolas"/>
                <w:sz w:val="22"/>
              </w:rPr>
              <w:br w:type="textWrapping"/>
            </w:r>
            <w:r>
              <w:rPr>
                <w:rFonts w:ascii="Consolas" w:hAnsi="Consolas" w:eastAsia="Consolas" w:cs="Consolas"/>
                <w:sz w:val="22"/>
              </w:rPr>
              <w:t>plot(t_x, J_strong_cum, '-s', 'Color', [0.8500, 0.3250, 0.0980], ...</w:t>
            </w:r>
            <w:r>
              <w:rPr>
                <w:rFonts w:ascii="Consolas" w:hAnsi="Consolas" w:eastAsia="Consolas" w:cs="Consolas"/>
                <w:sz w:val="22"/>
              </w:rPr>
              <w:br w:type="textWrapping"/>
            </w:r>
            <w:r>
              <w:rPr>
                <w:rFonts w:ascii="Consolas" w:hAnsi="Consolas" w:eastAsia="Consolas" w:cs="Consolas"/>
                <w:sz w:val="22"/>
              </w:rPr>
              <w:t xml:space="preserve">    'LineWidth', 2, 'MarkerFaceColor', [0.8500, 0.3250, 0.0980], 'MarkerSize', 8, ...</w:t>
            </w:r>
            <w:r>
              <w:rPr>
                <w:rFonts w:ascii="Consolas" w:hAnsi="Consolas" w:eastAsia="Consolas" w:cs="Consolas"/>
                <w:sz w:val="22"/>
              </w:rPr>
              <w:br w:type="textWrapping"/>
            </w:r>
            <w:r>
              <w:rPr>
                <w:rFonts w:ascii="Consolas" w:hAnsi="Consolas" w:eastAsia="Consolas" w:cs="Consolas"/>
                <w:sz w:val="22"/>
              </w:rPr>
              <w:t xml:space="preserve">    'DisplayName', '策略2: 较强反馈');</w:t>
            </w:r>
            <w:r>
              <w:rPr>
                <w:rFonts w:ascii="Consolas" w:hAnsi="Consolas" w:eastAsia="Consolas" w:cs="Consolas"/>
                <w:sz w:val="22"/>
              </w:rPr>
              <w:br w:type="textWrapping"/>
            </w:r>
            <w:r>
              <w:rPr>
                <w:rFonts w:ascii="Consolas" w:hAnsi="Consolas" w:eastAsia="Consolas" w:cs="Consolas"/>
                <w:sz w:val="22"/>
              </w:rPr>
              <w:t>plot(t_x, J_con_cum, '-^', 'Color', [0.4660, 0.6740, 0.1880], ...</w:t>
            </w:r>
            <w:r>
              <w:rPr>
                <w:rFonts w:ascii="Consolas" w:hAnsi="Consolas" w:eastAsia="Consolas" w:cs="Consolas"/>
                <w:sz w:val="22"/>
              </w:rPr>
              <w:br w:type="textWrapping"/>
            </w:r>
            <w:r>
              <w:rPr>
                <w:rFonts w:ascii="Consolas" w:hAnsi="Consolas" w:eastAsia="Consolas" w:cs="Consolas"/>
                <w:sz w:val="22"/>
              </w:rPr>
              <w:t xml:space="preserve">    'LineWidth', 2, 'MarkerFaceColor', [0.4660, 0.6740, 0.1880], 'MarkerSize', 8, ...</w:t>
            </w:r>
            <w:r>
              <w:rPr>
                <w:rFonts w:ascii="Consolas" w:hAnsi="Consolas" w:eastAsia="Consolas" w:cs="Consolas"/>
                <w:sz w:val="22"/>
              </w:rPr>
              <w:br w:type="textWrapping"/>
            </w:r>
            <w:r>
              <w:rPr>
                <w:rFonts w:ascii="Consolas" w:hAnsi="Consolas" w:eastAsia="Consolas" w:cs="Consolas"/>
                <w:sz w:val="22"/>
              </w:rPr>
              <w:t xml:space="preserve">    'DisplayName', '策略3: 保守控制');</w:t>
            </w:r>
            <w:r>
              <w:rPr>
                <w:rFonts w:ascii="Consolas" w:hAnsi="Consolas" w:eastAsia="Consolas" w:cs="Consolas"/>
                <w:sz w:val="22"/>
              </w:rPr>
              <w:br w:type="textWrapping"/>
            </w:r>
            <w:r>
              <w:rPr>
                <w:rFonts w:ascii="Consolas" w:hAnsi="Consolas" w:eastAsia="Consolas" w:cs="Consolas"/>
                <w:sz w:val="22"/>
              </w:rPr>
              <w:t>xlabel('时间 t (时刻 k)', 'FontSize', 11, 'FontWeight', 'bold');</w:t>
            </w:r>
            <w:r>
              <w:rPr>
                <w:rFonts w:ascii="Consolas" w:hAnsi="Consolas" w:eastAsia="Consolas" w:cs="Consolas"/>
                <w:sz w:val="22"/>
              </w:rPr>
              <w:br w:type="textWrapping"/>
            </w:r>
            <w:r>
              <w:rPr>
                <w:rFonts w:ascii="Consolas" w:hAnsi="Consolas" w:eastAsia="Consolas" w:cs="Consolas"/>
                <w:sz w:val="22"/>
              </w:rPr>
              <w:t>ylabel('累计代价 J_{cum}(k)', 'FontSize', 11, 'FontWeight', 'bold');</w:t>
            </w:r>
            <w:r>
              <w:rPr>
                <w:rFonts w:ascii="Consolas" w:hAnsi="Consolas" w:eastAsia="Consolas" w:cs="Consolas"/>
                <w:sz w:val="22"/>
              </w:rPr>
              <w:br w:type="textWrapping"/>
            </w:r>
            <w:r>
              <w:rPr>
                <w:rFonts w:ascii="Consolas" w:hAnsi="Consolas" w:eastAsia="Consolas" w:cs="Consolas"/>
                <w:sz w:val="22"/>
              </w:rPr>
              <w:t>title('累计代价随时间变化', 'FontSize', 12, 'FontWeight', 'bold');</w:t>
            </w:r>
            <w:r>
              <w:rPr>
                <w:rFonts w:ascii="Consolas" w:hAnsi="Consolas" w:eastAsia="Consolas" w:cs="Consolas"/>
                <w:sz w:val="22"/>
              </w:rPr>
              <w:br w:type="textWrapping"/>
            </w:r>
            <w:r>
              <w:rPr>
                <w:rFonts w:ascii="Consolas" w:hAnsi="Consolas" w:eastAsia="Consolas" w:cs="Consolas"/>
                <w:sz w:val="22"/>
              </w:rPr>
              <w:t>legend('Location', 'northwest');</w:t>
            </w:r>
            <w:r>
              <w:rPr>
                <w:rFonts w:ascii="Consolas" w:hAnsi="Consolas" w:eastAsia="Consolas" w:cs="Consolas"/>
                <w:sz w:val="22"/>
              </w:rPr>
              <w:br w:type="textWrapping"/>
            </w:r>
            <w:r>
              <w:rPr>
                <w:rFonts w:ascii="Consolas" w:hAnsi="Consolas" w:eastAsia="Consolas" w:cs="Consolas"/>
                <w:sz w:val="22"/>
              </w:rPr>
              <w:t>xlim([0,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标注最终总代价</w:t>
            </w:r>
            <w:r>
              <w:rPr>
                <w:rFonts w:ascii="Consolas" w:hAnsi="Consolas" w:eastAsia="Consolas" w:cs="Consolas"/>
                <w:sz w:val="22"/>
              </w:rPr>
              <w:br w:type="textWrapping"/>
            </w:r>
            <w:r>
              <w:rPr>
                <w:rFonts w:ascii="Consolas" w:hAnsi="Consolas" w:eastAsia="Consolas" w:cs="Consolas"/>
                <w:sz w:val="22"/>
              </w:rPr>
              <w:t>text(N, J_opt_cum(end), sprintf('%.1f', J_opt_cum(end)),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 0.4470, 0.7410]);</w:t>
            </w:r>
            <w:r>
              <w:rPr>
                <w:rFonts w:ascii="Consolas" w:hAnsi="Consolas" w:eastAsia="Consolas" w:cs="Consolas"/>
                <w:sz w:val="22"/>
              </w:rPr>
              <w:br w:type="textWrapping"/>
            </w:r>
            <w:r>
              <w:rPr>
                <w:rFonts w:ascii="Consolas" w:hAnsi="Consolas" w:eastAsia="Consolas" w:cs="Consolas"/>
                <w:sz w:val="22"/>
              </w:rPr>
              <w:t>text(N, J_strong_cum(end), sprintf('%.1f', J_strong_cum(end)),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[0.8500, 0.3250, 0.0980]);</w:t>
            </w:r>
            <w:r>
              <w:rPr>
                <w:rFonts w:ascii="Consolas" w:hAnsi="Consolas" w:eastAsia="Consolas" w:cs="Consolas"/>
                <w:sz w:val="22"/>
              </w:rPr>
              <w:br w:type="textWrapping"/>
            </w:r>
            <w:r>
              <w:rPr>
                <w:rFonts w:ascii="Consolas" w:hAnsi="Consolas" w:eastAsia="Consolas" w:cs="Consolas"/>
                <w:sz w:val="22"/>
              </w:rPr>
              <w:t>text(N, J_con_cum(end), sprintf('%.1f', J_con_cum(end)),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[0.4660, 0.6740, 0.1880]);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sgtitle('离散系统时间域分析：控制输入、系统状态与累计代价', 'FontSize', 16,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输出总结信息</w:t>
            </w:r>
            <w:r>
              <w:rPr>
                <w:rFonts w:ascii="Consolas" w:hAnsi="Consolas" w:eastAsia="Consolas" w:cs="Consolas"/>
                <w:sz w:val="22"/>
              </w:rPr>
              <w:br w:type="textWrapping"/>
            </w:r>
            <w:r>
              <w:rPr>
                <w:rFonts w:ascii="Consolas" w:hAnsi="Consolas" w:eastAsia="Consolas" w:cs="Consolas"/>
                <w:sz w:val="22"/>
              </w:rPr>
              <w:t>fprintf('=== 三种控制策略的性能分析 ===\n');</w:t>
            </w:r>
            <w:r>
              <w:rPr>
                <w:rFonts w:ascii="Consolas" w:hAnsi="Consolas" w:eastAsia="Consolas" w:cs="Consolas"/>
                <w:sz w:val="22"/>
              </w:rPr>
              <w:br w:type="textWrapping"/>
            </w:r>
            <w:r>
              <w:rPr>
                <w:rFonts w:ascii="Consolas" w:hAnsi="Consolas" w:eastAsia="Consolas" w:cs="Consolas"/>
                <w:sz w:val="22"/>
              </w:rPr>
              <w:t>fprintf('策略1 (LQR最优, K=%.4f): 总代价 = %.4f\n', K_opt, total_cost_opt);</w:t>
            </w:r>
            <w:r>
              <w:rPr>
                <w:rFonts w:ascii="Consolas" w:hAnsi="Consolas" w:eastAsia="Consolas" w:cs="Consolas"/>
                <w:sz w:val="22"/>
              </w:rPr>
              <w:br w:type="textWrapping"/>
            </w:r>
            <w:r>
              <w:rPr>
                <w:rFonts w:ascii="Consolas" w:hAnsi="Consolas" w:eastAsia="Consolas" w:cs="Consolas"/>
                <w:sz w:val="22"/>
              </w:rPr>
              <w:t>fprintf('策略2 (较强反馈, K=%.4f): 总代价 = %.4f\n', K_strong, total_cost_strong);</w:t>
            </w:r>
            <w:r>
              <w:rPr>
                <w:rFonts w:ascii="Consolas" w:hAnsi="Consolas" w:eastAsia="Consolas" w:cs="Consolas"/>
                <w:sz w:val="22"/>
              </w:rPr>
              <w:br w:type="textWrapping"/>
            </w:r>
            <w:r>
              <w:rPr>
                <w:rFonts w:ascii="Consolas" w:hAnsi="Consolas" w:eastAsia="Consolas" w:cs="Consolas"/>
                <w:sz w:val="22"/>
              </w:rPr>
              <w:t>fprintf('策略3 (保守控制, K=%.4f): 总代价 = %.4f\n', K_con, total_cost_con);</w:t>
            </w:r>
            <w:r>
              <w:rPr>
                <w:rFonts w:ascii="Consolas" w:hAnsi="Consolas" w:eastAsia="Consolas" w:cs="Consolas"/>
                <w:sz w:val="22"/>
              </w:rPr>
              <w:br w:type="textWrapping"/>
            </w:r>
            <w:r>
              <w:rPr>
                <w:rFonts w:ascii="Consolas" w:hAnsi="Consolas" w:eastAsia="Consolas" w:cs="Consolas"/>
                <w:sz w:val="22"/>
              </w:rPr>
              <w:t>fprintf('\n最优性分析:\n');</w:t>
            </w:r>
            <w:r>
              <w:rPr>
                <w:rFonts w:ascii="Consolas" w:hAnsi="Consolas" w:eastAsia="Consolas" w:cs="Consolas"/>
                <w:sz w:val="22"/>
              </w:rPr>
              <w:br w:type="textWrapping"/>
            </w:r>
            <w:r>
              <w:rPr>
                <w:rFonts w:ascii="Consolas" w:hAnsi="Consolas" w:eastAsia="Consolas" w:cs="Consolas"/>
                <w:sz w:val="22"/>
              </w:rPr>
              <w:t>fprintf('LQR最优策略的总代价最小，比策略2低 %.2f%%\n', (total_cost_strong-total_cost_opt)/total_cost_strong*100);</w:t>
            </w:r>
            <w:r>
              <w:rPr>
                <w:rFonts w:ascii="Consolas" w:hAnsi="Consolas" w:eastAsia="Consolas" w:cs="Consolas"/>
                <w:sz w:val="22"/>
              </w:rPr>
              <w:br w:type="textWrapping"/>
            </w:r>
            <w:r>
              <w:rPr>
                <w:rFonts w:ascii="Consolas" w:hAnsi="Consolas" w:eastAsia="Consolas" w:cs="Consolas"/>
                <w:sz w:val="22"/>
              </w:rPr>
              <w:t>fprintf('LQR最优策略的总代价最小，比策略3低 %.2f%%\n', (total_cost_con-total_cost_opt)/total_cost_con*100);</w:t>
            </w:r>
            <w:r>
              <w:rPr>
                <w:rFonts w:ascii="Consolas" w:hAnsi="Consolas" w:eastAsia="Consolas" w:cs="Consolas"/>
                <w:sz w:val="22"/>
              </w:rPr>
              <w:br w:type="textWrapping"/>
            </w:r>
            <w:r>
              <w:rPr>
                <w:rFonts w:ascii="Consolas" w:hAnsi="Consolas" w:eastAsia="Consolas" w:cs="Consolas"/>
                <w:sz w:val="22"/>
              </w:rPr>
              <w:t>fprintf('\n控制效果分析:\n');</w:t>
            </w:r>
            <w:r>
              <w:rPr>
                <w:rFonts w:ascii="Consolas" w:hAnsi="Consolas" w:eastAsia="Consolas" w:cs="Consolas"/>
                <w:sz w:val="22"/>
              </w:rPr>
              <w:br w:type="textWrapping"/>
            </w:r>
            <w:r>
              <w:rPr>
                <w:rFonts w:ascii="Consolas" w:hAnsi="Consolas" w:eastAsia="Consolas" w:cs="Consolas"/>
                <w:sz w:val="22"/>
              </w:rPr>
              <w:t>fprintf('策略1 (LQR最优): 控制力度适中，收敛平滑，无振荡\n');</w:t>
            </w:r>
            <w:r>
              <w:rPr>
                <w:rFonts w:ascii="Consolas" w:hAnsi="Consolas" w:eastAsia="Consolas" w:cs="Consolas"/>
                <w:sz w:val="22"/>
              </w:rPr>
              <w:br w:type="textWrapping"/>
            </w:r>
            <w:r>
              <w:rPr>
                <w:rFonts w:ascii="Consolas" w:hAnsi="Consolas" w:eastAsia="Consolas" w:cs="Consolas"/>
                <w:sz w:val="22"/>
              </w:rPr>
              <w:t>fprintf('策略2 (较强反馈): 控制力度较大，收敛较快，但控制能量消耗较多\n');</w:t>
            </w:r>
            <w:r>
              <w:rPr>
                <w:rFonts w:ascii="Consolas" w:hAnsi="Consolas" w:eastAsia="Consolas" w:cs="Consolas"/>
                <w:sz w:val="22"/>
              </w:rPr>
              <w:br w:type="textWrapping"/>
            </w:r>
            <w:r>
              <w:rPr>
                <w:rFonts w:ascii="Consolas" w:hAnsi="Consolas" w:eastAsia="Consolas" w:cs="Consolas"/>
                <w:sz w:val="22"/>
              </w:rPr>
              <w:t>fprintf('策略3 (保守控制): 控制力度很小，收敛缓慢，状态误差持续存在时间长\n');</w:t>
            </w:r>
          </w:p>
        </w:tc>
      </w:tr>
    </w:tbl>
    <w:p w14:paraId="514FD294">
      <w:pPr>
        <w:spacing w:before="300" w:after="120" w:line="288" w:lineRule="auto"/>
        <w:ind w:left="0"/>
        <w:jc w:val="left"/>
        <w:outlineLvl w:val="2"/>
      </w:pPr>
      <w:bookmarkStart w:id="24" w:name="heading_24"/>
      <w:r>
        <w:rPr>
          <w:rFonts w:ascii="Arial" w:hAnsi="Arial" w:eastAsia="等线" w:cs="Arial"/>
          <w:b/>
          <w:sz w:val="30"/>
        </w:rPr>
        <w:t>连续系统，累计价值从0向N计算的情况</w:t>
      </w:r>
      <w:bookmarkEnd w:id="24"/>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51D97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17370E4">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连续系统LQR控制策略对比分析</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系统参数</w:t>
            </w:r>
            <w:r>
              <w:rPr>
                <w:rFonts w:ascii="Consolas" w:hAnsi="Consolas" w:eastAsia="Consolas" w:cs="Consolas"/>
                <w:sz w:val="22"/>
              </w:rPr>
              <w:br w:type="textWrapping"/>
            </w:r>
            <w:r>
              <w:rPr>
                <w:rFonts w:ascii="Consolas" w:hAnsi="Consolas" w:eastAsia="Consolas" w:cs="Consolas"/>
                <w:sz w:val="22"/>
              </w:rPr>
              <w:t>A = 0.5;    % 系统矩阵</w:t>
            </w:r>
            <w:r>
              <w:rPr>
                <w:rFonts w:ascii="Consolas" w:hAnsi="Consolas" w:eastAsia="Consolas" w:cs="Consolas"/>
                <w:sz w:val="22"/>
              </w:rPr>
              <w:br w:type="textWrapping"/>
            </w:r>
            <w:r>
              <w:rPr>
                <w:rFonts w:ascii="Consolas" w:hAnsi="Consolas" w:eastAsia="Consolas" w:cs="Consolas"/>
                <w:sz w:val="22"/>
              </w:rPr>
              <w:t>B = 1;      % 控制矩阵</w:t>
            </w:r>
            <w:r>
              <w:rPr>
                <w:rFonts w:ascii="Consolas" w:hAnsi="Consolas" w:eastAsia="Consolas" w:cs="Consolas"/>
                <w:sz w:val="22"/>
              </w:rPr>
              <w:br w:type="textWrapping"/>
            </w:r>
            <w:r>
              <w:rPr>
                <w:rFonts w:ascii="Consolas" w:hAnsi="Consolas" w:eastAsia="Consolas" w:cs="Consolas"/>
                <w:sz w:val="22"/>
              </w:rPr>
              <w:t>x0 = 10;    % 初始状态</w:t>
            </w:r>
            <w:r>
              <w:rPr>
                <w:rFonts w:ascii="Consolas" w:hAnsi="Consolas" w:eastAsia="Consolas" w:cs="Consolas"/>
                <w:sz w:val="22"/>
              </w:rPr>
              <w:br w:type="textWrapping"/>
            </w:r>
            <w:r>
              <w:rPr>
                <w:rFonts w:ascii="Consolas" w:hAnsi="Consolas" w:eastAsia="Consolas" w:cs="Consolas"/>
                <w:sz w:val="22"/>
              </w:rPr>
              <w:t>T = 8;      % 仿真时间（秒）</w:t>
            </w:r>
            <w:r>
              <w:rPr>
                <w:rFonts w:ascii="Consolas" w:hAnsi="Consolas" w:eastAsia="Consolas" w:cs="Consolas"/>
                <w:sz w:val="22"/>
              </w:rPr>
              <w:br w:type="textWrapping"/>
            </w:r>
            <w:r>
              <w:rPr>
                <w:rFonts w:ascii="Consolas" w:hAnsi="Consolas" w:eastAsia="Consolas" w:cs="Consolas"/>
                <w:sz w:val="22"/>
              </w:rPr>
              <w:t>Q = 1;      % 状态代价权重</w:t>
            </w:r>
            <w:r>
              <w:rPr>
                <w:rFonts w:ascii="Consolas" w:hAnsi="Consolas" w:eastAsia="Consolas" w:cs="Consolas"/>
                <w:sz w:val="22"/>
              </w:rPr>
              <w:br w:type="textWrapping"/>
            </w:r>
            <w:r>
              <w:rPr>
                <w:rFonts w:ascii="Consolas" w:hAnsi="Consolas" w:eastAsia="Consolas" w:cs="Consolas"/>
                <w:sz w:val="22"/>
              </w:rPr>
              <w:t>R = 1;      % 控制代价权重</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时间向量</w:t>
            </w:r>
            <w:r>
              <w:rPr>
                <w:rFonts w:ascii="Consolas" w:hAnsi="Consolas" w:eastAsia="Consolas" w:cs="Consolas"/>
                <w:sz w:val="22"/>
              </w:rPr>
              <w:br w:type="textWrapping"/>
            </w:r>
            <w:r>
              <w:rPr>
                <w:rFonts w:ascii="Consolas" w:hAnsi="Consolas" w:eastAsia="Consolas" w:cs="Consolas"/>
                <w:sz w:val="22"/>
              </w:rPr>
              <w:t>dt = 0.01;  % 时间步长</w:t>
            </w:r>
            <w:r>
              <w:rPr>
                <w:rFonts w:ascii="Consolas" w:hAnsi="Consolas" w:eastAsia="Consolas" w:cs="Consolas"/>
                <w:sz w:val="22"/>
              </w:rPr>
              <w:br w:type="textWrapping"/>
            </w:r>
            <w:r>
              <w:rPr>
                <w:rFonts w:ascii="Consolas" w:hAnsi="Consolas" w:eastAsia="Consolas" w:cs="Consolas"/>
                <w:sz w:val="22"/>
              </w:rPr>
              <w:t>t = 0:dt:T; % 时间点</w:t>
            </w:r>
            <w:r>
              <w:rPr>
                <w:rFonts w:ascii="Consolas" w:hAnsi="Consolas" w:eastAsia="Consolas" w:cs="Consolas"/>
                <w:sz w:val="22"/>
              </w:rPr>
              <w:br w:type="textWrapping"/>
            </w:r>
            <w:r>
              <w:rPr>
                <w:rFonts w:ascii="Consolas" w:hAnsi="Consolas" w:eastAsia="Consolas" w:cs="Consolas"/>
                <w:sz w:val="22"/>
              </w:rPr>
              <w:t>N = length(t);  % 时间点数量</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计算连续时间LQR最优增益</w:t>
            </w:r>
            <w:r>
              <w:rPr>
                <w:rFonts w:ascii="Consolas" w:hAnsi="Consolas" w:eastAsia="Consolas" w:cs="Consolas"/>
                <w:sz w:val="22"/>
              </w:rPr>
              <w:br w:type="textWrapping"/>
            </w:r>
            <w:r>
              <w:rPr>
                <w:rFonts w:ascii="Consolas" w:hAnsi="Consolas" w:eastAsia="Consolas" w:cs="Consolas"/>
                <w:sz w:val="22"/>
              </w:rPr>
              <w:t>% 求解连续时间代数Riccati方程 (CARE)</w:t>
            </w:r>
            <w:r>
              <w:rPr>
                <w:rFonts w:ascii="Consolas" w:hAnsi="Consolas" w:eastAsia="Consolas" w:cs="Consolas"/>
                <w:sz w:val="22"/>
              </w:rPr>
              <w:br w:type="textWrapping"/>
            </w:r>
            <w:r>
              <w:rPr>
                <w:rFonts w:ascii="Consolas" w:hAnsi="Consolas" w:eastAsia="Consolas" w:cs="Consolas"/>
                <w:sz w:val="22"/>
              </w:rPr>
              <w:t>P = care(A, B, Q, R);  % 求解Riccati方程</w:t>
            </w:r>
            <w:r>
              <w:rPr>
                <w:rFonts w:ascii="Consolas" w:hAnsi="Consolas" w:eastAsia="Consolas" w:cs="Consolas"/>
                <w:sz w:val="22"/>
              </w:rPr>
              <w:br w:type="textWrapping"/>
            </w:r>
            <w:r>
              <w:rPr>
                <w:rFonts w:ascii="Consolas" w:hAnsi="Consolas" w:eastAsia="Consolas" w:cs="Consolas"/>
                <w:sz w:val="22"/>
              </w:rPr>
              <w:t>K_opt = R\B'*P;        % 最优反馈增益 K_opt ≈1.6180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策略定义</w:t>
            </w:r>
            <w:r>
              <w:rPr>
                <w:rFonts w:ascii="Consolas" w:hAnsi="Consolas" w:eastAsia="Consolas" w:cs="Consolas"/>
                <w:sz w:val="22"/>
              </w:rPr>
              <w:br w:type="textWrapping"/>
            </w:r>
            <w:r>
              <w:rPr>
                <w:rFonts w:ascii="Consolas" w:hAnsi="Consolas" w:eastAsia="Consolas" w:cs="Consolas"/>
                <w:sz w:val="22"/>
              </w:rPr>
              <w:t>K_strong = 2;  % 较强反馈增益   由于是一阶连续系统，怎么大都不会出现超调</w:t>
            </w:r>
            <w:r>
              <w:rPr>
                <w:rFonts w:ascii="Consolas" w:hAnsi="Consolas" w:eastAsia="Consolas" w:cs="Consolas"/>
                <w:sz w:val="22"/>
              </w:rPr>
              <w:br w:type="textWrapping"/>
            </w:r>
            <w:r>
              <w:rPr>
                <w:rFonts w:ascii="Consolas" w:hAnsi="Consolas" w:eastAsia="Consolas" w:cs="Consolas"/>
                <w:sz w:val="22"/>
              </w:rPr>
              <w:t>K_con = 1.3;     % 保守反馈增益</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 连续系统控制策略分析 ===\n');</w:t>
            </w:r>
            <w:r>
              <w:rPr>
                <w:rFonts w:ascii="Consolas" w:hAnsi="Consolas" w:eastAsia="Consolas" w:cs="Consolas"/>
                <w:sz w:val="22"/>
              </w:rPr>
              <w:br w:type="textWrapping"/>
            </w:r>
            <w:r>
              <w:rPr>
                <w:rFonts w:ascii="Consolas" w:hAnsi="Consolas" w:eastAsia="Consolas" w:cs="Consolas"/>
                <w:sz w:val="22"/>
              </w:rPr>
              <w:t>fprintf('LQR最优增益: K_opt = %.4f\n', K_opt);</w:t>
            </w:r>
            <w:r>
              <w:rPr>
                <w:rFonts w:ascii="Consolas" w:hAnsi="Consolas" w:eastAsia="Consolas" w:cs="Consolas"/>
                <w:sz w:val="22"/>
              </w:rPr>
              <w:br w:type="textWrapping"/>
            </w:r>
            <w:r>
              <w:rPr>
                <w:rFonts w:ascii="Consolas" w:hAnsi="Consolas" w:eastAsia="Consolas" w:cs="Consolas"/>
                <w:sz w:val="22"/>
              </w:rPr>
              <w:t>fprintf('较强反馈增益: K_strong = %.4f\n', K_strong);</w:t>
            </w:r>
            <w:r>
              <w:rPr>
                <w:rFonts w:ascii="Consolas" w:hAnsi="Consolas" w:eastAsia="Consolas" w:cs="Consolas"/>
                <w:sz w:val="22"/>
              </w:rPr>
              <w:br w:type="textWrapping"/>
            </w:r>
            <w:r>
              <w:rPr>
                <w:rFonts w:ascii="Consolas" w:hAnsi="Consolas" w:eastAsia="Consolas" w:cs="Consolas"/>
                <w:sz w:val="22"/>
              </w:rPr>
              <w:t>fprintf('保守控制增益: K_con = %.4f\n\n', K_con);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策略1: LQR最优控制</w:t>
            </w:r>
            <w:r>
              <w:rPr>
                <w:rFonts w:ascii="Consolas" w:hAnsi="Consolas" w:eastAsia="Consolas" w:cs="Consolas"/>
                <w:sz w:val="22"/>
              </w:rPr>
              <w:br w:type="textWrapping"/>
            </w:r>
            <w:r>
              <w:rPr>
                <w:rFonts w:ascii="Consolas" w:hAnsi="Consolas" w:eastAsia="Consolas" w:cs="Consolas"/>
                <w:sz w:val="22"/>
              </w:rPr>
              <w:t>% 闭环系统矩阵</w:t>
            </w:r>
            <w:r>
              <w:rPr>
                <w:rFonts w:ascii="Consolas" w:hAnsi="Consolas" w:eastAsia="Consolas" w:cs="Consolas"/>
                <w:sz w:val="22"/>
              </w:rPr>
              <w:br w:type="textWrapping"/>
            </w:r>
            <w:r>
              <w:rPr>
                <w:rFonts w:ascii="Consolas" w:hAnsi="Consolas" w:eastAsia="Consolas" w:cs="Consolas"/>
                <w:sz w:val="22"/>
              </w:rPr>
              <w:t>A_cl_opt = A - B*K_opt;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求解状态方程</w:t>
            </w:r>
            <w:r>
              <w:rPr>
                <w:rFonts w:ascii="Consolas" w:hAnsi="Consolas" w:eastAsia="Consolas" w:cs="Consolas"/>
                <w:sz w:val="22"/>
              </w:rPr>
              <w:br w:type="textWrapping"/>
            </w:r>
            <w:r>
              <w:rPr>
                <w:rFonts w:ascii="Consolas" w:hAnsi="Consolas" w:eastAsia="Consolas" w:cs="Consolas"/>
                <w:sz w:val="22"/>
              </w:rPr>
              <w:t>x_opt = zeros(1, N);</w:t>
            </w:r>
            <w:r>
              <w:rPr>
                <w:rFonts w:ascii="Consolas" w:hAnsi="Consolas" w:eastAsia="Consolas" w:cs="Consolas"/>
                <w:sz w:val="22"/>
              </w:rPr>
              <w:br w:type="textWrapping"/>
            </w:r>
            <w:r>
              <w:rPr>
                <w:rFonts w:ascii="Consolas" w:hAnsi="Consolas" w:eastAsia="Consolas" w:cs="Consolas"/>
                <w:sz w:val="22"/>
              </w:rPr>
              <w:t>u_opt = zeros(1, N);</w:t>
            </w:r>
            <w:r>
              <w:rPr>
                <w:rFonts w:ascii="Consolas" w:hAnsi="Consolas" w:eastAsia="Consolas" w:cs="Consolas"/>
                <w:sz w:val="22"/>
              </w:rPr>
              <w:br w:type="textWrapping"/>
            </w:r>
            <w:r>
              <w:rPr>
                <w:rFonts w:ascii="Consolas" w:hAnsi="Consolas" w:eastAsia="Consolas" w:cs="Consolas"/>
                <w:sz w:val="22"/>
              </w:rPr>
              <w:t>J_opt_single = zeros(1, N);</w:t>
            </w:r>
            <w:r>
              <w:rPr>
                <w:rFonts w:ascii="Consolas" w:hAnsi="Consolas" w:eastAsia="Consolas" w:cs="Consolas"/>
                <w:sz w:val="22"/>
              </w:rPr>
              <w:br w:type="textWrapping"/>
            </w:r>
            <w:r>
              <w:rPr>
                <w:rFonts w:ascii="Consolas" w:hAnsi="Consolas" w:eastAsia="Consolas" w:cs="Consolas"/>
                <w:sz w:val="22"/>
              </w:rPr>
              <w:t>J_opt_cum = zeros(1,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t>u_opt(1) = -K_opt * x_opt(1);</w:t>
            </w:r>
            <w:r>
              <w:rPr>
                <w:rFonts w:ascii="Consolas" w:hAnsi="Consolas" w:eastAsia="Consolas" w:cs="Consolas"/>
                <w:sz w:val="22"/>
              </w:rPr>
              <w:br w:type="textWrapping"/>
            </w:r>
            <w:r>
              <w:rPr>
                <w:rFonts w:ascii="Consolas" w:hAnsi="Consolas" w:eastAsia="Consolas" w:cs="Consolas"/>
                <w:sz w:val="22"/>
              </w:rPr>
              <w:t>J_opt_single(1) = (x_opt(1)^2 + u_opt(1)^2) * dt;</w:t>
            </w:r>
            <w:r>
              <w:rPr>
                <w:rFonts w:ascii="Consolas" w:hAnsi="Consolas" w:eastAsia="Consolas" w:cs="Consolas"/>
                <w:sz w:val="22"/>
              </w:rPr>
              <w:br w:type="textWrapping"/>
            </w:r>
            <w:r>
              <w:rPr>
                <w:rFonts w:ascii="Consolas" w:hAnsi="Consolas" w:eastAsia="Consolas" w:cs="Consolas"/>
                <w:sz w:val="22"/>
              </w:rPr>
              <w:t>J_opt_cum(1) = J_opt_single(1);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数值积分求解</w:t>
            </w:r>
            <w:r>
              <w:rPr>
                <w:rFonts w:ascii="Consolas" w:hAnsi="Consolas" w:eastAsia="Consolas" w:cs="Consolas"/>
                <w:sz w:val="22"/>
              </w:rPr>
              <w:br w:type="textWrapping"/>
            </w:r>
            <w:r>
              <w:rPr>
                <w:rFonts w:ascii="Consolas" w:hAnsi="Consolas" w:eastAsia="Consolas" w:cs="Consolas"/>
                <w:sz w:val="22"/>
              </w:rPr>
              <w:t>for k = 2:N</w:t>
            </w:r>
            <w:r>
              <w:rPr>
                <w:rFonts w:ascii="Consolas" w:hAnsi="Consolas" w:eastAsia="Consolas" w:cs="Consolas"/>
                <w:sz w:val="22"/>
              </w:rPr>
              <w:br w:type="textWrapping"/>
            </w:r>
            <w:r>
              <w:rPr>
                <w:rFonts w:ascii="Consolas" w:hAnsi="Consolas" w:eastAsia="Consolas" w:cs="Consolas"/>
                <w:sz w:val="22"/>
              </w:rPr>
              <w:t xml:space="preserve">    % 使用欧拉法（也可用ode45，但这里为简单用欧拉法）</w:t>
            </w:r>
            <w:r>
              <w:rPr>
                <w:rFonts w:ascii="Consolas" w:hAnsi="Consolas" w:eastAsia="Consolas" w:cs="Consolas"/>
                <w:sz w:val="22"/>
              </w:rPr>
              <w:br w:type="textWrapping"/>
            </w:r>
            <w:r>
              <w:rPr>
                <w:rFonts w:ascii="Consolas" w:hAnsi="Consolas" w:eastAsia="Consolas" w:cs="Consolas"/>
                <w:sz w:val="22"/>
              </w:rPr>
              <w:t xml:space="preserve">    x_opt(k) = x_opt(k-1) + (A_cl_opt * x_opt(k-1)) * dt;</w:t>
            </w:r>
            <w:r>
              <w:rPr>
                <w:rFonts w:ascii="Consolas" w:hAnsi="Consolas" w:eastAsia="Consolas" w:cs="Consolas"/>
                <w:sz w:val="22"/>
              </w:rPr>
              <w:br w:type="textWrapping"/>
            </w:r>
            <w:r>
              <w:rPr>
                <w:rFonts w:ascii="Consolas" w:hAnsi="Consolas" w:eastAsia="Consolas" w:cs="Consolas"/>
                <w:sz w:val="22"/>
              </w:rPr>
              <w:t xml:space="preserve">    u_opt(k) = -K_opt * x_opt(k);</w:t>
            </w:r>
            <w:r>
              <w:rPr>
                <w:rFonts w:ascii="Consolas" w:hAnsi="Consolas" w:eastAsia="Consolas" w:cs="Consolas"/>
                <w:sz w:val="22"/>
              </w:rPr>
              <w:br w:type="textWrapping"/>
            </w:r>
            <w:r>
              <w:rPr>
                <w:rFonts w:ascii="Consolas" w:hAnsi="Consolas" w:eastAsia="Consolas" w:cs="Consolas"/>
                <w:sz w:val="22"/>
              </w:rPr>
              <w:t xml:space="preserve">    J_opt_single(k) = (x_opt(k)^2 + u_opt(k)^2) * dt;</w:t>
            </w:r>
            <w:r>
              <w:rPr>
                <w:rFonts w:ascii="Consolas" w:hAnsi="Consolas" w:eastAsia="Consolas" w:cs="Consolas"/>
                <w:sz w:val="22"/>
              </w:rPr>
              <w:br w:type="textWrapping"/>
            </w:r>
            <w:r>
              <w:rPr>
                <w:rFonts w:ascii="Consolas" w:hAnsi="Consolas" w:eastAsia="Consolas" w:cs="Consolas"/>
                <w:sz w:val="22"/>
              </w:rPr>
              <w:t xml:space="preserve">    J_opt_cum(k) = J_opt_cum(k-1) + J_opt_single(k);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解析解（用于验证）</w:t>
            </w:r>
            <w:r>
              <w:rPr>
                <w:rFonts w:ascii="Consolas" w:hAnsi="Consolas" w:eastAsia="Consolas" w:cs="Consolas"/>
                <w:sz w:val="22"/>
              </w:rPr>
              <w:br w:type="textWrapping"/>
            </w:r>
            <w:r>
              <w:rPr>
                <w:rFonts w:ascii="Consolas" w:hAnsi="Consolas" w:eastAsia="Consolas" w:cs="Consolas"/>
                <w:sz w:val="22"/>
              </w:rPr>
              <w:t>% 连续系统解析解: x(t) = x0 * exp((A-B*K_opt)*t)</w:t>
            </w:r>
            <w:r>
              <w:rPr>
                <w:rFonts w:ascii="Consolas" w:hAnsi="Consolas" w:eastAsia="Consolas" w:cs="Consolas"/>
                <w:sz w:val="22"/>
              </w:rPr>
              <w:br w:type="textWrapping"/>
            </w:r>
            <w:r>
              <w:rPr>
                <w:rFonts w:ascii="Consolas" w:hAnsi="Consolas" w:eastAsia="Consolas" w:cs="Consolas"/>
                <w:sz w:val="22"/>
              </w:rPr>
              <w:t>t_analytic = linspace(0, T, 1000);</w:t>
            </w:r>
            <w:r>
              <w:rPr>
                <w:rFonts w:ascii="Consolas" w:hAnsi="Consolas" w:eastAsia="Consolas" w:cs="Consolas"/>
                <w:sz w:val="22"/>
              </w:rPr>
              <w:br w:type="textWrapping"/>
            </w:r>
            <w:r>
              <w:rPr>
                <w:rFonts w:ascii="Consolas" w:hAnsi="Consolas" w:eastAsia="Consolas" w:cs="Consolas"/>
                <w:sz w:val="22"/>
              </w:rPr>
              <w:t>x_opt_analytic = x0 * exp((A - B*K_opt) * t_analytic);</w:t>
            </w:r>
            <w:r>
              <w:rPr>
                <w:rFonts w:ascii="Consolas" w:hAnsi="Consolas" w:eastAsia="Consolas" w:cs="Consolas"/>
                <w:sz w:val="22"/>
              </w:rPr>
              <w:br w:type="textWrapping"/>
            </w:r>
            <w:r>
              <w:rPr>
                <w:rFonts w:ascii="Consolas" w:hAnsi="Consolas" w:eastAsia="Consolas" w:cs="Consolas"/>
                <w:sz w:val="22"/>
              </w:rPr>
              <w:t>u_opt_analytic = -K_opt * x_opt_analytic;</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策略2: 较强反馈控制</w:t>
            </w:r>
            <w:r>
              <w:rPr>
                <w:rFonts w:ascii="Consolas" w:hAnsi="Consolas" w:eastAsia="Consolas" w:cs="Consolas"/>
                <w:sz w:val="22"/>
              </w:rPr>
              <w:br w:type="textWrapping"/>
            </w:r>
            <w:r>
              <w:rPr>
                <w:rFonts w:ascii="Consolas" w:hAnsi="Consolas" w:eastAsia="Consolas" w:cs="Consolas"/>
                <w:sz w:val="22"/>
              </w:rPr>
              <w:t>A_cl_strong = A - B*K_strong;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x_strong = zeros(1, N);</w:t>
            </w:r>
            <w:r>
              <w:rPr>
                <w:rFonts w:ascii="Consolas" w:hAnsi="Consolas" w:eastAsia="Consolas" w:cs="Consolas"/>
                <w:sz w:val="22"/>
              </w:rPr>
              <w:br w:type="textWrapping"/>
            </w:r>
            <w:r>
              <w:rPr>
                <w:rFonts w:ascii="Consolas" w:hAnsi="Consolas" w:eastAsia="Consolas" w:cs="Consolas"/>
                <w:sz w:val="22"/>
              </w:rPr>
              <w:t>u_strong = zeros(1, N);</w:t>
            </w:r>
            <w:r>
              <w:rPr>
                <w:rFonts w:ascii="Consolas" w:hAnsi="Consolas" w:eastAsia="Consolas" w:cs="Consolas"/>
                <w:sz w:val="22"/>
              </w:rPr>
              <w:br w:type="textWrapping"/>
            </w:r>
            <w:r>
              <w:rPr>
                <w:rFonts w:ascii="Consolas" w:hAnsi="Consolas" w:eastAsia="Consolas" w:cs="Consolas"/>
                <w:sz w:val="22"/>
              </w:rPr>
              <w:t>J_strong_single = zeros(1, N);</w:t>
            </w:r>
            <w:r>
              <w:rPr>
                <w:rFonts w:ascii="Consolas" w:hAnsi="Consolas" w:eastAsia="Consolas" w:cs="Consolas"/>
                <w:sz w:val="22"/>
              </w:rPr>
              <w:br w:type="textWrapping"/>
            </w:r>
            <w:r>
              <w:rPr>
                <w:rFonts w:ascii="Consolas" w:hAnsi="Consolas" w:eastAsia="Consolas" w:cs="Consolas"/>
                <w:sz w:val="22"/>
              </w:rPr>
              <w:t>J_strong_cum = zeros(1,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x_strong(1) = x0;</w:t>
            </w:r>
            <w:r>
              <w:rPr>
                <w:rFonts w:ascii="Consolas" w:hAnsi="Consolas" w:eastAsia="Consolas" w:cs="Consolas"/>
                <w:sz w:val="22"/>
              </w:rPr>
              <w:br w:type="textWrapping"/>
            </w:r>
            <w:r>
              <w:rPr>
                <w:rFonts w:ascii="Consolas" w:hAnsi="Consolas" w:eastAsia="Consolas" w:cs="Consolas"/>
                <w:sz w:val="22"/>
              </w:rPr>
              <w:t>u_strong(1) = -K_strong * x_strong(1);</w:t>
            </w:r>
            <w:r>
              <w:rPr>
                <w:rFonts w:ascii="Consolas" w:hAnsi="Consolas" w:eastAsia="Consolas" w:cs="Consolas"/>
                <w:sz w:val="22"/>
              </w:rPr>
              <w:br w:type="textWrapping"/>
            </w:r>
            <w:r>
              <w:rPr>
                <w:rFonts w:ascii="Consolas" w:hAnsi="Consolas" w:eastAsia="Consolas" w:cs="Consolas"/>
                <w:sz w:val="22"/>
              </w:rPr>
              <w:t>J_strong_single(1) = (x_strong(1)^2 + u_strong(1)^2) * dt;</w:t>
            </w:r>
            <w:r>
              <w:rPr>
                <w:rFonts w:ascii="Consolas" w:hAnsi="Consolas" w:eastAsia="Consolas" w:cs="Consolas"/>
                <w:sz w:val="22"/>
              </w:rPr>
              <w:br w:type="textWrapping"/>
            </w:r>
            <w:r>
              <w:rPr>
                <w:rFonts w:ascii="Consolas" w:hAnsi="Consolas" w:eastAsia="Consolas" w:cs="Consolas"/>
                <w:sz w:val="22"/>
              </w:rPr>
              <w:t>J_strong_cum(1) = J_strong_single(1);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2:N</w:t>
            </w:r>
            <w:r>
              <w:rPr>
                <w:rFonts w:ascii="Consolas" w:hAnsi="Consolas" w:eastAsia="Consolas" w:cs="Consolas"/>
                <w:sz w:val="22"/>
              </w:rPr>
              <w:br w:type="textWrapping"/>
            </w:r>
            <w:r>
              <w:rPr>
                <w:rFonts w:ascii="Consolas" w:hAnsi="Consolas" w:eastAsia="Consolas" w:cs="Consolas"/>
                <w:sz w:val="22"/>
              </w:rPr>
              <w:t xml:space="preserve">    x_strong(k) = x_strong(k-1) + (A_cl_strong * x_strong(k-1)) * dt;</w:t>
            </w:r>
            <w:r>
              <w:rPr>
                <w:rFonts w:ascii="Consolas" w:hAnsi="Consolas" w:eastAsia="Consolas" w:cs="Consolas"/>
                <w:sz w:val="22"/>
              </w:rPr>
              <w:br w:type="textWrapping"/>
            </w:r>
            <w:r>
              <w:rPr>
                <w:rFonts w:ascii="Consolas" w:hAnsi="Consolas" w:eastAsia="Consolas" w:cs="Consolas"/>
                <w:sz w:val="22"/>
              </w:rPr>
              <w:t xml:space="preserve">    u_strong(k) = -K_strong * x_strong(k);</w:t>
            </w:r>
            <w:r>
              <w:rPr>
                <w:rFonts w:ascii="Consolas" w:hAnsi="Consolas" w:eastAsia="Consolas" w:cs="Consolas"/>
                <w:sz w:val="22"/>
              </w:rPr>
              <w:br w:type="textWrapping"/>
            </w:r>
            <w:r>
              <w:rPr>
                <w:rFonts w:ascii="Consolas" w:hAnsi="Consolas" w:eastAsia="Consolas" w:cs="Consolas"/>
                <w:sz w:val="22"/>
              </w:rPr>
              <w:t xml:space="preserve">    J_strong_single(k) = (x_strong(k)^2 + u_strong(k)^2) * dt;</w:t>
            </w:r>
            <w:r>
              <w:rPr>
                <w:rFonts w:ascii="Consolas" w:hAnsi="Consolas" w:eastAsia="Consolas" w:cs="Consolas"/>
                <w:sz w:val="22"/>
              </w:rPr>
              <w:br w:type="textWrapping"/>
            </w:r>
            <w:r>
              <w:rPr>
                <w:rFonts w:ascii="Consolas" w:hAnsi="Consolas" w:eastAsia="Consolas" w:cs="Consolas"/>
                <w:sz w:val="22"/>
              </w:rPr>
              <w:t xml:space="preserve">    J_strong_cum(k) = J_strong_cum(k-1) + J_strong_single(k);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4. 策略3: 保守控制</w:t>
            </w:r>
            <w:r>
              <w:rPr>
                <w:rFonts w:ascii="Consolas" w:hAnsi="Consolas" w:eastAsia="Consolas" w:cs="Consolas"/>
                <w:sz w:val="22"/>
              </w:rPr>
              <w:br w:type="textWrapping"/>
            </w:r>
            <w:r>
              <w:rPr>
                <w:rFonts w:ascii="Consolas" w:hAnsi="Consolas" w:eastAsia="Consolas" w:cs="Consolas"/>
                <w:sz w:val="22"/>
              </w:rPr>
              <w:t>A_cl_con = A - B*K_con;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x_con = zeros(1, N);</w:t>
            </w:r>
            <w:r>
              <w:rPr>
                <w:rFonts w:ascii="Consolas" w:hAnsi="Consolas" w:eastAsia="Consolas" w:cs="Consolas"/>
                <w:sz w:val="22"/>
              </w:rPr>
              <w:br w:type="textWrapping"/>
            </w:r>
            <w:r>
              <w:rPr>
                <w:rFonts w:ascii="Consolas" w:hAnsi="Consolas" w:eastAsia="Consolas" w:cs="Consolas"/>
                <w:sz w:val="22"/>
              </w:rPr>
              <w:t>u_con = zeros(1, N);</w:t>
            </w:r>
            <w:r>
              <w:rPr>
                <w:rFonts w:ascii="Consolas" w:hAnsi="Consolas" w:eastAsia="Consolas" w:cs="Consolas"/>
                <w:sz w:val="22"/>
              </w:rPr>
              <w:br w:type="textWrapping"/>
            </w:r>
            <w:r>
              <w:rPr>
                <w:rFonts w:ascii="Consolas" w:hAnsi="Consolas" w:eastAsia="Consolas" w:cs="Consolas"/>
                <w:sz w:val="22"/>
              </w:rPr>
              <w:t>J_con_single = zeros(1, N);</w:t>
            </w:r>
            <w:r>
              <w:rPr>
                <w:rFonts w:ascii="Consolas" w:hAnsi="Consolas" w:eastAsia="Consolas" w:cs="Consolas"/>
                <w:sz w:val="22"/>
              </w:rPr>
              <w:br w:type="textWrapping"/>
            </w:r>
            <w:r>
              <w:rPr>
                <w:rFonts w:ascii="Consolas" w:hAnsi="Consolas" w:eastAsia="Consolas" w:cs="Consolas"/>
                <w:sz w:val="22"/>
              </w:rPr>
              <w:t>J_con_cum = zeros(1,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x_con(1) = x0;</w:t>
            </w:r>
            <w:r>
              <w:rPr>
                <w:rFonts w:ascii="Consolas" w:hAnsi="Consolas" w:eastAsia="Consolas" w:cs="Consolas"/>
                <w:sz w:val="22"/>
              </w:rPr>
              <w:br w:type="textWrapping"/>
            </w:r>
            <w:r>
              <w:rPr>
                <w:rFonts w:ascii="Consolas" w:hAnsi="Consolas" w:eastAsia="Consolas" w:cs="Consolas"/>
                <w:sz w:val="22"/>
              </w:rPr>
              <w:t>u_con(1) = -K_con * x_con(1);</w:t>
            </w:r>
            <w:r>
              <w:rPr>
                <w:rFonts w:ascii="Consolas" w:hAnsi="Consolas" w:eastAsia="Consolas" w:cs="Consolas"/>
                <w:sz w:val="22"/>
              </w:rPr>
              <w:br w:type="textWrapping"/>
            </w:r>
            <w:r>
              <w:rPr>
                <w:rFonts w:ascii="Consolas" w:hAnsi="Consolas" w:eastAsia="Consolas" w:cs="Consolas"/>
                <w:sz w:val="22"/>
              </w:rPr>
              <w:t>J_con_single(1) = (x_con(1)^2 + u_con(1)^2) * dt;</w:t>
            </w:r>
            <w:r>
              <w:rPr>
                <w:rFonts w:ascii="Consolas" w:hAnsi="Consolas" w:eastAsia="Consolas" w:cs="Consolas"/>
                <w:sz w:val="22"/>
              </w:rPr>
              <w:br w:type="textWrapping"/>
            </w:r>
            <w:r>
              <w:rPr>
                <w:rFonts w:ascii="Consolas" w:hAnsi="Consolas" w:eastAsia="Consolas" w:cs="Consolas"/>
                <w:sz w:val="22"/>
              </w:rPr>
              <w:t>J_con_cum(1) = J_con_single(1);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2:N</w:t>
            </w:r>
            <w:r>
              <w:rPr>
                <w:rFonts w:ascii="Consolas" w:hAnsi="Consolas" w:eastAsia="Consolas" w:cs="Consolas"/>
                <w:sz w:val="22"/>
              </w:rPr>
              <w:br w:type="textWrapping"/>
            </w:r>
            <w:r>
              <w:rPr>
                <w:rFonts w:ascii="Consolas" w:hAnsi="Consolas" w:eastAsia="Consolas" w:cs="Consolas"/>
                <w:sz w:val="22"/>
              </w:rPr>
              <w:t xml:space="preserve">    x_con(k) = x_con(k-1) + (A_cl_con * x_con(k-1)) * dt;</w:t>
            </w:r>
            <w:r>
              <w:rPr>
                <w:rFonts w:ascii="Consolas" w:hAnsi="Consolas" w:eastAsia="Consolas" w:cs="Consolas"/>
                <w:sz w:val="22"/>
              </w:rPr>
              <w:br w:type="textWrapping"/>
            </w:r>
            <w:r>
              <w:rPr>
                <w:rFonts w:ascii="Consolas" w:hAnsi="Consolas" w:eastAsia="Consolas" w:cs="Consolas"/>
                <w:sz w:val="22"/>
              </w:rPr>
              <w:t xml:space="preserve">    u_con(k) = -K_con * x_con(k);</w:t>
            </w:r>
            <w:r>
              <w:rPr>
                <w:rFonts w:ascii="Consolas" w:hAnsi="Consolas" w:eastAsia="Consolas" w:cs="Consolas"/>
                <w:sz w:val="22"/>
              </w:rPr>
              <w:br w:type="textWrapping"/>
            </w:r>
            <w:r>
              <w:rPr>
                <w:rFonts w:ascii="Consolas" w:hAnsi="Consolas" w:eastAsia="Consolas" w:cs="Consolas"/>
                <w:sz w:val="22"/>
              </w:rPr>
              <w:t xml:space="preserve">    J_con_single(k) = (x_con(k)^2 + u_con(k)^2) * dt;</w:t>
            </w:r>
            <w:r>
              <w:rPr>
                <w:rFonts w:ascii="Consolas" w:hAnsi="Consolas" w:eastAsia="Consolas" w:cs="Consolas"/>
                <w:sz w:val="22"/>
              </w:rPr>
              <w:br w:type="textWrapping"/>
            </w:r>
            <w:r>
              <w:rPr>
                <w:rFonts w:ascii="Consolas" w:hAnsi="Consolas" w:eastAsia="Consolas" w:cs="Consolas"/>
                <w:sz w:val="22"/>
              </w:rPr>
              <w:t xml:space="preserve">    J_con_cum(k) = J_con_cum(k-1) + J_con_single(k);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5. 计算开环系统响应（无控制）</w:t>
            </w:r>
            <w:r>
              <w:rPr>
                <w:rFonts w:ascii="Consolas" w:hAnsi="Consolas" w:eastAsia="Consolas" w:cs="Consolas"/>
                <w:sz w:val="22"/>
              </w:rPr>
              <w:br w:type="textWrapping"/>
            </w:r>
            <w:r>
              <w:rPr>
                <w:rFonts w:ascii="Consolas" w:hAnsi="Consolas" w:eastAsia="Consolas" w:cs="Consolas"/>
                <w:sz w:val="22"/>
              </w:rPr>
              <w:t>% 开环系统: dx/dt = A*x, 无控制输入</w:t>
            </w:r>
            <w:r>
              <w:rPr>
                <w:rFonts w:ascii="Consolas" w:hAnsi="Consolas" w:eastAsia="Consolas" w:cs="Consolas"/>
                <w:sz w:val="22"/>
              </w:rPr>
              <w:br w:type="textWrapping"/>
            </w:r>
            <w:r>
              <w:rPr>
                <w:rFonts w:ascii="Consolas" w:hAnsi="Consolas" w:eastAsia="Consolas" w:cs="Consolas"/>
                <w:sz w:val="22"/>
              </w:rPr>
              <w:t>x_open = x0 * exp(A * t);  % 解析解</w:t>
            </w:r>
            <w:r>
              <w:rPr>
                <w:rFonts w:ascii="Consolas" w:hAnsi="Consolas" w:eastAsia="Consolas" w:cs="Consolas"/>
                <w:sz w:val="22"/>
              </w:rPr>
              <w:br w:type="textWrapping"/>
            </w:r>
            <w:r>
              <w:rPr>
                <w:rFonts w:ascii="Consolas" w:hAnsi="Consolas" w:eastAsia="Consolas" w:cs="Consolas"/>
                <w:sz w:val="22"/>
              </w:rPr>
              <w:t>J_open_single = x_open.^2 * dt;</w:t>
            </w:r>
            <w:r>
              <w:rPr>
                <w:rFonts w:ascii="Consolas" w:hAnsi="Consolas" w:eastAsia="Consolas" w:cs="Consolas"/>
                <w:sz w:val="22"/>
              </w:rPr>
              <w:br w:type="textWrapping"/>
            </w:r>
            <w:r>
              <w:rPr>
                <w:rFonts w:ascii="Consolas" w:hAnsi="Consolas" w:eastAsia="Consolas" w:cs="Consolas"/>
                <w:sz w:val="22"/>
              </w:rPr>
              <w:t>J_open_cum = cumsum(J_open_single);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6. 计算最终总代价（无穷时间代价的有限时间近似）</w:t>
            </w:r>
            <w:r>
              <w:rPr>
                <w:rFonts w:ascii="Consolas" w:hAnsi="Consolas" w:eastAsia="Consolas" w:cs="Consolas"/>
                <w:sz w:val="22"/>
              </w:rPr>
              <w:br w:type="textWrapping"/>
            </w:r>
            <w:r>
              <w:rPr>
                <w:rFonts w:ascii="Consolas" w:hAnsi="Consolas" w:eastAsia="Consolas" w:cs="Consolas"/>
                <w:sz w:val="22"/>
              </w:rPr>
              <w:t>total_cost_opt = J_opt_cum(end);</w:t>
            </w:r>
            <w:r>
              <w:rPr>
                <w:rFonts w:ascii="Consolas" w:hAnsi="Consolas" w:eastAsia="Consolas" w:cs="Consolas"/>
                <w:sz w:val="22"/>
              </w:rPr>
              <w:br w:type="textWrapping"/>
            </w:r>
            <w:r>
              <w:rPr>
                <w:rFonts w:ascii="Consolas" w:hAnsi="Consolas" w:eastAsia="Consolas" w:cs="Consolas"/>
                <w:sz w:val="22"/>
              </w:rPr>
              <w:t>total_cost_strong = J_strong_cum(end);</w:t>
            </w:r>
            <w:r>
              <w:rPr>
                <w:rFonts w:ascii="Consolas" w:hAnsi="Consolas" w:eastAsia="Consolas" w:cs="Consolas"/>
                <w:sz w:val="22"/>
              </w:rPr>
              <w:br w:type="textWrapping"/>
            </w:r>
            <w:r>
              <w:rPr>
                <w:rFonts w:ascii="Consolas" w:hAnsi="Consolas" w:eastAsia="Consolas" w:cs="Consolas"/>
                <w:sz w:val="22"/>
              </w:rPr>
              <w:t>total_cost_con = J_con_cum(end);</w:t>
            </w:r>
            <w:r>
              <w:rPr>
                <w:rFonts w:ascii="Consolas" w:hAnsi="Consolas" w:eastAsia="Consolas" w:cs="Consolas"/>
                <w:sz w:val="22"/>
              </w:rPr>
              <w:br w:type="textWrapping"/>
            </w:r>
            <w:r>
              <w:rPr>
                <w:rFonts w:ascii="Consolas" w:hAnsi="Consolas" w:eastAsia="Consolas" w:cs="Consolas"/>
                <w:sz w:val="22"/>
              </w:rPr>
              <w:t>total_cost_open = J_open_cum(end);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7. 绘制控制输入u随时间变化，z轴为累计代价</w:t>
            </w:r>
            <w:r>
              <w:rPr>
                <w:rFonts w:ascii="Consolas" w:hAnsi="Consolas" w:eastAsia="Consolas" w:cs="Consolas"/>
                <w:sz w:val="22"/>
              </w:rPr>
              <w:br w:type="textWrapping"/>
            </w:r>
            <w:r>
              <w:rPr>
                <w:rFonts w:ascii="Consolas" w:hAnsi="Consolas" w:eastAsia="Consolas" w:cs="Consolas"/>
                <w:sz w:val="22"/>
              </w:rPr>
              <w:t>figure('Color', 'w', 'Position', [100, 100, 1200, 900]);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创建三维坐标系</w:t>
            </w:r>
            <w:r>
              <w:rPr>
                <w:rFonts w:ascii="Consolas" w:hAnsi="Consolas" w:eastAsia="Consolas" w:cs="Consolas"/>
                <w:sz w:val="22"/>
              </w:rPr>
              <w:br w:type="textWrapping"/>
            </w:r>
            <w:r>
              <w:rPr>
                <w:rFonts w:ascii="Consolas" w:hAnsi="Consolas" w:eastAsia="Consolas" w:cs="Consolas"/>
                <w:sz w:val="22"/>
              </w:rPr>
              <w:t>ax1 = subplot(2,2,[1,3]);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由于连续系统数据点太多，我们抽样绘制以减少绘图负担</w:t>
            </w:r>
            <w:r>
              <w:rPr>
                <w:rFonts w:ascii="Consolas" w:hAnsi="Consolas" w:eastAsia="Consolas" w:cs="Consolas"/>
                <w:sz w:val="22"/>
              </w:rPr>
              <w:br w:type="textWrapping"/>
            </w:r>
            <w:r>
              <w:rPr>
                <w:rFonts w:ascii="Consolas" w:hAnsi="Consolas" w:eastAsia="Consolas" w:cs="Consolas"/>
                <w:sz w:val="22"/>
              </w:rPr>
              <w:t>skip = 20;  % 每隔20个点绘制一个</w:t>
            </w:r>
            <w:r>
              <w:rPr>
                <w:rFonts w:ascii="Consolas" w:hAnsi="Consolas" w:eastAsia="Consolas" w:cs="Consolas"/>
                <w:sz w:val="22"/>
              </w:rPr>
              <w:br w:type="textWrapping"/>
            </w:r>
            <w:r>
              <w:rPr>
                <w:rFonts w:ascii="Consolas" w:hAnsi="Consolas" w:eastAsia="Consolas" w:cs="Consolas"/>
                <w:sz w:val="22"/>
              </w:rPr>
              <w:t>t_sampled = t(1:skip:end);</w:t>
            </w:r>
            <w:r>
              <w:rPr>
                <w:rFonts w:ascii="Consolas" w:hAnsi="Consolas" w:eastAsia="Consolas" w:cs="Consolas"/>
                <w:sz w:val="22"/>
              </w:rPr>
              <w:br w:type="textWrapping"/>
            </w:r>
            <w:r>
              <w:rPr>
                <w:rFonts w:ascii="Consolas" w:hAnsi="Consolas" w:eastAsia="Consolas" w:cs="Consolas"/>
                <w:sz w:val="22"/>
              </w:rPr>
              <w:t>u_opt_sampled = u_opt(1:skip:end);</w:t>
            </w:r>
            <w:r>
              <w:rPr>
                <w:rFonts w:ascii="Consolas" w:hAnsi="Consolas" w:eastAsia="Consolas" w:cs="Consolas"/>
                <w:sz w:val="22"/>
              </w:rPr>
              <w:br w:type="textWrapping"/>
            </w:r>
            <w:r>
              <w:rPr>
                <w:rFonts w:ascii="Consolas" w:hAnsi="Consolas" w:eastAsia="Consolas" w:cs="Consolas"/>
                <w:sz w:val="22"/>
              </w:rPr>
              <w:t>u_strong_sampled = u_strong(1:skip:end);</w:t>
            </w:r>
            <w:r>
              <w:rPr>
                <w:rFonts w:ascii="Consolas" w:hAnsi="Consolas" w:eastAsia="Consolas" w:cs="Consolas"/>
                <w:sz w:val="22"/>
              </w:rPr>
              <w:br w:type="textWrapping"/>
            </w:r>
            <w:r>
              <w:rPr>
                <w:rFonts w:ascii="Consolas" w:hAnsi="Consolas" w:eastAsia="Consolas" w:cs="Consolas"/>
                <w:sz w:val="22"/>
              </w:rPr>
              <w:t>u_con_sampled = u_con(1:skip:end);</w:t>
            </w:r>
            <w:r>
              <w:rPr>
                <w:rFonts w:ascii="Consolas" w:hAnsi="Consolas" w:eastAsia="Consolas" w:cs="Consolas"/>
                <w:sz w:val="22"/>
              </w:rPr>
              <w:br w:type="textWrapping"/>
            </w:r>
            <w:r>
              <w:rPr>
                <w:rFonts w:ascii="Consolas" w:hAnsi="Consolas" w:eastAsia="Consolas" w:cs="Consolas"/>
                <w:sz w:val="22"/>
              </w:rPr>
              <w:t>J_opt_cum_sampled = J_opt_cum(1:skip:end);</w:t>
            </w:r>
            <w:r>
              <w:rPr>
                <w:rFonts w:ascii="Consolas" w:hAnsi="Consolas" w:eastAsia="Consolas" w:cs="Consolas"/>
                <w:sz w:val="22"/>
              </w:rPr>
              <w:br w:type="textWrapping"/>
            </w:r>
            <w:r>
              <w:rPr>
                <w:rFonts w:ascii="Consolas" w:hAnsi="Consolas" w:eastAsia="Consolas" w:cs="Consolas"/>
                <w:sz w:val="22"/>
              </w:rPr>
              <w:t>J_strong_cum_sampled = J_strong_cum(1:skip:end);</w:t>
            </w:r>
            <w:r>
              <w:rPr>
                <w:rFonts w:ascii="Consolas" w:hAnsi="Consolas" w:eastAsia="Consolas" w:cs="Consolas"/>
                <w:sz w:val="22"/>
              </w:rPr>
              <w:br w:type="textWrapping"/>
            </w:r>
            <w:r>
              <w:rPr>
                <w:rFonts w:ascii="Consolas" w:hAnsi="Consolas" w:eastAsia="Consolas" w:cs="Consolas"/>
                <w:sz w:val="22"/>
              </w:rPr>
              <w:t>J_con_cum_sampled = J_con_cum(1:skip:end);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绘制三条控制输入轨迹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plot3(t_sampled, u_opt_sampled, J_opt_cum_sampled, '-', 'Color', [0, 0.4470, 0.7410], ...</w:t>
            </w:r>
            <w:r>
              <w:rPr>
                <w:rFonts w:ascii="Consolas" w:hAnsi="Consolas" w:eastAsia="Consolas" w:cs="Consolas"/>
                <w:sz w:val="22"/>
              </w:rPr>
              <w:br w:type="textWrapping"/>
            </w:r>
            <w:r>
              <w:rPr>
                <w:rFonts w:ascii="Consolas" w:hAnsi="Consolas" w:eastAsia="Consolas" w:cs="Consolas"/>
                <w:sz w:val="22"/>
              </w:rPr>
              <w:t xml:space="preserve">    'LineWidth', 2, 'DisplayName', sprintf('策略1: LQR最优 (K=%.3f, J=%.2f)', K_opt,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plot3(t_sampled, u_strong_sampled, J_strong_cum_sampled, '-', 'Color', [0.8500, 0.3250, 0.0980], ...</w:t>
            </w:r>
            <w:r>
              <w:rPr>
                <w:rFonts w:ascii="Consolas" w:hAnsi="Consolas" w:eastAsia="Consolas" w:cs="Consolas"/>
                <w:sz w:val="22"/>
              </w:rPr>
              <w:br w:type="textWrapping"/>
            </w:r>
            <w:r>
              <w:rPr>
                <w:rFonts w:ascii="Consolas" w:hAnsi="Consolas" w:eastAsia="Consolas" w:cs="Consolas"/>
                <w:sz w:val="22"/>
              </w:rPr>
              <w:t xml:space="preserve">    'LineWidth', 2, 'DisplayName', sprintf('策略2: 较强反馈 (K=%.3f, J=%.2f)', K_strong,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plot3(t_sampled, u_con_sampled, J_con_cum_sampled, '-', 'Color', [0.4660, 0.6740, 0.1880], ...</w:t>
            </w:r>
            <w:r>
              <w:rPr>
                <w:rFonts w:ascii="Consolas" w:hAnsi="Consolas" w:eastAsia="Consolas" w:cs="Consolas"/>
                <w:sz w:val="22"/>
              </w:rPr>
              <w:br w:type="textWrapping"/>
            </w:r>
            <w:r>
              <w:rPr>
                <w:rFonts w:ascii="Consolas" w:hAnsi="Consolas" w:eastAsia="Consolas" w:cs="Consolas"/>
                <w:sz w:val="22"/>
              </w:rPr>
              <w:t xml:space="preserve">    'LineWidth', 2, 'DisplayName', sprintf('策略3: 保守控制 (K=%.3f, J=%.2f)', K_con,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在关键时间点添加标记</w:t>
            </w:r>
            <w:r>
              <w:rPr>
                <w:rFonts w:ascii="Consolas" w:hAnsi="Consolas" w:eastAsia="Consolas" w:cs="Consolas"/>
                <w:sz w:val="22"/>
              </w:rPr>
              <w:br w:type="textWrapping"/>
            </w:r>
            <w:r>
              <w:rPr>
                <w:rFonts w:ascii="Consolas" w:hAnsi="Consolas" w:eastAsia="Consolas" w:cs="Consolas"/>
                <w:sz w:val="22"/>
              </w:rPr>
              <w:t>key_times = [0, 1, 2, 4, 8];</w:t>
            </w:r>
            <w:r>
              <w:rPr>
                <w:rFonts w:ascii="Consolas" w:hAnsi="Consolas" w:eastAsia="Consolas" w:cs="Consolas"/>
                <w:sz w:val="22"/>
              </w:rPr>
              <w:br w:type="textWrapping"/>
            </w:r>
            <w:r>
              <w:rPr>
                <w:rFonts w:ascii="Consolas" w:hAnsi="Consolas" w:eastAsia="Consolas" w:cs="Consolas"/>
                <w:sz w:val="22"/>
              </w:rPr>
              <w:t>for kt = 1:length(key_times)</w:t>
            </w:r>
            <w:r>
              <w:rPr>
                <w:rFonts w:ascii="Consolas" w:hAnsi="Consolas" w:eastAsia="Consolas" w:cs="Consolas"/>
                <w:sz w:val="22"/>
              </w:rPr>
              <w:br w:type="textWrapping"/>
            </w:r>
            <w:r>
              <w:rPr>
                <w:rFonts w:ascii="Consolas" w:hAnsi="Consolas" w:eastAsia="Consolas" w:cs="Consolas"/>
                <w:sz w:val="22"/>
              </w:rPr>
              <w:t xml:space="preserve">    [~, idx] = min(abs(t - key_times(kt)));</w:t>
            </w:r>
            <w:r>
              <w:rPr>
                <w:rFonts w:ascii="Consolas" w:hAnsi="Consolas" w:eastAsia="Consolas" w:cs="Consolas"/>
                <w:sz w:val="22"/>
              </w:rPr>
              <w:br w:type="textWrapping"/>
            </w:r>
            <w:r>
              <w:rPr>
                <w:rFonts w:ascii="Consolas" w:hAnsi="Consolas" w:eastAsia="Consolas" w:cs="Consolas"/>
                <w:sz w:val="22"/>
              </w:rPr>
              <w:t xml:space="preserve">    if idx &lt;= length(t)</w:t>
            </w:r>
            <w:r>
              <w:rPr>
                <w:rFonts w:ascii="Consolas" w:hAnsi="Consolas" w:eastAsia="Consolas" w:cs="Consolas"/>
                <w:sz w:val="22"/>
              </w:rPr>
              <w:br w:type="textWrapping"/>
            </w:r>
            <w:r>
              <w:rPr>
                <w:rFonts w:ascii="Consolas" w:hAnsi="Consolas" w:eastAsia="Consolas" w:cs="Consolas"/>
                <w:sz w:val="22"/>
              </w:rPr>
              <w:t xml:space="preserve">        % 策略1标记</w:t>
            </w:r>
            <w:r>
              <w:rPr>
                <w:rFonts w:ascii="Consolas" w:hAnsi="Consolas" w:eastAsia="Consolas" w:cs="Consolas"/>
                <w:sz w:val="22"/>
              </w:rPr>
              <w:br w:type="textWrapping"/>
            </w:r>
            <w:r>
              <w:rPr>
                <w:rFonts w:ascii="Consolas" w:hAnsi="Consolas" w:eastAsia="Consolas" w:cs="Consolas"/>
                <w:sz w:val="22"/>
              </w:rPr>
              <w:t xml:space="preserve">        plot3(t(idx), u_opt(idx), J_opt_cum(idx), 'o', ...</w:t>
            </w:r>
            <w:r>
              <w:rPr>
                <w:rFonts w:ascii="Consolas" w:hAnsi="Consolas" w:eastAsia="Consolas" w:cs="Consolas"/>
                <w:sz w:val="22"/>
              </w:rPr>
              <w:br w:type="textWrapping"/>
            </w:r>
            <w:r>
              <w:rPr>
                <w:rFonts w:ascii="Consolas" w:hAnsi="Consolas" w:eastAsia="Consolas" w:cs="Consolas"/>
                <w:sz w:val="22"/>
              </w:rPr>
              <w:t xml:space="preserve">            'MarkerFaceColor', [0, 0.4470, 0.7410], 'MarkerEdgeColor', 'k', 'MarkerSize', 8);</w:t>
            </w:r>
            <w:r>
              <w:rPr>
                <w:rFonts w:ascii="Consolas" w:hAnsi="Consolas" w:eastAsia="Consolas" w:cs="Consolas"/>
                <w:sz w:val="22"/>
              </w:rPr>
              <w:br w:type="textWrapping"/>
            </w:r>
            <w:r>
              <w:rPr>
                <w:rFonts w:ascii="Consolas" w:hAnsi="Consolas" w:eastAsia="Consolas" w:cs="Consolas"/>
                <w:sz w:val="22"/>
              </w:rPr>
              <w:t xml:space="preserve">        text(t(idx), u_opt(idx), J_opt_cum(idx)+5, ...</w:t>
            </w:r>
            <w:r>
              <w:rPr>
                <w:rFonts w:ascii="Consolas" w:hAnsi="Consolas" w:eastAsia="Consolas" w:cs="Consolas"/>
                <w:sz w:val="22"/>
              </w:rPr>
              <w:br w:type="textWrapping"/>
            </w:r>
            <w:r>
              <w:rPr>
                <w:rFonts w:ascii="Consolas" w:hAnsi="Consolas" w:eastAsia="Consolas" w:cs="Consolas"/>
                <w:sz w:val="22"/>
              </w:rPr>
              <w:t xml:space="preserve">            sprintf('t=%.1f\nu=%.2f', t(idx), u_opt(idx)),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策略2标记</w:t>
            </w:r>
            <w:r>
              <w:rPr>
                <w:rFonts w:ascii="Consolas" w:hAnsi="Consolas" w:eastAsia="Consolas" w:cs="Consolas"/>
                <w:sz w:val="22"/>
              </w:rPr>
              <w:br w:type="textWrapping"/>
            </w:r>
            <w:r>
              <w:rPr>
                <w:rFonts w:ascii="Consolas" w:hAnsi="Consolas" w:eastAsia="Consolas" w:cs="Consolas"/>
                <w:sz w:val="22"/>
              </w:rPr>
              <w:t xml:space="preserve">        plot3(t(idx), u_strong(idx), J_strong_cum(idx), 's', ...</w:t>
            </w:r>
            <w:r>
              <w:rPr>
                <w:rFonts w:ascii="Consolas" w:hAnsi="Consolas" w:eastAsia="Consolas" w:cs="Consolas"/>
                <w:sz w:val="22"/>
              </w:rPr>
              <w:br w:type="textWrapping"/>
            </w:r>
            <w:r>
              <w:rPr>
                <w:rFonts w:ascii="Consolas" w:hAnsi="Consolas" w:eastAsia="Consolas" w:cs="Consolas"/>
                <w:sz w:val="22"/>
              </w:rPr>
              <w:t xml:space="preserve">            'MarkerFaceColor', [0.8500, 0.3250, 0.0980], 'MarkerEdgeColor', 'k', 'MarkerSize', 8);</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策略3标记</w:t>
            </w:r>
            <w:r>
              <w:rPr>
                <w:rFonts w:ascii="Consolas" w:hAnsi="Consolas" w:eastAsia="Consolas" w:cs="Consolas"/>
                <w:sz w:val="22"/>
              </w:rPr>
              <w:br w:type="textWrapping"/>
            </w:r>
            <w:r>
              <w:rPr>
                <w:rFonts w:ascii="Consolas" w:hAnsi="Consolas" w:eastAsia="Consolas" w:cs="Consolas"/>
                <w:sz w:val="22"/>
              </w:rPr>
              <w:t xml:space="preserve">        plot3(t(idx), u_con(idx), J_con_cum(idx), '^', ...</w:t>
            </w:r>
            <w:r>
              <w:rPr>
                <w:rFonts w:ascii="Consolas" w:hAnsi="Consolas" w:eastAsia="Consolas" w:cs="Consolas"/>
                <w:sz w:val="22"/>
              </w:rPr>
              <w:br w:type="textWrapping"/>
            </w:r>
            <w:r>
              <w:rPr>
                <w:rFonts w:ascii="Consolas" w:hAnsi="Consolas" w:eastAsia="Consolas" w:cs="Consolas"/>
                <w:sz w:val="22"/>
              </w:rPr>
              <w:t xml:space="preserve">            'MarkerFaceColor', [0.4660, 0.6740, 0.1880], 'MarkerEdgeColor', 'k', 'MarkerSize', 8);</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绘制零输入线</w:t>
            </w:r>
            <w:r>
              <w:rPr>
                <w:rFonts w:ascii="Consolas" w:hAnsi="Consolas" w:eastAsia="Consolas" w:cs="Consolas"/>
                <w:sz w:val="22"/>
              </w:rPr>
              <w:br w:type="textWrapping"/>
            </w:r>
            <w:r>
              <w:rPr>
                <w:rFonts w:ascii="Consolas" w:hAnsi="Consolas" w:eastAsia="Consolas" w:cs="Consolas"/>
                <w:sz w:val="22"/>
              </w:rPr>
              <w:t>plot3([0, T], [0, 0], [0, 0], 'k--', 'LineWidth', 1.5, ...</w:t>
            </w:r>
            <w:r>
              <w:rPr>
                <w:rFonts w:ascii="Consolas" w:hAnsi="Consolas" w:eastAsia="Consolas" w:cs="Consolas"/>
                <w:sz w:val="22"/>
              </w:rPr>
              <w:br w:type="textWrapping"/>
            </w:r>
            <w:r>
              <w:rPr>
                <w:rFonts w:ascii="Consolas" w:hAnsi="Consolas" w:eastAsia="Consolas" w:cs="Consolas"/>
                <w:sz w:val="22"/>
              </w:rPr>
              <w:t xml:space="preserve">    'DisplayName', '零输入线 (u=0)');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xlabel('时间 t (秒)', 'FontSize', 12, 'FontWeight', 'bold');</w:t>
            </w:r>
            <w:r>
              <w:rPr>
                <w:rFonts w:ascii="Consolas" w:hAnsi="Consolas" w:eastAsia="Consolas" w:cs="Consolas"/>
                <w:sz w:val="22"/>
              </w:rPr>
              <w:br w:type="textWrapping"/>
            </w:r>
            <w:r>
              <w:rPr>
                <w:rFonts w:ascii="Consolas" w:hAnsi="Consolas" w:eastAsia="Consolas" w:cs="Consolas"/>
                <w:sz w:val="22"/>
              </w:rPr>
              <w:t>ylabel('控制输入 u(t)', 'FontSize', 12, 'FontWeight', 'bold');</w:t>
            </w:r>
            <w:r>
              <w:rPr>
                <w:rFonts w:ascii="Consolas" w:hAnsi="Consolas" w:eastAsia="Consolas" w:cs="Consolas"/>
                <w:sz w:val="22"/>
              </w:rPr>
              <w:br w:type="textWrapping"/>
            </w:r>
            <w:r>
              <w:rPr>
                <w:rFonts w:ascii="Consolas" w:hAnsi="Consolas" w:eastAsia="Consolas" w:cs="Consolas"/>
                <w:sz w:val="22"/>
              </w:rPr>
              <w:t>zlabel('累计代价 J_{cum}(t) = ∫_0^t (x(τ)^2+u(τ)^2)dτ', 'FontSize', 12, 'FontWeight', 'bold');</w:t>
            </w:r>
            <w:r>
              <w:rPr>
                <w:rFonts w:ascii="Consolas" w:hAnsi="Consolas" w:eastAsia="Consolas" w:cs="Consolas"/>
                <w:sz w:val="22"/>
              </w:rPr>
              <w:br w:type="textWrapping"/>
            </w:r>
            <w:r>
              <w:rPr>
                <w:rFonts w:ascii="Consolas" w:hAnsi="Consolas" w:eastAsia="Consolas" w:cs="Consolas"/>
                <w:sz w:val="22"/>
              </w:rPr>
              <w:t>title('控制输入u随时间变化，z轴为累计代价', 'FontSize', 14, 'FontWeight', 'bold');</w:t>
            </w:r>
            <w:r>
              <w:rPr>
                <w:rFonts w:ascii="Consolas" w:hAnsi="Consolas" w:eastAsia="Consolas" w:cs="Consolas"/>
                <w:sz w:val="22"/>
              </w:rPr>
              <w:br w:type="textWrapping"/>
            </w:r>
            <w:r>
              <w:rPr>
                <w:rFonts w:ascii="Consolas" w:hAnsi="Consolas" w:eastAsia="Consolas" w:cs="Consolas"/>
                <w:sz w:val="22"/>
              </w:rPr>
              <w:t>legend('Location', 'best', 'FontSize', 10);</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t>u_max = max([abs(u_opt), abs(u_strong), abs(u_con)]);</w:t>
            </w:r>
            <w:r>
              <w:rPr>
                <w:rFonts w:ascii="Consolas" w:hAnsi="Consolas" w:eastAsia="Consolas" w:cs="Consolas"/>
                <w:sz w:val="22"/>
              </w:rPr>
              <w:br w:type="textWrapping"/>
            </w:r>
            <w:r>
              <w:rPr>
                <w:rFonts w:ascii="Consolas" w:hAnsi="Consolas" w:eastAsia="Consolas" w:cs="Consolas"/>
                <w:sz w:val="22"/>
              </w:rPr>
              <w:t>ylim([-u_max*1.1, u_max*1.1]);</w:t>
            </w:r>
            <w:r>
              <w:rPr>
                <w:rFonts w:ascii="Consolas" w:hAnsi="Consolas" w:eastAsia="Consolas" w:cs="Consolas"/>
                <w:sz w:val="22"/>
              </w:rPr>
              <w:br w:type="textWrapping"/>
            </w:r>
            <w:r>
              <w:rPr>
                <w:rFonts w:ascii="Consolas" w:hAnsi="Consolas" w:eastAsia="Consolas" w:cs="Consolas"/>
                <w:sz w:val="22"/>
              </w:rPr>
              <w:t>zlim([0, max([J_opt_cum, J_strong_cum, J_con_cum])*1.1]);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8. 图2: 状态x随时间变化，z轴为累计代价</w:t>
            </w:r>
            <w:r>
              <w:rPr>
                <w:rFonts w:ascii="Consolas" w:hAnsi="Consolas" w:eastAsia="Consolas" w:cs="Consolas"/>
                <w:sz w:val="22"/>
              </w:rPr>
              <w:br w:type="textWrapping"/>
            </w:r>
            <w:r>
              <w:rPr>
                <w:rFonts w:ascii="Consolas" w:hAnsi="Consolas" w:eastAsia="Consolas" w:cs="Consolas"/>
                <w:sz w:val="22"/>
              </w:rPr>
              <w:t>ax2 = subplot(2,2,[2,4]);</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抽样数据</w:t>
            </w:r>
            <w:r>
              <w:rPr>
                <w:rFonts w:ascii="Consolas" w:hAnsi="Consolas" w:eastAsia="Consolas" w:cs="Consolas"/>
                <w:sz w:val="22"/>
              </w:rPr>
              <w:br w:type="textWrapping"/>
            </w:r>
            <w:r>
              <w:rPr>
                <w:rFonts w:ascii="Consolas" w:hAnsi="Consolas" w:eastAsia="Consolas" w:cs="Consolas"/>
                <w:sz w:val="22"/>
              </w:rPr>
              <w:t>x_opt_sampled = x_opt(1:skip:end);</w:t>
            </w:r>
            <w:r>
              <w:rPr>
                <w:rFonts w:ascii="Consolas" w:hAnsi="Consolas" w:eastAsia="Consolas" w:cs="Consolas"/>
                <w:sz w:val="22"/>
              </w:rPr>
              <w:br w:type="textWrapping"/>
            </w:r>
            <w:r>
              <w:rPr>
                <w:rFonts w:ascii="Consolas" w:hAnsi="Consolas" w:eastAsia="Consolas" w:cs="Consolas"/>
                <w:sz w:val="22"/>
              </w:rPr>
              <w:t>x_strong_sampled = x_strong(1:skip:end);</w:t>
            </w:r>
            <w:r>
              <w:rPr>
                <w:rFonts w:ascii="Consolas" w:hAnsi="Consolas" w:eastAsia="Consolas" w:cs="Consolas"/>
                <w:sz w:val="22"/>
              </w:rPr>
              <w:br w:type="textWrapping"/>
            </w:r>
            <w:r>
              <w:rPr>
                <w:rFonts w:ascii="Consolas" w:hAnsi="Consolas" w:eastAsia="Consolas" w:cs="Consolas"/>
                <w:sz w:val="22"/>
              </w:rPr>
              <w:t>x_con_sampled = x_con(1:skip:end);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绘制三条状态轨迹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plot3(t_sampled, x_opt_sampled, J_opt_cum_sampled, '-', 'Color', [0, 0.4470, 0.7410], ...</w:t>
            </w:r>
            <w:r>
              <w:rPr>
                <w:rFonts w:ascii="Consolas" w:hAnsi="Consolas" w:eastAsia="Consolas" w:cs="Consolas"/>
                <w:sz w:val="22"/>
              </w:rPr>
              <w:br w:type="textWrapping"/>
            </w:r>
            <w:r>
              <w:rPr>
                <w:rFonts w:ascii="Consolas" w:hAnsi="Consolas" w:eastAsia="Consolas" w:cs="Consolas"/>
                <w:sz w:val="22"/>
              </w:rPr>
              <w:t xml:space="preserve">    'LineWidth', 2, 'DisplayName', sprintf('策略1: LQR最优 (K=%.3f, J=%.2f)', K_opt,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plot3(t_sampled, x_strong_sampled, J_strong_cum_sampled, '-', 'Color', [0.8500, 0.3250, 0.0980], ...</w:t>
            </w:r>
            <w:r>
              <w:rPr>
                <w:rFonts w:ascii="Consolas" w:hAnsi="Consolas" w:eastAsia="Consolas" w:cs="Consolas"/>
                <w:sz w:val="22"/>
              </w:rPr>
              <w:br w:type="textWrapping"/>
            </w:r>
            <w:r>
              <w:rPr>
                <w:rFonts w:ascii="Consolas" w:hAnsi="Consolas" w:eastAsia="Consolas" w:cs="Consolas"/>
                <w:sz w:val="22"/>
              </w:rPr>
              <w:t xml:space="preserve">    'LineWidth', 2, 'DisplayName', sprintf('策略2: 较强反馈 (K=%.3f, J=%.2f)', K_strong,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plot3(t_sampled, x_con_sampled, J_con_cum_sampled, '-', 'Color', [0.4660, 0.6740, 0.1880], ...</w:t>
            </w:r>
            <w:r>
              <w:rPr>
                <w:rFonts w:ascii="Consolas" w:hAnsi="Consolas" w:eastAsia="Consolas" w:cs="Consolas"/>
                <w:sz w:val="22"/>
              </w:rPr>
              <w:br w:type="textWrapping"/>
            </w:r>
            <w:r>
              <w:rPr>
                <w:rFonts w:ascii="Consolas" w:hAnsi="Consolas" w:eastAsia="Consolas" w:cs="Consolas"/>
                <w:sz w:val="22"/>
              </w:rPr>
              <w:t xml:space="preserve">    'LineWidth', 2, 'DisplayName', sprintf('策略3: 保守控制 (K=%.3f, J=%.2f)', K_con,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在关键时间点添加标记</w:t>
            </w:r>
            <w:r>
              <w:rPr>
                <w:rFonts w:ascii="Consolas" w:hAnsi="Consolas" w:eastAsia="Consolas" w:cs="Consolas"/>
                <w:sz w:val="22"/>
              </w:rPr>
              <w:br w:type="textWrapping"/>
            </w:r>
            <w:r>
              <w:rPr>
                <w:rFonts w:ascii="Consolas" w:hAnsi="Consolas" w:eastAsia="Consolas" w:cs="Consolas"/>
                <w:sz w:val="22"/>
              </w:rPr>
              <w:t>for kt = 1:length(key_times)</w:t>
            </w:r>
            <w:r>
              <w:rPr>
                <w:rFonts w:ascii="Consolas" w:hAnsi="Consolas" w:eastAsia="Consolas" w:cs="Consolas"/>
                <w:sz w:val="22"/>
              </w:rPr>
              <w:br w:type="textWrapping"/>
            </w:r>
            <w:r>
              <w:rPr>
                <w:rFonts w:ascii="Consolas" w:hAnsi="Consolas" w:eastAsia="Consolas" w:cs="Consolas"/>
                <w:sz w:val="22"/>
              </w:rPr>
              <w:t xml:space="preserve">    [~, idx] = min(abs(t - key_times(kt)));</w:t>
            </w:r>
            <w:r>
              <w:rPr>
                <w:rFonts w:ascii="Consolas" w:hAnsi="Consolas" w:eastAsia="Consolas" w:cs="Consolas"/>
                <w:sz w:val="22"/>
              </w:rPr>
              <w:br w:type="textWrapping"/>
            </w:r>
            <w:r>
              <w:rPr>
                <w:rFonts w:ascii="Consolas" w:hAnsi="Consolas" w:eastAsia="Consolas" w:cs="Consolas"/>
                <w:sz w:val="22"/>
              </w:rPr>
              <w:t xml:space="preserve">    if idx &lt;= length(t)</w:t>
            </w:r>
            <w:r>
              <w:rPr>
                <w:rFonts w:ascii="Consolas" w:hAnsi="Consolas" w:eastAsia="Consolas" w:cs="Consolas"/>
                <w:sz w:val="22"/>
              </w:rPr>
              <w:br w:type="textWrapping"/>
            </w:r>
            <w:r>
              <w:rPr>
                <w:rFonts w:ascii="Consolas" w:hAnsi="Consolas" w:eastAsia="Consolas" w:cs="Consolas"/>
                <w:sz w:val="22"/>
              </w:rPr>
              <w:t xml:space="preserve">        % 策略1标记</w:t>
            </w:r>
            <w:r>
              <w:rPr>
                <w:rFonts w:ascii="Consolas" w:hAnsi="Consolas" w:eastAsia="Consolas" w:cs="Consolas"/>
                <w:sz w:val="22"/>
              </w:rPr>
              <w:br w:type="textWrapping"/>
            </w:r>
            <w:r>
              <w:rPr>
                <w:rFonts w:ascii="Consolas" w:hAnsi="Consolas" w:eastAsia="Consolas" w:cs="Consolas"/>
                <w:sz w:val="22"/>
              </w:rPr>
              <w:t xml:space="preserve">        plot3(t(idx), x_opt(idx), J_opt_cum(idx), 'o', ...</w:t>
            </w:r>
            <w:r>
              <w:rPr>
                <w:rFonts w:ascii="Consolas" w:hAnsi="Consolas" w:eastAsia="Consolas" w:cs="Consolas"/>
                <w:sz w:val="22"/>
              </w:rPr>
              <w:br w:type="textWrapping"/>
            </w:r>
            <w:r>
              <w:rPr>
                <w:rFonts w:ascii="Consolas" w:hAnsi="Consolas" w:eastAsia="Consolas" w:cs="Consolas"/>
                <w:sz w:val="22"/>
              </w:rPr>
              <w:t xml:space="preserve">            'MarkerFaceColor', [0, 0.4470, 0.7410], 'MarkerEdgeColor', 'k', 'MarkerSize', 8);</w:t>
            </w:r>
            <w:r>
              <w:rPr>
                <w:rFonts w:ascii="Consolas" w:hAnsi="Consolas" w:eastAsia="Consolas" w:cs="Consolas"/>
                <w:sz w:val="22"/>
              </w:rPr>
              <w:br w:type="textWrapping"/>
            </w:r>
            <w:r>
              <w:rPr>
                <w:rFonts w:ascii="Consolas" w:hAnsi="Consolas" w:eastAsia="Consolas" w:cs="Consolas"/>
                <w:sz w:val="22"/>
              </w:rPr>
              <w:t xml:space="preserve">        text(t(idx), x_opt(idx), J_opt_cum(idx)+5, ...</w:t>
            </w:r>
            <w:r>
              <w:rPr>
                <w:rFonts w:ascii="Consolas" w:hAnsi="Consolas" w:eastAsia="Consolas" w:cs="Consolas"/>
                <w:sz w:val="22"/>
              </w:rPr>
              <w:br w:type="textWrapping"/>
            </w:r>
            <w:r>
              <w:rPr>
                <w:rFonts w:ascii="Consolas" w:hAnsi="Consolas" w:eastAsia="Consolas" w:cs="Consolas"/>
                <w:sz w:val="22"/>
              </w:rPr>
              <w:t xml:space="preserve">            sprintf('t=%.1f\nx=%.2f', t(idx), x_opt(idx)),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策略2标记</w:t>
            </w:r>
            <w:r>
              <w:rPr>
                <w:rFonts w:ascii="Consolas" w:hAnsi="Consolas" w:eastAsia="Consolas" w:cs="Consolas"/>
                <w:sz w:val="22"/>
              </w:rPr>
              <w:br w:type="textWrapping"/>
            </w:r>
            <w:r>
              <w:rPr>
                <w:rFonts w:ascii="Consolas" w:hAnsi="Consolas" w:eastAsia="Consolas" w:cs="Consolas"/>
                <w:sz w:val="22"/>
              </w:rPr>
              <w:t xml:space="preserve">        plot3(t(idx), x_strong(idx), J_strong_cum(idx), 's', ...</w:t>
            </w:r>
            <w:r>
              <w:rPr>
                <w:rFonts w:ascii="Consolas" w:hAnsi="Consolas" w:eastAsia="Consolas" w:cs="Consolas"/>
                <w:sz w:val="22"/>
              </w:rPr>
              <w:br w:type="textWrapping"/>
            </w:r>
            <w:r>
              <w:rPr>
                <w:rFonts w:ascii="Consolas" w:hAnsi="Consolas" w:eastAsia="Consolas" w:cs="Consolas"/>
                <w:sz w:val="22"/>
              </w:rPr>
              <w:t xml:space="preserve">            'MarkerFaceColor', [0.8500, 0.3250, 0.0980], 'MarkerEdgeColor', 'k', 'MarkerSize', 8);</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策略3标记</w:t>
            </w:r>
            <w:r>
              <w:rPr>
                <w:rFonts w:ascii="Consolas" w:hAnsi="Consolas" w:eastAsia="Consolas" w:cs="Consolas"/>
                <w:sz w:val="22"/>
              </w:rPr>
              <w:br w:type="textWrapping"/>
            </w:r>
            <w:r>
              <w:rPr>
                <w:rFonts w:ascii="Consolas" w:hAnsi="Consolas" w:eastAsia="Consolas" w:cs="Consolas"/>
                <w:sz w:val="22"/>
              </w:rPr>
              <w:t xml:space="preserve">        plot3(t(idx), x_con(idx), J_con_cum(idx), '^', ...</w:t>
            </w:r>
            <w:r>
              <w:rPr>
                <w:rFonts w:ascii="Consolas" w:hAnsi="Consolas" w:eastAsia="Consolas" w:cs="Consolas"/>
                <w:sz w:val="22"/>
              </w:rPr>
              <w:br w:type="textWrapping"/>
            </w:r>
            <w:r>
              <w:rPr>
                <w:rFonts w:ascii="Consolas" w:hAnsi="Consolas" w:eastAsia="Consolas" w:cs="Consolas"/>
                <w:sz w:val="22"/>
              </w:rPr>
              <w:t xml:space="preserve">            'MarkerFaceColor', [0.4660, 0.6740, 0.1880], 'MarkerEdgeColor', 'k', 'MarkerSize', 8);</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绘制目标状态线</w:t>
            </w:r>
            <w:r>
              <w:rPr>
                <w:rFonts w:ascii="Consolas" w:hAnsi="Consolas" w:eastAsia="Consolas" w:cs="Consolas"/>
                <w:sz w:val="22"/>
              </w:rPr>
              <w:br w:type="textWrapping"/>
            </w:r>
            <w:r>
              <w:rPr>
                <w:rFonts w:ascii="Consolas" w:hAnsi="Consolas" w:eastAsia="Consolas" w:cs="Consolas"/>
                <w:sz w:val="22"/>
              </w:rPr>
              <w:t>plot3([0, T], [0, 0], [0, 0], 'k--', 'LineWidth', 1.5, ...</w:t>
            </w:r>
            <w:r>
              <w:rPr>
                <w:rFonts w:ascii="Consolas" w:hAnsi="Consolas" w:eastAsia="Consolas" w:cs="Consolas"/>
                <w:sz w:val="22"/>
              </w:rPr>
              <w:br w:type="textWrapping"/>
            </w:r>
            <w:r>
              <w:rPr>
                <w:rFonts w:ascii="Consolas" w:hAnsi="Consolas" w:eastAsia="Consolas" w:cs="Consolas"/>
                <w:sz w:val="22"/>
              </w:rPr>
              <w:t xml:space="preserve">    'DisplayName', '目标状态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绘制开环系统响应（无控制）</w:t>
            </w:r>
            <w:r>
              <w:rPr>
                <w:rFonts w:ascii="Consolas" w:hAnsi="Consolas" w:eastAsia="Consolas" w:cs="Consolas"/>
                <w:sz w:val="22"/>
              </w:rPr>
              <w:br w:type="textWrapping"/>
            </w:r>
            <w:r>
              <w:rPr>
                <w:rFonts w:ascii="Consolas" w:hAnsi="Consolas" w:eastAsia="Consolas" w:cs="Consolas"/>
                <w:sz w:val="22"/>
              </w:rPr>
              <w:t>x_open_sampled = x_open(1:skip:end);</w:t>
            </w:r>
            <w:r>
              <w:rPr>
                <w:rFonts w:ascii="Consolas" w:hAnsi="Consolas" w:eastAsia="Consolas" w:cs="Consolas"/>
                <w:sz w:val="22"/>
              </w:rPr>
              <w:br w:type="textWrapping"/>
            </w:r>
            <w:r>
              <w:rPr>
                <w:rFonts w:ascii="Consolas" w:hAnsi="Consolas" w:eastAsia="Consolas" w:cs="Consolas"/>
                <w:sz w:val="22"/>
              </w:rPr>
              <w:t>plot3(t_sampled, x_open_sampled, zeros(size(t_sampled)), 'm--', 'LineWidth', 1.5, ...</w:t>
            </w:r>
            <w:r>
              <w:rPr>
                <w:rFonts w:ascii="Consolas" w:hAnsi="Consolas" w:eastAsia="Consolas" w:cs="Consolas"/>
                <w:sz w:val="22"/>
              </w:rPr>
              <w:br w:type="textWrapping"/>
            </w:r>
            <w:r>
              <w:rPr>
                <w:rFonts w:ascii="Consolas" w:hAnsi="Consolas" w:eastAsia="Consolas" w:cs="Consolas"/>
                <w:sz w:val="22"/>
              </w:rPr>
              <w:t xml:space="preserve">    'DisplayName', '开环系统 (无控制)');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xlabel('时间 t (秒)', 'FontSize', 12, 'FontWeight', 'bold');</w:t>
            </w:r>
            <w:r>
              <w:rPr>
                <w:rFonts w:ascii="Consolas" w:hAnsi="Consolas" w:eastAsia="Consolas" w:cs="Consolas"/>
                <w:sz w:val="22"/>
              </w:rPr>
              <w:br w:type="textWrapping"/>
            </w:r>
            <w:r>
              <w:rPr>
                <w:rFonts w:ascii="Consolas" w:hAnsi="Consolas" w:eastAsia="Consolas" w:cs="Consolas"/>
                <w:sz w:val="22"/>
              </w:rPr>
              <w:t>ylabel('系统状态 x(t)', 'FontSize', 12, 'FontWeight', 'bold');</w:t>
            </w:r>
            <w:r>
              <w:rPr>
                <w:rFonts w:ascii="Consolas" w:hAnsi="Consolas" w:eastAsia="Consolas" w:cs="Consolas"/>
                <w:sz w:val="22"/>
              </w:rPr>
              <w:br w:type="textWrapping"/>
            </w:r>
            <w:r>
              <w:rPr>
                <w:rFonts w:ascii="Consolas" w:hAnsi="Consolas" w:eastAsia="Consolas" w:cs="Consolas"/>
                <w:sz w:val="22"/>
              </w:rPr>
              <w:t>zlabel('累计代价 J_{cum}(t) = ∫_0^t (x(τ)^2+u(τ)^2)dτ', 'FontSize', 12, 'FontWeight', 'bold');</w:t>
            </w:r>
            <w:r>
              <w:rPr>
                <w:rFonts w:ascii="Consolas" w:hAnsi="Consolas" w:eastAsia="Consolas" w:cs="Consolas"/>
                <w:sz w:val="22"/>
              </w:rPr>
              <w:br w:type="textWrapping"/>
            </w:r>
            <w:r>
              <w:rPr>
                <w:rFonts w:ascii="Consolas" w:hAnsi="Consolas" w:eastAsia="Consolas" w:cs="Consolas"/>
                <w:sz w:val="22"/>
              </w:rPr>
              <w:t>title('系统状态x随时间变化，z轴为累计代价', 'FontSize', 14, 'FontWeight', 'bold');</w:t>
            </w:r>
            <w:r>
              <w:rPr>
                <w:rFonts w:ascii="Consolas" w:hAnsi="Consolas" w:eastAsia="Consolas" w:cs="Consolas"/>
                <w:sz w:val="22"/>
              </w:rPr>
              <w:br w:type="textWrapping"/>
            </w:r>
            <w:r>
              <w:rPr>
                <w:rFonts w:ascii="Consolas" w:hAnsi="Consolas" w:eastAsia="Consolas" w:cs="Consolas"/>
                <w:sz w:val="22"/>
              </w:rPr>
              <w:t>legend('Location', 'best', 'FontSize', 10);</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t>x_max = max([abs(x_opt), abs(x_strong), abs(x_con), abs(x_open)]);</w:t>
            </w:r>
            <w:r>
              <w:rPr>
                <w:rFonts w:ascii="Consolas" w:hAnsi="Consolas" w:eastAsia="Consolas" w:cs="Consolas"/>
                <w:sz w:val="22"/>
              </w:rPr>
              <w:br w:type="textWrapping"/>
            </w:r>
            <w:r>
              <w:rPr>
                <w:rFonts w:ascii="Consolas" w:hAnsi="Consolas" w:eastAsia="Consolas" w:cs="Consolas"/>
                <w:sz w:val="22"/>
              </w:rPr>
              <w:t>ylim([-x_max*0.1, x_max*1.1]);</w:t>
            </w:r>
            <w:r>
              <w:rPr>
                <w:rFonts w:ascii="Consolas" w:hAnsi="Consolas" w:eastAsia="Consolas" w:cs="Consolas"/>
                <w:sz w:val="22"/>
              </w:rPr>
              <w:br w:type="textWrapping"/>
            </w:r>
            <w:r>
              <w:rPr>
                <w:rFonts w:ascii="Consolas" w:hAnsi="Consolas" w:eastAsia="Consolas" w:cs="Consolas"/>
                <w:sz w:val="22"/>
              </w:rPr>
              <w:t>zlim([0, max([J_opt_cum, J_strong_cum, J_con_cum])*1.1]);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9. 绘制二维投影对比图</w:t>
            </w:r>
            <w:r>
              <w:rPr>
                <w:rFonts w:ascii="Consolas" w:hAnsi="Consolas" w:eastAsia="Consolas" w:cs="Consolas"/>
                <w:sz w:val="22"/>
              </w:rPr>
              <w:br w:type="textWrapping"/>
            </w:r>
            <w:r>
              <w:rPr>
                <w:rFonts w:ascii="Consolas" w:hAnsi="Consolas" w:eastAsia="Consolas" w:cs="Consolas"/>
                <w:sz w:val="22"/>
              </w:rPr>
              <w:t>figure('Color', 'w', 'Position', [200, 200, 1200, 500]);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控制输入随时间变化</w:t>
            </w:r>
            <w:r>
              <w:rPr>
                <w:rFonts w:ascii="Consolas" w:hAnsi="Consolas" w:eastAsia="Consolas" w:cs="Consolas"/>
                <w:sz w:val="22"/>
              </w:rPr>
              <w:br w:type="textWrapping"/>
            </w:r>
            <w:r>
              <w:rPr>
                <w:rFonts w:ascii="Consolas" w:hAnsi="Consolas" w:eastAsia="Consolas" w:cs="Consolas"/>
                <w:sz w:val="22"/>
              </w:rPr>
              <w:t>subplot(1,3,1);</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 u_opt, '-', 'Color', [0, 0.4470, 0.7410], 'LineWidth', 2, 'DisplayName', '策略1: LQR最优');</w:t>
            </w:r>
            <w:r>
              <w:rPr>
                <w:rFonts w:ascii="Consolas" w:hAnsi="Consolas" w:eastAsia="Consolas" w:cs="Consolas"/>
                <w:sz w:val="22"/>
              </w:rPr>
              <w:br w:type="textWrapping"/>
            </w:r>
            <w:r>
              <w:rPr>
                <w:rFonts w:ascii="Consolas" w:hAnsi="Consolas" w:eastAsia="Consolas" w:cs="Consolas"/>
                <w:sz w:val="22"/>
              </w:rPr>
              <w:t>plot(t, u_strong, '-', 'Color', [0.8500, 0.3250, 0.0980], 'LineWidth', 2, 'DisplayName', '策略2: 较强反馈');</w:t>
            </w:r>
            <w:r>
              <w:rPr>
                <w:rFonts w:ascii="Consolas" w:hAnsi="Consolas" w:eastAsia="Consolas" w:cs="Consolas"/>
                <w:sz w:val="22"/>
              </w:rPr>
              <w:br w:type="textWrapping"/>
            </w:r>
            <w:r>
              <w:rPr>
                <w:rFonts w:ascii="Consolas" w:hAnsi="Consolas" w:eastAsia="Consolas" w:cs="Consolas"/>
                <w:sz w:val="22"/>
              </w:rPr>
              <w:t>plot(t, u_con, '-', 'Color', [0.4660, 0.6740, 0.1880], 'LineWidth', 2, 'DisplayName', '策略3: 保守控制');</w:t>
            </w:r>
            <w:r>
              <w:rPr>
                <w:rFonts w:ascii="Consolas" w:hAnsi="Consolas" w:eastAsia="Consolas" w:cs="Consolas"/>
                <w:sz w:val="22"/>
              </w:rPr>
              <w:br w:type="textWrapping"/>
            </w:r>
            <w:r>
              <w:rPr>
                <w:rFonts w:ascii="Consolas" w:hAnsi="Consolas" w:eastAsia="Consolas" w:cs="Consolas"/>
                <w:sz w:val="22"/>
              </w:rPr>
              <w:t>plot([0, T], [0, 0], 'k--', 'LineWidth', 1.5, 'DisplayName', '零输入线');</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ylabel('控制输入 u(t)', 'FontSize', 11, 'FontWeight', 'bold');</w:t>
            </w:r>
            <w:r>
              <w:rPr>
                <w:rFonts w:ascii="Consolas" w:hAnsi="Consolas" w:eastAsia="Consolas" w:cs="Consolas"/>
                <w:sz w:val="22"/>
              </w:rPr>
              <w:br w:type="textWrapping"/>
            </w:r>
            <w:r>
              <w:rPr>
                <w:rFonts w:ascii="Consolas" w:hAnsi="Consolas" w:eastAsia="Consolas" w:cs="Consolas"/>
                <w:sz w:val="22"/>
              </w:rPr>
              <w:t>title('控制输入随时间变化',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系统状态随时间变化</w:t>
            </w:r>
            <w:r>
              <w:rPr>
                <w:rFonts w:ascii="Consolas" w:hAnsi="Consolas" w:eastAsia="Consolas" w:cs="Consolas"/>
                <w:sz w:val="22"/>
              </w:rPr>
              <w:br w:type="textWrapping"/>
            </w:r>
            <w:r>
              <w:rPr>
                <w:rFonts w:ascii="Consolas" w:hAnsi="Consolas" w:eastAsia="Consolas" w:cs="Consolas"/>
                <w:sz w:val="22"/>
              </w:rPr>
              <w:t>subplot(1,3,2);</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 x_opt, '-', 'Color', [0, 0.4470, 0.7410], 'LineWidth', 2, 'DisplayName', '策略1: LQR最优');</w:t>
            </w:r>
            <w:r>
              <w:rPr>
                <w:rFonts w:ascii="Consolas" w:hAnsi="Consolas" w:eastAsia="Consolas" w:cs="Consolas"/>
                <w:sz w:val="22"/>
              </w:rPr>
              <w:br w:type="textWrapping"/>
            </w:r>
            <w:r>
              <w:rPr>
                <w:rFonts w:ascii="Consolas" w:hAnsi="Consolas" w:eastAsia="Consolas" w:cs="Consolas"/>
                <w:sz w:val="22"/>
              </w:rPr>
              <w:t>plot(t, x_strong, '-', 'Color', [0.8500, 0.3250, 0.0980], 'LineWidth', 2, 'DisplayName', '策略2: 较强反馈');</w:t>
            </w:r>
            <w:r>
              <w:rPr>
                <w:rFonts w:ascii="Consolas" w:hAnsi="Consolas" w:eastAsia="Consolas" w:cs="Consolas"/>
                <w:sz w:val="22"/>
              </w:rPr>
              <w:br w:type="textWrapping"/>
            </w:r>
            <w:r>
              <w:rPr>
                <w:rFonts w:ascii="Consolas" w:hAnsi="Consolas" w:eastAsia="Consolas" w:cs="Consolas"/>
                <w:sz w:val="22"/>
              </w:rPr>
              <w:t>plot(t, x_con, '-', 'Color', [0.4660, 0.6740, 0.1880], 'LineWidth', 2, 'DisplayName', '策略3: 保守控制');</w:t>
            </w:r>
            <w:r>
              <w:rPr>
                <w:rFonts w:ascii="Consolas" w:hAnsi="Consolas" w:eastAsia="Consolas" w:cs="Consolas"/>
                <w:sz w:val="22"/>
              </w:rPr>
              <w:br w:type="textWrapping"/>
            </w:r>
            <w:r>
              <w:rPr>
                <w:rFonts w:ascii="Consolas" w:hAnsi="Consolas" w:eastAsia="Consolas" w:cs="Consolas"/>
                <w:sz w:val="22"/>
              </w:rPr>
              <w:t>plot(t, x_open, 'm--', 'LineWidth', 1.5, 'DisplayName', '开环系统');</w:t>
            </w:r>
            <w:r>
              <w:rPr>
                <w:rFonts w:ascii="Consolas" w:hAnsi="Consolas" w:eastAsia="Consolas" w:cs="Consolas"/>
                <w:sz w:val="22"/>
              </w:rPr>
              <w:br w:type="textWrapping"/>
            </w:r>
            <w:r>
              <w:rPr>
                <w:rFonts w:ascii="Consolas" w:hAnsi="Consolas" w:eastAsia="Consolas" w:cs="Consolas"/>
                <w:sz w:val="22"/>
              </w:rPr>
              <w:t>plot([0, T], [0, 0], 'k--', 'LineWidth', 1.5, 'DisplayName', '目标状态');</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ylabel('系统状态 x(t)', 'FontSize', 11, 'FontWeight', 'bold');</w:t>
            </w:r>
            <w:r>
              <w:rPr>
                <w:rFonts w:ascii="Consolas" w:hAnsi="Consolas" w:eastAsia="Consolas" w:cs="Consolas"/>
                <w:sz w:val="22"/>
              </w:rPr>
              <w:br w:type="textWrapping"/>
            </w:r>
            <w:r>
              <w:rPr>
                <w:rFonts w:ascii="Consolas" w:hAnsi="Consolas" w:eastAsia="Consolas" w:cs="Consolas"/>
                <w:sz w:val="22"/>
              </w:rPr>
              <w:t>title('系统状态随时间变化',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累计代价随时间变化</w:t>
            </w:r>
            <w:r>
              <w:rPr>
                <w:rFonts w:ascii="Consolas" w:hAnsi="Consolas" w:eastAsia="Consolas" w:cs="Consolas"/>
                <w:sz w:val="22"/>
              </w:rPr>
              <w:br w:type="textWrapping"/>
            </w:r>
            <w:r>
              <w:rPr>
                <w:rFonts w:ascii="Consolas" w:hAnsi="Consolas" w:eastAsia="Consolas" w:cs="Consolas"/>
                <w:sz w:val="22"/>
              </w:rPr>
              <w:t>subplot(1,3,3);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 J_opt_cum, '-', 'Color', [0, 0.4470, 0.7410], 'LineWidth', 2, 'DisplayName', '策略1: LQR最优');</w:t>
            </w:r>
            <w:r>
              <w:rPr>
                <w:rFonts w:ascii="Consolas" w:hAnsi="Consolas" w:eastAsia="Consolas" w:cs="Consolas"/>
                <w:sz w:val="22"/>
              </w:rPr>
              <w:br w:type="textWrapping"/>
            </w:r>
            <w:r>
              <w:rPr>
                <w:rFonts w:ascii="Consolas" w:hAnsi="Consolas" w:eastAsia="Consolas" w:cs="Consolas"/>
                <w:sz w:val="22"/>
              </w:rPr>
              <w:t>plot(t, J_strong_cum, '-', 'Color', [0.8500, 0.3250, 0.0980], 'LineWidth', 2, 'DisplayName', '策略2: 较强反馈');</w:t>
            </w:r>
            <w:r>
              <w:rPr>
                <w:rFonts w:ascii="Consolas" w:hAnsi="Consolas" w:eastAsia="Consolas" w:cs="Consolas"/>
                <w:sz w:val="22"/>
              </w:rPr>
              <w:br w:type="textWrapping"/>
            </w:r>
            <w:r>
              <w:rPr>
                <w:rFonts w:ascii="Consolas" w:hAnsi="Consolas" w:eastAsia="Consolas" w:cs="Consolas"/>
                <w:sz w:val="22"/>
              </w:rPr>
              <w:t>plot(t, J_con_cum, '-', 'Color', [0.4660, 0.6740, 0.1880], 'LineWidth', 2, 'DisplayName', '策略3: 保守控制');</w:t>
            </w:r>
            <w:r>
              <w:rPr>
                <w:rFonts w:ascii="Consolas" w:hAnsi="Consolas" w:eastAsia="Consolas" w:cs="Consolas"/>
                <w:sz w:val="22"/>
              </w:rPr>
              <w:br w:type="textWrapping"/>
            </w:r>
            <w:r>
              <w:rPr>
                <w:rFonts w:ascii="Consolas" w:hAnsi="Consolas" w:eastAsia="Consolas" w:cs="Consolas"/>
                <w:sz w:val="22"/>
              </w:rPr>
              <w:t>plot(t, J_open_cum, 'm--', 'LineWidth', 1.5, 'DisplayName', '开环系统');</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ylabel('累计代价 J_{cum}(t)', 'FontSize', 11, 'FontWeight', 'bold');</w:t>
            </w:r>
            <w:r>
              <w:rPr>
                <w:rFonts w:ascii="Consolas" w:hAnsi="Consolas" w:eastAsia="Consolas" w:cs="Consolas"/>
                <w:sz w:val="22"/>
              </w:rPr>
              <w:br w:type="textWrapping"/>
            </w:r>
            <w:r>
              <w:rPr>
                <w:rFonts w:ascii="Consolas" w:hAnsi="Consolas" w:eastAsia="Consolas" w:cs="Consolas"/>
                <w:sz w:val="22"/>
              </w:rPr>
              <w:t>title('累计代价随时间变化', 'FontSize', 12, 'FontWeight', 'bold');</w:t>
            </w:r>
            <w:r>
              <w:rPr>
                <w:rFonts w:ascii="Consolas" w:hAnsi="Consolas" w:eastAsia="Consolas" w:cs="Consolas"/>
                <w:sz w:val="22"/>
              </w:rPr>
              <w:br w:type="textWrapping"/>
            </w:r>
            <w:r>
              <w:rPr>
                <w:rFonts w:ascii="Consolas" w:hAnsi="Consolas" w:eastAsia="Consolas" w:cs="Consolas"/>
                <w:sz w:val="22"/>
              </w:rPr>
              <w:t>legend('Location', 'northwest');</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标注最终总代价</w:t>
            </w:r>
            <w:r>
              <w:rPr>
                <w:rFonts w:ascii="Consolas" w:hAnsi="Consolas" w:eastAsia="Consolas" w:cs="Consolas"/>
                <w:sz w:val="22"/>
              </w:rPr>
              <w:br w:type="textWrapping"/>
            </w:r>
            <w:r>
              <w:rPr>
                <w:rFonts w:ascii="Consolas" w:hAnsi="Consolas" w:eastAsia="Consolas" w:cs="Consolas"/>
                <w:sz w:val="22"/>
              </w:rPr>
              <w:t>text(T, J_opt_cum(end), sprintf('%.1f', J_opt_cum(end)),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 0.4470, 0.7410]);</w:t>
            </w:r>
            <w:r>
              <w:rPr>
                <w:rFonts w:ascii="Consolas" w:hAnsi="Consolas" w:eastAsia="Consolas" w:cs="Consolas"/>
                <w:sz w:val="22"/>
              </w:rPr>
              <w:br w:type="textWrapping"/>
            </w:r>
            <w:r>
              <w:rPr>
                <w:rFonts w:ascii="Consolas" w:hAnsi="Consolas" w:eastAsia="Consolas" w:cs="Consolas"/>
                <w:sz w:val="22"/>
              </w:rPr>
              <w:t>text(T, J_strong_cum(end), sprintf('%.1f', J_strong_cum(end)),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[0.8500, 0.3250, 0.0980]);</w:t>
            </w:r>
            <w:r>
              <w:rPr>
                <w:rFonts w:ascii="Consolas" w:hAnsi="Consolas" w:eastAsia="Consolas" w:cs="Consolas"/>
                <w:sz w:val="22"/>
              </w:rPr>
              <w:br w:type="textWrapping"/>
            </w:r>
            <w:r>
              <w:rPr>
                <w:rFonts w:ascii="Consolas" w:hAnsi="Consolas" w:eastAsia="Consolas" w:cs="Consolas"/>
                <w:sz w:val="22"/>
              </w:rPr>
              <w:t>text(T, J_con_cum(end), sprintf('%.1f', J_con_cum(end)),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[0.4660, 0.6740, 0.1880]);</w:t>
            </w:r>
            <w:r>
              <w:rPr>
                <w:rFonts w:ascii="Consolas" w:hAnsi="Consolas" w:eastAsia="Consolas" w:cs="Consolas"/>
                <w:sz w:val="22"/>
              </w:rPr>
              <w:br w:type="textWrapping"/>
            </w:r>
            <w:r>
              <w:rPr>
                <w:rFonts w:ascii="Consolas" w:hAnsi="Consolas" w:eastAsia="Consolas" w:cs="Consolas"/>
                <w:sz w:val="22"/>
              </w:rPr>
              <w:t>text(T, J_open_cum(end), sprintf('%.1f', J_open_cum(end)),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'm');</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sgtitle('连续系统时间域分析：控制输入、系统状态与累计代价', 'FontSize', 16,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10. 绘制闭环系统极点位置</w:t>
            </w:r>
            <w:r>
              <w:rPr>
                <w:rFonts w:ascii="Consolas" w:hAnsi="Consolas" w:eastAsia="Consolas" w:cs="Consolas"/>
                <w:sz w:val="22"/>
              </w:rPr>
              <w:br w:type="textWrapping"/>
            </w:r>
            <w:r>
              <w:rPr>
                <w:rFonts w:ascii="Consolas" w:hAnsi="Consolas" w:eastAsia="Consolas" w:cs="Consolas"/>
                <w:sz w:val="22"/>
              </w:rPr>
              <w:t>figure('Color', 'w', 'Position', [300, 300, 800, 600]);</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计算闭环系统极点</w:t>
            </w:r>
            <w:r>
              <w:rPr>
                <w:rFonts w:ascii="Consolas" w:hAnsi="Consolas" w:eastAsia="Consolas" w:cs="Consolas"/>
                <w:sz w:val="22"/>
              </w:rPr>
              <w:br w:type="textWrapping"/>
            </w:r>
            <w:r>
              <w:rPr>
                <w:rFonts w:ascii="Consolas" w:hAnsi="Consolas" w:eastAsia="Consolas" w:cs="Consolas"/>
                <w:sz w:val="22"/>
              </w:rPr>
              <w:t>p_opt = A - B*K_opt;</w:t>
            </w:r>
            <w:r>
              <w:rPr>
                <w:rFonts w:ascii="Consolas" w:hAnsi="Consolas" w:eastAsia="Consolas" w:cs="Consolas"/>
                <w:sz w:val="22"/>
              </w:rPr>
              <w:br w:type="textWrapping"/>
            </w:r>
            <w:r>
              <w:rPr>
                <w:rFonts w:ascii="Consolas" w:hAnsi="Consolas" w:eastAsia="Consolas" w:cs="Consolas"/>
                <w:sz w:val="22"/>
              </w:rPr>
              <w:t>p_strong = A - B*K_strong;</w:t>
            </w:r>
            <w:r>
              <w:rPr>
                <w:rFonts w:ascii="Consolas" w:hAnsi="Consolas" w:eastAsia="Consolas" w:cs="Consolas"/>
                <w:sz w:val="22"/>
              </w:rPr>
              <w:br w:type="textWrapping"/>
            </w:r>
            <w:r>
              <w:rPr>
                <w:rFonts w:ascii="Consolas" w:hAnsi="Consolas" w:eastAsia="Consolas" w:cs="Consolas"/>
                <w:sz w:val="22"/>
              </w:rPr>
              <w:t>p_con = A - B*K_con;</w:t>
            </w:r>
            <w:r>
              <w:rPr>
                <w:rFonts w:ascii="Consolas" w:hAnsi="Consolas" w:eastAsia="Consolas" w:cs="Consolas"/>
                <w:sz w:val="22"/>
              </w:rPr>
              <w:br w:type="textWrapping"/>
            </w:r>
            <w:r>
              <w:rPr>
                <w:rFonts w:ascii="Consolas" w:hAnsi="Consolas" w:eastAsia="Consolas" w:cs="Consolas"/>
                <w:sz w:val="22"/>
              </w:rPr>
              <w:t>p_open = A;  % 开环系统极点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绘制极点</w:t>
            </w:r>
            <w:r>
              <w:rPr>
                <w:rFonts w:ascii="Consolas" w:hAnsi="Consolas" w:eastAsia="Consolas" w:cs="Consolas"/>
                <w:sz w:val="22"/>
              </w:rPr>
              <w:br w:type="textWrapping"/>
            </w:r>
            <w:r>
              <w:rPr>
                <w:rFonts w:ascii="Consolas" w:hAnsi="Consolas" w:eastAsia="Consolas" w:cs="Consolas"/>
                <w:sz w:val="22"/>
              </w:rPr>
              <w:t>plot(real(p_opt), imag(p_opt), 'o', 'MarkerSize', 12, 'MarkerFaceColor', [0, 0.4470, 0.7410], ...</w:t>
            </w:r>
            <w:r>
              <w:rPr>
                <w:rFonts w:ascii="Consolas" w:hAnsi="Consolas" w:eastAsia="Consolas" w:cs="Consolas"/>
                <w:sz w:val="22"/>
              </w:rPr>
              <w:br w:type="textWrapping"/>
            </w:r>
            <w:r>
              <w:rPr>
                <w:rFonts w:ascii="Consolas" w:hAnsi="Consolas" w:eastAsia="Consolas" w:cs="Consolas"/>
                <w:sz w:val="22"/>
              </w:rPr>
              <w:t xml:space="preserve">    'MarkerEdgeColor', 'k', 'DisplayName', sprintf('策略1: LQR最优 (λ=%.3f)', p_opt));</w:t>
            </w:r>
            <w:r>
              <w:rPr>
                <w:rFonts w:ascii="Consolas" w:hAnsi="Consolas" w:eastAsia="Consolas" w:cs="Consolas"/>
                <w:sz w:val="22"/>
              </w:rPr>
              <w:br w:type="textWrapping"/>
            </w:r>
            <w:r>
              <w:rPr>
                <w:rFonts w:ascii="Consolas" w:hAnsi="Consolas" w:eastAsia="Consolas" w:cs="Consolas"/>
                <w:sz w:val="22"/>
              </w:rPr>
              <w:t>plot(real(p_strong), imag(p_strong), 's', 'MarkerSize', 12, 'MarkerFaceColor', [0.8500, 0.3250, 0.0980], ...</w:t>
            </w:r>
            <w:r>
              <w:rPr>
                <w:rFonts w:ascii="Consolas" w:hAnsi="Consolas" w:eastAsia="Consolas" w:cs="Consolas"/>
                <w:sz w:val="22"/>
              </w:rPr>
              <w:br w:type="textWrapping"/>
            </w:r>
            <w:r>
              <w:rPr>
                <w:rFonts w:ascii="Consolas" w:hAnsi="Consolas" w:eastAsia="Consolas" w:cs="Consolas"/>
                <w:sz w:val="22"/>
              </w:rPr>
              <w:t xml:space="preserve">    'MarkerEdgeColor', 'k', 'DisplayName', sprintf('策略2: 较强反馈 (λ=%.3f)', p_strong));</w:t>
            </w:r>
            <w:r>
              <w:rPr>
                <w:rFonts w:ascii="Consolas" w:hAnsi="Consolas" w:eastAsia="Consolas" w:cs="Consolas"/>
                <w:sz w:val="22"/>
              </w:rPr>
              <w:br w:type="textWrapping"/>
            </w:r>
            <w:r>
              <w:rPr>
                <w:rFonts w:ascii="Consolas" w:hAnsi="Consolas" w:eastAsia="Consolas" w:cs="Consolas"/>
                <w:sz w:val="22"/>
              </w:rPr>
              <w:t>plot(real(p_con), imag(p_con), '^', 'MarkerSize', 12, 'MarkerFaceColor', [0.4660, 0.6740, 0.1880], ...</w:t>
            </w:r>
            <w:r>
              <w:rPr>
                <w:rFonts w:ascii="Consolas" w:hAnsi="Consolas" w:eastAsia="Consolas" w:cs="Consolas"/>
                <w:sz w:val="22"/>
              </w:rPr>
              <w:br w:type="textWrapping"/>
            </w:r>
            <w:r>
              <w:rPr>
                <w:rFonts w:ascii="Consolas" w:hAnsi="Consolas" w:eastAsia="Consolas" w:cs="Consolas"/>
                <w:sz w:val="22"/>
              </w:rPr>
              <w:t xml:space="preserve">    'MarkerEdgeColor', 'k', 'DisplayName', sprintf('策略3: 保守控制 (λ=%.3f)', p_con));</w:t>
            </w:r>
            <w:r>
              <w:rPr>
                <w:rFonts w:ascii="Consolas" w:hAnsi="Consolas" w:eastAsia="Consolas" w:cs="Consolas"/>
                <w:sz w:val="22"/>
              </w:rPr>
              <w:br w:type="textWrapping"/>
            </w:r>
            <w:r>
              <w:rPr>
                <w:rFonts w:ascii="Consolas" w:hAnsi="Consolas" w:eastAsia="Consolas" w:cs="Consolas"/>
                <w:sz w:val="22"/>
              </w:rPr>
              <w:t>plot(real(p_open), imag(p_open), 'd', 'MarkerSize', 12, 'MarkerFaceColor', 'm', ...</w:t>
            </w:r>
            <w:r>
              <w:rPr>
                <w:rFonts w:ascii="Consolas" w:hAnsi="Consolas" w:eastAsia="Consolas" w:cs="Consolas"/>
                <w:sz w:val="22"/>
              </w:rPr>
              <w:br w:type="textWrapping"/>
            </w:r>
            <w:r>
              <w:rPr>
                <w:rFonts w:ascii="Consolas" w:hAnsi="Consolas" w:eastAsia="Consolas" w:cs="Consolas"/>
                <w:sz w:val="22"/>
              </w:rPr>
              <w:t xml:space="preserve">    'MarkerEdgeColor', 'k', 'DisplayName', sprintf('开环系统 (λ=%.3f)', p_open));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绘制稳定区域边界（左半平面）</w:t>
            </w:r>
            <w:r>
              <w:rPr>
                <w:rFonts w:ascii="Consolas" w:hAnsi="Consolas" w:eastAsia="Consolas" w:cs="Consolas"/>
                <w:sz w:val="22"/>
              </w:rPr>
              <w:br w:type="textWrapping"/>
            </w:r>
            <w:r>
              <w:rPr>
                <w:rFonts w:ascii="Consolas" w:hAnsi="Consolas" w:eastAsia="Consolas" w:cs="Consolas"/>
                <w:sz w:val="22"/>
              </w:rPr>
              <w:t>plot([-5, 0], [0, 0], 'r--', 'LineWidth', 1.5, 'DisplayName', '稳定边界 (Re=0)');</w:t>
            </w:r>
            <w:r>
              <w:rPr>
                <w:rFonts w:ascii="Consolas" w:hAnsi="Consolas" w:eastAsia="Consolas" w:cs="Consolas"/>
                <w:sz w:val="22"/>
              </w:rPr>
              <w:br w:type="textWrapping"/>
            </w:r>
            <w:r>
              <w:rPr>
                <w:rFonts w:ascii="Consolas" w:hAnsi="Consolas" w:eastAsia="Consolas" w:cs="Consolas"/>
                <w:sz w:val="22"/>
              </w:rPr>
              <w:t>plot([0, 0], [-2, 2], 'r--', 'LineWidth', 1.5);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w:t>
            </w:r>
            <w:r>
              <w:rPr>
                <w:rFonts w:ascii="Consolas" w:hAnsi="Consolas" w:eastAsia="Consolas" w:cs="Consolas"/>
                <w:sz w:val="22"/>
              </w:rPr>
              <w:br w:type="textWrapping"/>
            </w:r>
            <w:r>
              <w:rPr>
                <w:rFonts w:ascii="Consolas" w:hAnsi="Consolas" w:eastAsia="Consolas" w:cs="Consolas"/>
                <w:sz w:val="22"/>
              </w:rPr>
              <w:t>xlim([-2, 0.6]);</w:t>
            </w:r>
            <w:r>
              <w:rPr>
                <w:rFonts w:ascii="Consolas" w:hAnsi="Consolas" w:eastAsia="Consolas" w:cs="Consolas"/>
                <w:sz w:val="22"/>
              </w:rPr>
              <w:br w:type="textWrapping"/>
            </w:r>
            <w:r>
              <w:rPr>
                <w:rFonts w:ascii="Consolas" w:hAnsi="Consolas" w:eastAsia="Consolas" w:cs="Consolas"/>
                <w:sz w:val="22"/>
              </w:rPr>
              <w:t>ylim([-0.5, 0.5]);</w:t>
            </w:r>
            <w:r>
              <w:rPr>
                <w:rFonts w:ascii="Consolas" w:hAnsi="Consolas" w:eastAsia="Consolas" w:cs="Consolas"/>
                <w:sz w:val="22"/>
              </w:rPr>
              <w:br w:type="textWrapping"/>
            </w:r>
            <w:r>
              <w:rPr>
                <w:rFonts w:ascii="Consolas" w:hAnsi="Consolas" w:eastAsia="Consolas" w:cs="Consolas"/>
                <w:sz w:val="22"/>
              </w:rPr>
              <w:t>xlabel('实部 (Re)', 'FontSize', 12, 'FontWeight', 'bold');</w:t>
            </w:r>
            <w:r>
              <w:rPr>
                <w:rFonts w:ascii="Consolas" w:hAnsi="Consolas" w:eastAsia="Consolas" w:cs="Consolas"/>
                <w:sz w:val="22"/>
              </w:rPr>
              <w:br w:type="textWrapping"/>
            </w:r>
            <w:r>
              <w:rPr>
                <w:rFonts w:ascii="Consolas" w:hAnsi="Consolas" w:eastAsia="Consolas" w:cs="Consolas"/>
                <w:sz w:val="22"/>
              </w:rPr>
              <w:t>ylabel('虚部 (Im)', 'FontSize', 12, 'FontWeight', 'bold');</w:t>
            </w:r>
            <w:r>
              <w:rPr>
                <w:rFonts w:ascii="Consolas" w:hAnsi="Consolas" w:eastAsia="Consolas" w:cs="Consolas"/>
                <w:sz w:val="22"/>
              </w:rPr>
              <w:br w:type="textWrapping"/>
            </w:r>
            <w:r>
              <w:rPr>
                <w:rFonts w:ascii="Consolas" w:hAnsi="Consolas" w:eastAsia="Consolas" w:cs="Consolas"/>
                <w:sz w:val="22"/>
              </w:rPr>
              <w:t>title('闭环系统极点位置', 'FontSize', 14,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填充稳定区域</w:t>
            </w:r>
            <w:r>
              <w:rPr>
                <w:rFonts w:ascii="Consolas" w:hAnsi="Consolas" w:eastAsia="Consolas" w:cs="Consolas"/>
                <w:sz w:val="22"/>
              </w:rPr>
              <w:br w:type="textWrapping"/>
            </w:r>
            <w:r>
              <w:rPr>
                <w:rFonts w:ascii="Consolas" w:hAnsi="Consolas" w:eastAsia="Consolas" w:cs="Consolas"/>
                <w:sz w:val="22"/>
              </w:rPr>
              <w:t>fill([-5, 0, 0, -5], [-2, -2, 2, 2], [1, 0.9, 0.9], 'FaceAlpha', 0.3, 'EdgeColor', 'none');</w:t>
            </w:r>
            <w:r>
              <w:rPr>
                <w:rFonts w:ascii="Consolas" w:hAnsi="Consolas" w:eastAsia="Consolas" w:cs="Consolas"/>
                <w:sz w:val="22"/>
              </w:rPr>
              <w:br w:type="textWrapping"/>
            </w:r>
            <w:r>
              <w:rPr>
                <w:rFonts w:ascii="Consolas" w:hAnsi="Consolas" w:eastAsia="Consolas" w:cs="Consolas"/>
                <w:sz w:val="22"/>
              </w:rPr>
              <w:t>text(-1, 0.3, '稳定区域', 'FontSize', 12, 'Color', 'r',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11. 输出总结信息</w:t>
            </w:r>
            <w:r>
              <w:rPr>
                <w:rFonts w:ascii="Consolas" w:hAnsi="Consolas" w:eastAsia="Consolas" w:cs="Consolas"/>
                <w:sz w:val="22"/>
              </w:rPr>
              <w:br w:type="textWrapping"/>
            </w:r>
            <w:r>
              <w:rPr>
                <w:rFonts w:ascii="Consolas" w:hAnsi="Consolas" w:eastAsia="Consolas" w:cs="Consolas"/>
                <w:sz w:val="22"/>
              </w:rPr>
              <w:t>fprintf('=== 连续系统控制策略性能分析 ===\n');</w:t>
            </w:r>
            <w:r>
              <w:rPr>
                <w:rFonts w:ascii="Consolas" w:hAnsi="Consolas" w:eastAsia="Consolas" w:cs="Consolas"/>
                <w:sz w:val="22"/>
              </w:rPr>
              <w:br w:type="textWrapping"/>
            </w:r>
            <w:r>
              <w:rPr>
                <w:rFonts w:ascii="Consolas" w:hAnsi="Consolas" w:eastAsia="Consolas" w:cs="Consolas"/>
                <w:sz w:val="22"/>
              </w:rPr>
              <w:t>fprintf('策略1 (LQR最优, K=%.4f): 总代价 = %.4f\n', K_opt, total_cost_opt);</w:t>
            </w:r>
            <w:r>
              <w:rPr>
                <w:rFonts w:ascii="Consolas" w:hAnsi="Consolas" w:eastAsia="Consolas" w:cs="Consolas"/>
                <w:sz w:val="22"/>
              </w:rPr>
              <w:br w:type="textWrapping"/>
            </w:r>
            <w:r>
              <w:rPr>
                <w:rFonts w:ascii="Consolas" w:hAnsi="Consolas" w:eastAsia="Consolas" w:cs="Consolas"/>
                <w:sz w:val="22"/>
              </w:rPr>
              <w:t>fprintf('策略2 (较强反馈, K=%.4f): 总代价 = %.4f\n', K_strong, total_cost_strong);</w:t>
            </w:r>
            <w:r>
              <w:rPr>
                <w:rFonts w:ascii="Consolas" w:hAnsi="Consolas" w:eastAsia="Consolas" w:cs="Consolas"/>
                <w:sz w:val="22"/>
              </w:rPr>
              <w:br w:type="textWrapping"/>
            </w:r>
            <w:r>
              <w:rPr>
                <w:rFonts w:ascii="Consolas" w:hAnsi="Consolas" w:eastAsia="Consolas" w:cs="Consolas"/>
                <w:sz w:val="22"/>
              </w:rPr>
              <w:t>fprintf('策略3 (保守控制, K=%.4f): 总代价 = %.4f\n', K_con, total_cost_con);</w:t>
            </w:r>
            <w:r>
              <w:rPr>
                <w:rFonts w:ascii="Consolas" w:hAnsi="Consolas" w:eastAsia="Consolas" w:cs="Consolas"/>
                <w:sz w:val="22"/>
              </w:rPr>
              <w:br w:type="textWrapping"/>
            </w:r>
            <w:r>
              <w:rPr>
                <w:rFonts w:ascii="Consolas" w:hAnsi="Consolas" w:eastAsia="Consolas" w:cs="Consolas"/>
                <w:sz w:val="22"/>
              </w:rPr>
              <w:t>fprintf('开环系统 (无控制): 总代价 = %.4f\n\n', total_cost_open);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fprintf('闭环系统极点分析:\n');</w:t>
            </w:r>
            <w:r>
              <w:rPr>
                <w:rFonts w:ascii="Consolas" w:hAnsi="Consolas" w:eastAsia="Consolas" w:cs="Consolas"/>
                <w:sz w:val="22"/>
              </w:rPr>
              <w:br w:type="textWrapping"/>
            </w:r>
            <w:r>
              <w:rPr>
                <w:rFonts w:ascii="Consolas" w:hAnsi="Consolas" w:eastAsia="Consolas" w:cs="Consolas"/>
                <w:sz w:val="22"/>
              </w:rPr>
              <w:t>fprintf('策略1 (LQR最优): 闭环极点 λ = %.4f, 收敛速率 = %.4f\n', p_opt, -p_opt);</w:t>
            </w:r>
            <w:r>
              <w:rPr>
                <w:rFonts w:ascii="Consolas" w:hAnsi="Consolas" w:eastAsia="Consolas" w:cs="Consolas"/>
                <w:sz w:val="22"/>
              </w:rPr>
              <w:br w:type="textWrapping"/>
            </w:r>
            <w:r>
              <w:rPr>
                <w:rFonts w:ascii="Consolas" w:hAnsi="Consolas" w:eastAsia="Consolas" w:cs="Consolas"/>
                <w:sz w:val="22"/>
              </w:rPr>
              <w:t>fprintf('策略2 (较强反馈): 闭环极点 λ = %.4f, 收敛速率 = %.4f\n', p_strong, -p_strong);</w:t>
            </w:r>
            <w:r>
              <w:rPr>
                <w:rFonts w:ascii="Consolas" w:hAnsi="Consolas" w:eastAsia="Consolas" w:cs="Consolas"/>
                <w:sz w:val="22"/>
              </w:rPr>
              <w:br w:type="textWrapping"/>
            </w:r>
            <w:r>
              <w:rPr>
                <w:rFonts w:ascii="Consolas" w:hAnsi="Consolas" w:eastAsia="Consolas" w:cs="Consolas"/>
                <w:sz w:val="22"/>
              </w:rPr>
              <w:t>fprintf('策略3 (保守控制): 闭环极点 λ = %.4f, 收敛速率 = %.4f\n', p_con, -p_con);</w:t>
            </w:r>
            <w:r>
              <w:rPr>
                <w:rFonts w:ascii="Consolas" w:hAnsi="Consolas" w:eastAsia="Consolas" w:cs="Consolas"/>
                <w:sz w:val="22"/>
              </w:rPr>
              <w:br w:type="textWrapping"/>
            </w:r>
            <w:r>
              <w:rPr>
                <w:rFonts w:ascii="Consolas" w:hAnsi="Consolas" w:eastAsia="Consolas" w:cs="Consolas"/>
                <w:sz w:val="22"/>
              </w:rPr>
              <w:t>fprintf('开环系统: 开环极点 λ = %.4f, 收敛速率 = %.4f\n\n', p_open, -p_open);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fprintf('最优性分析:\n');</w:t>
            </w:r>
            <w:r>
              <w:rPr>
                <w:rFonts w:ascii="Consolas" w:hAnsi="Consolas" w:eastAsia="Consolas" w:cs="Consolas"/>
                <w:sz w:val="22"/>
              </w:rPr>
              <w:br w:type="textWrapping"/>
            </w:r>
            <w:r>
              <w:rPr>
                <w:rFonts w:ascii="Consolas" w:hAnsi="Consolas" w:eastAsia="Consolas" w:cs="Consolas"/>
                <w:sz w:val="22"/>
              </w:rPr>
              <w:t>fprintf('LQR最优策略的总代价最小，比策略2低 %.2f%%n', (total_cost_strong-total_cost_opt)/total_cost_strong*100);</w:t>
            </w:r>
            <w:r>
              <w:rPr>
                <w:rFonts w:ascii="Consolas" w:hAnsi="Consolas" w:eastAsia="Consolas" w:cs="Consolas"/>
                <w:sz w:val="22"/>
              </w:rPr>
              <w:br w:type="textWrapping"/>
            </w:r>
            <w:r>
              <w:rPr>
                <w:rFonts w:ascii="Consolas" w:hAnsi="Consolas" w:eastAsia="Consolas" w:cs="Consolas"/>
                <w:sz w:val="22"/>
              </w:rPr>
              <w:t>fprintf('LQR最优策略的总代价最小，比策略3低 %.2f%%n', (total_cost_con-total_cost_opt)/total_cost_con*100);</w:t>
            </w:r>
            <w:r>
              <w:rPr>
                <w:rFonts w:ascii="Consolas" w:hAnsi="Consolas" w:eastAsia="Consolas" w:cs="Consolas"/>
                <w:sz w:val="22"/>
              </w:rPr>
              <w:br w:type="textWrapping"/>
            </w:r>
            <w:r>
              <w:rPr>
                <w:rFonts w:ascii="Consolas" w:hAnsi="Consolas" w:eastAsia="Consolas" w:cs="Consolas"/>
                <w:sz w:val="22"/>
              </w:rPr>
              <w:t>fprintf('LQR最优策略的总代价最小，比开环系统低 %.2f%%n\n', (total_cost_open-total_cost_opt)/total_cost_open*100);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fprintf('控制效果分析:\n');</w:t>
            </w:r>
            <w:r>
              <w:rPr>
                <w:rFonts w:ascii="Consolas" w:hAnsi="Consolas" w:eastAsia="Consolas" w:cs="Consolas"/>
                <w:sz w:val="22"/>
              </w:rPr>
              <w:br w:type="textWrapping"/>
            </w:r>
            <w:r>
              <w:rPr>
                <w:rFonts w:ascii="Consolas" w:hAnsi="Consolas" w:eastAsia="Consolas" w:cs="Consolas"/>
                <w:sz w:val="22"/>
              </w:rPr>
              <w:t>fprintf('策略1 (LQR最优): 控制力度适中，收敛平滑，代价最小\n');</w:t>
            </w:r>
            <w:r>
              <w:rPr>
                <w:rFonts w:ascii="Consolas" w:hAnsi="Consolas" w:eastAsia="Consolas" w:cs="Consolas"/>
                <w:sz w:val="22"/>
              </w:rPr>
              <w:br w:type="textWrapping"/>
            </w:r>
            <w:r>
              <w:rPr>
                <w:rFonts w:ascii="Consolas" w:hAnsi="Consolas" w:eastAsia="Consolas" w:cs="Consolas"/>
                <w:sz w:val="22"/>
              </w:rPr>
              <w:t>fprintf('策略2 (较强反馈): 控制力度较大，收敛较快，但控制能量消耗较多\n');</w:t>
            </w:r>
            <w:r>
              <w:rPr>
                <w:rFonts w:ascii="Consolas" w:hAnsi="Consolas" w:eastAsia="Consolas" w:cs="Consolas"/>
                <w:sz w:val="22"/>
              </w:rPr>
              <w:br w:type="textWrapping"/>
            </w:r>
            <w:r>
              <w:rPr>
                <w:rFonts w:ascii="Consolas" w:hAnsi="Consolas" w:eastAsia="Consolas" w:cs="Consolas"/>
                <w:sz w:val="22"/>
              </w:rPr>
              <w:t>fprintf('策略3 (保守控制): 控制力度很小，收敛缓慢，状态误差持续存在时间长\n');</w:t>
            </w:r>
            <w:r>
              <w:rPr>
                <w:rFonts w:ascii="Consolas" w:hAnsi="Consolas" w:eastAsia="Consolas" w:cs="Consolas"/>
                <w:sz w:val="22"/>
              </w:rPr>
              <w:br w:type="textWrapping"/>
            </w:r>
            <w:r>
              <w:rPr>
                <w:rFonts w:ascii="Consolas" w:hAnsi="Consolas" w:eastAsia="Consolas" w:cs="Consolas"/>
                <w:sz w:val="22"/>
              </w:rPr>
              <w:t>fprintf('开环系统: 无控制，收敛最慢，代价最大\n');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12. 验证解析解与数值解的一致性</w:t>
            </w:r>
            <w:r>
              <w:rPr>
                <w:rFonts w:ascii="Consolas" w:hAnsi="Consolas" w:eastAsia="Consolas" w:cs="Consolas"/>
                <w:sz w:val="22"/>
              </w:rPr>
              <w:br w:type="textWrapping"/>
            </w:r>
            <w:r>
              <w:rPr>
                <w:rFonts w:ascii="Consolas" w:hAnsi="Consolas" w:eastAsia="Consolas" w:cs="Consolas"/>
                <w:sz w:val="22"/>
              </w:rPr>
              <w:t>figure('Color', 'w', 'Position', [400, 200, 800, 400]);</w:t>
            </w:r>
            <w:r>
              <w:rPr>
                <w:rFonts w:ascii="Consolas" w:hAnsi="Consolas" w:eastAsia="Consolas" w:cs="Consolas"/>
                <w:sz w:val="22"/>
              </w:rPr>
              <w:br w:type="textWrapping"/>
            </w:r>
            <w:r>
              <w:rPr>
                <w:rFonts w:ascii="Consolas" w:hAnsi="Consolas" w:eastAsia="Consolas" w:cs="Consolas"/>
                <w:sz w:val="22"/>
              </w:rPr>
              <w:t>subplot(1,2,1);</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plot(t_analytic, x_opt_analytic, 'b-', 'LineWidth', 2, 'DisplayName', '解析解');</w:t>
            </w:r>
            <w:r>
              <w:rPr>
                <w:rFonts w:ascii="Consolas" w:hAnsi="Consolas" w:eastAsia="Consolas" w:cs="Consolas"/>
                <w:sz w:val="22"/>
              </w:rPr>
              <w:br w:type="textWrapping"/>
            </w:r>
            <w:r>
              <w:rPr>
                <w:rFonts w:ascii="Consolas" w:hAnsi="Consolas" w:eastAsia="Consolas" w:cs="Consolas"/>
                <w:sz w:val="22"/>
              </w:rPr>
              <w:t>plot(t, x_opt, 'r--', 'LineWidth', 1.5, 'DisplayName', '数值解');</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ylabel('系统状态 x(t)', 'FontSize', 11, 'FontWeight', 'bold');</w:t>
            </w:r>
            <w:r>
              <w:rPr>
                <w:rFonts w:ascii="Consolas" w:hAnsi="Consolas" w:eastAsia="Consolas" w:cs="Consolas"/>
                <w:sz w:val="22"/>
              </w:rPr>
              <w:br w:type="textWrapping"/>
            </w:r>
            <w:r>
              <w:rPr>
                <w:rFonts w:ascii="Consolas" w:hAnsi="Consolas" w:eastAsia="Consolas" w:cs="Consolas"/>
                <w:sz w:val="22"/>
              </w:rPr>
              <w:t>title('LQR最优控制: 解析解与数值解对比',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计算相对误差</w:t>
            </w:r>
            <w:r>
              <w:rPr>
                <w:rFonts w:ascii="Consolas" w:hAnsi="Consolas" w:eastAsia="Consolas" w:cs="Consolas"/>
                <w:sz w:val="22"/>
              </w:rPr>
              <w:br w:type="textWrapping"/>
            </w:r>
            <w:r>
              <w:rPr>
                <w:rFonts w:ascii="Consolas" w:hAnsi="Consolas" w:eastAsia="Consolas" w:cs="Consolas"/>
                <w:sz w:val="22"/>
              </w:rPr>
              <w:t>rel_error = abs(x_opt(1:10:end) - interp1(t_analytic, x_opt_analytic, t(1:10:end))) ./ ...</w:t>
            </w:r>
            <w:r>
              <w:rPr>
                <w:rFonts w:ascii="Consolas" w:hAnsi="Consolas" w:eastAsia="Consolas" w:cs="Consolas"/>
                <w:sz w:val="22"/>
              </w:rPr>
              <w:br w:type="textWrapping"/>
            </w:r>
            <w:r>
              <w:rPr>
                <w:rFonts w:ascii="Consolas" w:hAnsi="Consolas" w:eastAsia="Consolas" w:cs="Consolas"/>
                <w:sz w:val="22"/>
              </w:rPr>
              <w:t xml:space="preserve">    abs(interp1(t_analytic, x_opt_analytic, t(1:10:end)));</w:t>
            </w:r>
            <w:r>
              <w:rPr>
                <w:rFonts w:ascii="Consolas" w:hAnsi="Consolas" w:eastAsia="Consolas" w:cs="Consolas"/>
                <w:sz w:val="22"/>
              </w:rPr>
              <w:br w:type="textWrapping"/>
            </w:r>
            <w:r>
              <w:rPr>
                <w:rFonts w:ascii="Consolas" w:hAnsi="Consolas" w:eastAsia="Consolas" w:cs="Consolas"/>
                <w:sz w:val="22"/>
              </w:rPr>
              <w:t>max_rel_error = max(rel_error);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subplot(1,2,2);</w:t>
            </w:r>
            <w:r>
              <w:rPr>
                <w:rFonts w:ascii="Consolas" w:hAnsi="Consolas" w:eastAsia="Consolas" w:cs="Consolas"/>
                <w:sz w:val="22"/>
              </w:rPr>
              <w:br w:type="textWrapping"/>
            </w:r>
            <w:r>
              <w:rPr>
                <w:rFonts w:ascii="Consolas" w:hAnsi="Consolas" w:eastAsia="Consolas" w:cs="Consolas"/>
                <w:sz w:val="22"/>
              </w:rPr>
              <w:t>plot(t(1:10:end), rel_error, 'k-', 'LineWidth', 1.5);</w:t>
            </w:r>
            <w:r>
              <w:rPr>
                <w:rFonts w:ascii="Consolas" w:hAnsi="Consolas" w:eastAsia="Consolas" w:cs="Consolas"/>
                <w:sz w:val="22"/>
              </w:rPr>
              <w:br w:type="textWrapping"/>
            </w:r>
            <w:r>
              <w:rPr>
                <w:rFonts w:ascii="Consolas" w:hAnsi="Consolas" w:eastAsia="Consolas" w:cs="Consolas"/>
                <w:sz w:val="22"/>
              </w:rPr>
              <w:t>grid on; box on;</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ylabel('相对误差', 'FontSize', 11, 'FontWeight', 'bold');</w:t>
            </w:r>
            <w:r>
              <w:rPr>
                <w:rFonts w:ascii="Consolas" w:hAnsi="Consolas" w:eastAsia="Consolas" w:cs="Consolas"/>
                <w:sz w:val="22"/>
              </w:rPr>
              <w:br w:type="textWrapping"/>
            </w:r>
            <w:r>
              <w:rPr>
                <w:rFonts w:ascii="Consolas" w:hAnsi="Consolas" w:eastAsia="Consolas" w:cs="Consolas"/>
                <w:sz w:val="22"/>
              </w:rPr>
              <w:t>title(sprintf('相对误差 (最大: %.2e)', max_rel_error), 'FontSize', 12, 'FontWeight', 'bold');</w:t>
            </w:r>
            <w:r>
              <w:rPr>
                <w:rFonts w:ascii="Consolas" w:hAnsi="Consolas" w:eastAsia="Consolas" w:cs="Consolas"/>
                <w:sz w:val="22"/>
              </w:rPr>
              <w:br w:type="textWrapping"/>
            </w:r>
          </w:p>
        </w:tc>
      </w:tr>
    </w:tbl>
    <w:p w14:paraId="6466C0A9">
      <w:pPr>
        <w:spacing w:before="120" w:after="120" w:line="288" w:lineRule="auto"/>
        <w:ind w:left="0"/>
        <w:jc w:val="center"/>
      </w:pPr>
      <w:r>
        <w:drawing>
          <wp:inline distT="0" distB="0" distL="0" distR="0">
            <wp:extent cx="5257800" cy="1314450"/>
            <wp:effectExtent l="0" t="0" r="0" b="1143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1314450"/>
                    </a:xfrm>
                    <a:prstGeom prst="rect">
                      <a:avLst/>
                    </a:prstGeom>
                  </pic:spPr>
                </pic:pic>
              </a:graphicData>
            </a:graphic>
          </wp:inline>
        </w:drawing>
      </w:r>
    </w:p>
    <w:p w14:paraId="5D8E3EDC">
      <w:pPr>
        <w:spacing w:before="120" w:after="120" w:line="288" w:lineRule="auto"/>
        <w:ind w:left="0"/>
        <w:jc w:val="center"/>
      </w:pPr>
      <w:r>
        <w:drawing>
          <wp:inline distT="0" distB="0" distL="0" distR="0">
            <wp:extent cx="5257800" cy="2867025"/>
            <wp:effectExtent l="0" t="0" r="0" b="1333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5257800" cy="2867025"/>
                    </a:xfrm>
                    <a:prstGeom prst="rect">
                      <a:avLst/>
                    </a:prstGeom>
                  </pic:spPr>
                </pic:pic>
              </a:graphicData>
            </a:graphic>
          </wp:inline>
        </w:drawing>
      </w:r>
    </w:p>
    <w:p w14:paraId="52BE7802">
      <w:pPr>
        <w:spacing w:before="120" w:after="120" w:line="288" w:lineRule="auto"/>
        <w:ind w:left="0"/>
        <w:jc w:val="left"/>
      </w:pPr>
    </w:p>
    <w:p w14:paraId="77466656">
      <w:pPr>
        <w:spacing w:before="120" w:after="120" w:line="288" w:lineRule="auto"/>
        <w:ind w:left="0"/>
        <w:jc w:val="center"/>
      </w:pPr>
      <w:r>
        <w:drawing>
          <wp:inline distT="0" distB="0" distL="0" distR="0">
            <wp:extent cx="5257800" cy="6200775"/>
            <wp:effectExtent l="0" t="0" r="0" b="190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6200775"/>
                    </a:xfrm>
                    <a:prstGeom prst="rect">
                      <a:avLst/>
                    </a:prstGeom>
                  </pic:spPr>
                </pic:pic>
              </a:graphicData>
            </a:graphic>
          </wp:inline>
        </w:drawing>
      </w:r>
    </w:p>
    <w:p w14:paraId="05D54244">
      <w:pPr>
        <w:spacing w:before="120" w:after="120" w:line="288" w:lineRule="auto"/>
        <w:ind w:left="0"/>
        <w:jc w:val="left"/>
      </w:pPr>
      <w:r>
        <w:rPr>
          <w:rFonts w:ascii="Arial" w:hAnsi="Arial" w:eastAsia="等线" w:cs="Arial"/>
          <w:sz w:val="22"/>
        </w:rPr>
        <w:t>从初始状态开始累加，加出来的就是这种开始不是最优，到一定步之后才达到最优的效果。真实系统是从前往后，假想的优化系统是从后往前。</w:t>
      </w:r>
    </w:p>
    <w:p w14:paraId="34D2DEE9">
      <w:pPr>
        <w:spacing w:before="120" w:after="120" w:line="288" w:lineRule="auto"/>
        <w:ind w:left="0"/>
        <w:jc w:val="left"/>
      </w:pPr>
      <w:r>
        <w:rPr>
          <w:rFonts w:ascii="Arial" w:hAnsi="Arial" w:eastAsia="等线" w:cs="Arial"/>
          <w:sz w:val="22"/>
        </w:rPr>
        <w:t>另外  这种Jcum的算法其实有问题，其实每一步应该都是Jcum = 从x0加到xk+1(因为优化还涉及到额外的一步）；或者直接从x0加到xN, 而不是当前步，这是因为泛函对u求偏导的时候是对整个从x0到xN求的偏导。 求偏导为0的应该在上一节展示了。最终uk应当沿着一条J空间内的山脊(谷）线运动。</w:t>
      </w:r>
    </w:p>
    <w:p w14:paraId="54527BD3">
      <w:pPr>
        <w:spacing w:before="120" w:after="120" w:line="288" w:lineRule="auto"/>
        <w:ind w:left="0"/>
        <w:jc w:val="left"/>
      </w:pPr>
      <w:r>
        <w:rPr>
          <w:rFonts w:ascii="Arial" w:hAnsi="Arial" w:eastAsia="等线" w:cs="Arial"/>
          <w:sz w:val="22"/>
        </w:rPr>
        <w:t>当然，这种以加到当前步为止的Jcum算法也可以作为一个物理量进行参考。</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18492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C8E64CF">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补充：值函数曲面绘制</w:t>
            </w:r>
            <w:r>
              <w:rPr>
                <w:rFonts w:ascii="Consolas" w:hAnsi="Consolas" w:eastAsia="Consolas" w:cs="Consolas"/>
                <w:sz w:val="22"/>
              </w:rPr>
              <w:br w:type="textWrapping"/>
            </w:r>
            <w:r>
              <w:rPr>
                <w:rFonts w:ascii="Consolas" w:hAnsi="Consolas" w:eastAsia="Consolas" w:cs="Consolas"/>
                <w:sz w:val="22"/>
              </w:rPr>
              <w:t>fprintf('\n=== 绘制值函数曲面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为绘制曲面，我们需要创建一个状态网格和控制输入网格</w:t>
            </w:r>
            <w:r>
              <w:rPr>
                <w:rFonts w:ascii="Consolas" w:hAnsi="Consolas" w:eastAsia="Consolas" w:cs="Consolas"/>
                <w:sz w:val="22"/>
              </w:rPr>
              <w:br w:type="textWrapping"/>
            </w:r>
            <w:r>
              <w:rPr>
                <w:rFonts w:ascii="Consolas" w:hAnsi="Consolas" w:eastAsia="Consolas" w:cs="Consolas"/>
                <w:sz w:val="22"/>
              </w:rPr>
              <w:t>x_range = linspace(-10, 10, 50);  % 状态范围</w:t>
            </w:r>
            <w:r>
              <w:rPr>
                <w:rFonts w:ascii="Consolas" w:hAnsi="Consolas" w:eastAsia="Consolas" w:cs="Consolas"/>
                <w:sz w:val="22"/>
              </w:rPr>
              <w:br w:type="textWrapping"/>
            </w:r>
            <w:r>
              <w:rPr>
                <w:rFonts w:ascii="Consolas" w:hAnsi="Consolas" w:eastAsia="Consolas" w:cs="Consolas"/>
                <w:sz w:val="22"/>
              </w:rPr>
              <w:t>u_range = linspace(-20, 20, 50);  % 控制输入范围</w:t>
            </w:r>
            <w:r>
              <w:rPr>
                <w:rFonts w:ascii="Consolas" w:hAnsi="Consolas" w:eastAsia="Consolas" w:cs="Consolas"/>
                <w:sz w:val="22"/>
              </w:rPr>
              <w:br w:type="textWrapping"/>
            </w:r>
            <w:r>
              <w:rPr>
                <w:rFonts w:ascii="Consolas" w:hAnsi="Consolas" w:eastAsia="Consolas" w:cs="Consolas"/>
                <w:sz w:val="22"/>
              </w:rPr>
              <w:t>t_range = linspace(0, T, 50);     % 时间范围</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创建网格</w:t>
            </w:r>
            <w:r>
              <w:rPr>
                <w:rFonts w:ascii="Consolas" w:hAnsi="Consolas" w:eastAsia="Consolas" w:cs="Consolas"/>
                <w:sz w:val="22"/>
              </w:rPr>
              <w:br w:type="textWrapping"/>
            </w:r>
            <w:r>
              <w:rPr>
                <w:rFonts w:ascii="Consolas" w:hAnsi="Consolas" w:eastAsia="Consolas" w:cs="Consolas"/>
                <w:sz w:val="22"/>
              </w:rPr>
              <w:t>[X, T_mesh] = meshgrid(x_range, t_range);</w:t>
            </w:r>
            <w:r>
              <w:rPr>
                <w:rFonts w:ascii="Consolas" w:hAnsi="Consolas" w:eastAsia="Consolas" w:cs="Consolas"/>
                <w:sz w:val="22"/>
              </w:rPr>
              <w:br w:type="textWrapping"/>
            </w:r>
            <w:r>
              <w:rPr>
                <w:rFonts w:ascii="Consolas" w:hAnsi="Consolas" w:eastAsia="Consolas" w:cs="Consolas"/>
                <w:sz w:val="22"/>
              </w:rPr>
              <w:t>[U, T_mesh2] = meshgrid(u_range, t_range);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计算值函数曲面 Jcum(x,t)</w:t>
            </w:r>
            <w:r>
              <w:rPr>
                <w:rFonts w:ascii="Consolas" w:hAnsi="Consolas" w:eastAsia="Consolas" w:cs="Consolas"/>
                <w:sz w:val="22"/>
              </w:rPr>
              <w:br w:type="textWrapping"/>
            </w:r>
            <w:r>
              <w:rPr>
                <w:rFonts w:ascii="Consolas" w:hAnsi="Consolas" w:eastAsia="Consolas" w:cs="Consolas"/>
                <w:sz w:val="22"/>
              </w:rPr>
              <w:t>% 对于每个时间t和状态x，计算从0到t的累计代价</w:t>
            </w:r>
            <w:r>
              <w:rPr>
                <w:rFonts w:ascii="Consolas" w:hAnsi="Consolas" w:eastAsia="Consolas" w:cs="Consolas"/>
                <w:sz w:val="22"/>
              </w:rPr>
              <w:br w:type="textWrapping"/>
            </w:r>
            <w:r>
              <w:rPr>
                <w:rFonts w:ascii="Consolas" w:hAnsi="Consolas" w:eastAsia="Consolas" w:cs="Consolas"/>
                <w:sz w:val="22"/>
              </w:rPr>
              <w:t>% 由于是线性系统，我们可以解析计算值函数</w:t>
            </w:r>
            <w:r>
              <w:rPr>
                <w:rFonts w:ascii="Consolas" w:hAnsi="Consolas" w:eastAsia="Consolas" w:cs="Consolas"/>
                <w:sz w:val="22"/>
              </w:rPr>
              <w:br w:type="textWrapping"/>
            </w:r>
            <w:r>
              <w:rPr>
                <w:rFonts w:ascii="Consolas" w:hAnsi="Consolas" w:eastAsia="Consolas" w:cs="Consolas"/>
                <w:sz w:val="22"/>
              </w:rPr>
              <w:t>% 值函数 V(x,t) = x' * P(t) * x，其中P(t)满足Riccati微分方程</w:t>
            </w:r>
            <w:r>
              <w:rPr>
                <w:rFonts w:ascii="Consolas" w:hAnsi="Consolas" w:eastAsia="Consolas" w:cs="Consolas"/>
                <w:sz w:val="22"/>
              </w:rPr>
              <w:br w:type="textWrapping"/>
            </w:r>
            <w:r>
              <w:rPr>
                <w:rFonts w:ascii="Consolas" w:hAnsi="Consolas" w:eastAsia="Consolas" w:cs="Consolas"/>
                <w:sz w:val="22"/>
              </w:rPr>
              <w:t>% 但这里我们要求的是从0时刻开始的累计代价，而不是从t到T的代价</w:t>
            </w:r>
            <w:r>
              <w:rPr>
                <w:rFonts w:ascii="Consolas" w:hAnsi="Consolas" w:eastAsia="Consolas" w:cs="Consolas"/>
                <w:sz w:val="22"/>
              </w:rPr>
              <w:br w:type="textWrapping"/>
            </w:r>
            <w:r>
              <w:rPr>
                <w:rFonts w:ascii="Consolas" w:hAnsi="Consolas" w:eastAsia="Consolas" w:cs="Consolas"/>
                <w:sz w:val="22"/>
              </w:rPr>
              <w:t>% 我们可以通过仿真计算：从状态x0开始，在最优控制下，到时间t的累计代价</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初始化值函数曲面矩阵</w:t>
            </w:r>
            <w:r>
              <w:rPr>
                <w:rFonts w:ascii="Consolas" w:hAnsi="Consolas" w:eastAsia="Consolas" w:cs="Consolas"/>
                <w:sz w:val="22"/>
              </w:rPr>
              <w:br w:type="textWrapping"/>
            </w:r>
            <w:r>
              <w:rPr>
                <w:rFonts w:ascii="Consolas" w:hAnsi="Consolas" w:eastAsia="Consolas" w:cs="Consolas"/>
                <w:sz w:val="22"/>
              </w:rPr>
              <w:t>Jcum_xt = zeros(length(t_range), length(x_range));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对每个初始状态进行仿真</w:t>
            </w:r>
            <w:r>
              <w:rPr>
                <w:rFonts w:ascii="Consolas" w:hAnsi="Consolas" w:eastAsia="Consolas" w:cs="Consolas"/>
                <w:sz w:val="22"/>
              </w:rPr>
              <w:br w:type="textWrapping"/>
            </w:r>
            <w:r>
              <w:rPr>
                <w:rFonts w:ascii="Consolas" w:hAnsi="Consolas" w:eastAsia="Consolas" w:cs="Consolas"/>
                <w:sz w:val="22"/>
              </w:rPr>
              <w:t>for i = 1:length(x_range)</w:t>
            </w:r>
            <w:r>
              <w:rPr>
                <w:rFonts w:ascii="Consolas" w:hAnsi="Consolas" w:eastAsia="Consolas" w:cs="Consolas"/>
                <w:sz w:val="22"/>
              </w:rPr>
              <w:br w:type="textWrapping"/>
            </w:r>
            <w:r>
              <w:rPr>
                <w:rFonts w:ascii="Consolas" w:hAnsi="Consolas" w:eastAsia="Consolas" w:cs="Consolas"/>
                <w:sz w:val="22"/>
              </w:rPr>
              <w:t xml:space="preserve">    x0_i = x_range(i);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使用最优控制策略仿真</w:t>
            </w:r>
            <w:r>
              <w:rPr>
                <w:rFonts w:ascii="Consolas" w:hAnsi="Consolas" w:eastAsia="Consolas" w:cs="Consolas"/>
                <w:sz w:val="22"/>
              </w:rPr>
              <w:br w:type="textWrapping"/>
            </w:r>
            <w:r>
              <w:rPr>
                <w:rFonts w:ascii="Consolas" w:hAnsi="Consolas" w:eastAsia="Consolas" w:cs="Consolas"/>
                <w:sz w:val="22"/>
              </w:rPr>
              <w:t xml:space="preserve">    x_opt_i = zeros(1, N);</w:t>
            </w:r>
            <w:r>
              <w:rPr>
                <w:rFonts w:ascii="Consolas" w:hAnsi="Consolas" w:eastAsia="Consolas" w:cs="Consolas"/>
                <w:sz w:val="22"/>
              </w:rPr>
              <w:br w:type="textWrapping"/>
            </w:r>
            <w:r>
              <w:rPr>
                <w:rFonts w:ascii="Consolas" w:hAnsi="Consolas" w:eastAsia="Consolas" w:cs="Consolas"/>
                <w:sz w:val="22"/>
              </w:rPr>
              <w:t xml:space="preserve">    u_opt_i = zeros(1, N);</w:t>
            </w:r>
            <w:r>
              <w:rPr>
                <w:rFonts w:ascii="Consolas" w:hAnsi="Consolas" w:eastAsia="Consolas" w:cs="Consolas"/>
                <w:sz w:val="22"/>
              </w:rPr>
              <w:br w:type="textWrapping"/>
            </w:r>
            <w:r>
              <w:rPr>
                <w:rFonts w:ascii="Consolas" w:hAnsi="Consolas" w:eastAsia="Consolas" w:cs="Consolas"/>
                <w:sz w:val="22"/>
              </w:rPr>
              <w:t xml:space="preserve">    J_opt_cum_i = zeros(1, 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x_opt_i(1) = x0_i;</w:t>
            </w:r>
            <w:r>
              <w:rPr>
                <w:rFonts w:ascii="Consolas" w:hAnsi="Consolas" w:eastAsia="Consolas" w:cs="Consolas"/>
                <w:sz w:val="22"/>
              </w:rPr>
              <w:br w:type="textWrapping"/>
            </w:r>
            <w:r>
              <w:rPr>
                <w:rFonts w:ascii="Consolas" w:hAnsi="Consolas" w:eastAsia="Consolas" w:cs="Consolas"/>
                <w:sz w:val="22"/>
              </w:rPr>
              <w:t xml:space="preserve">    u_opt_i(1) = -K_opt * x_opt_i(1);</w:t>
            </w:r>
            <w:r>
              <w:rPr>
                <w:rFonts w:ascii="Consolas" w:hAnsi="Consolas" w:eastAsia="Consolas" w:cs="Consolas"/>
                <w:sz w:val="22"/>
              </w:rPr>
              <w:br w:type="textWrapping"/>
            </w:r>
            <w:r>
              <w:rPr>
                <w:rFonts w:ascii="Consolas" w:hAnsi="Consolas" w:eastAsia="Consolas" w:cs="Consolas"/>
                <w:sz w:val="22"/>
              </w:rPr>
              <w:t xml:space="preserve">    J_opt_cum_i(1) = (x_opt_i(1)^2 + u_opt_i(1)^2) * dt;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for k = 2:N</w:t>
            </w:r>
            <w:r>
              <w:rPr>
                <w:rFonts w:ascii="Consolas" w:hAnsi="Consolas" w:eastAsia="Consolas" w:cs="Consolas"/>
                <w:sz w:val="22"/>
              </w:rPr>
              <w:br w:type="textWrapping"/>
            </w:r>
            <w:r>
              <w:rPr>
                <w:rFonts w:ascii="Consolas" w:hAnsi="Consolas" w:eastAsia="Consolas" w:cs="Consolas"/>
                <w:sz w:val="22"/>
              </w:rPr>
              <w:t xml:space="preserve">        x_opt_i(k) = x_opt_i(k-1) + (A_cl_opt * x_opt_i(k-1)) * dt;</w:t>
            </w:r>
            <w:r>
              <w:rPr>
                <w:rFonts w:ascii="Consolas" w:hAnsi="Consolas" w:eastAsia="Consolas" w:cs="Consolas"/>
                <w:sz w:val="22"/>
              </w:rPr>
              <w:br w:type="textWrapping"/>
            </w:r>
            <w:r>
              <w:rPr>
                <w:rFonts w:ascii="Consolas" w:hAnsi="Consolas" w:eastAsia="Consolas" w:cs="Consolas"/>
                <w:sz w:val="22"/>
              </w:rPr>
              <w:t xml:space="preserve">        u_opt_i(k) = -K_opt * x_opt_i(k);</w:t>
            </w:r>
            <w:r>
              <w:rPr>
                <w:rFonts w:ascii="Consolas" w:hAnsi="Consolas" w:eastAsia="Consolas" w:cs="Consolas"/>
                <w:sz w:val="22"/>
              </w:rPr>
              <w:br w:type="textWrapping"/>
            </w:r>
            <w:r>
              <w:rPr>
                <w:rFonts w:ascii="Consolas" w:hAnsi="Consolas" w:eastAsia="Consolas" w:cs="Consolas"/>
                <w:sz w:val="22"/>
              </w:rPr>
              <w:t xml:space="preserve">        J_opt_single_k = (x_opt_i(k)^2 + u_opt_i(k)^2) * dt;</w:t>
            </w:r>
            <w:r>
              <w:rPr>
                <w:rFonts w:ascii="Consolas" w:hAnsi="Consolas" w:eastAsia="Consolas" w:cs="Consolas"/>
                <w:sz w:val="22"/>
              </w:rPr>
              <w:br w:type="textWrapping"/>
            </w:r>
            <w:r>
              <w:rPr>
                <w:rFonts w:ascii="Consolas" w:hAnsi="Consolas" w:eastAsia="Consolas" w:cs="Consolas"/>
                <w:sz w:val="22"/>
              </w:rPr>
              <w:t xml:space="preserve">        J_opt_cum_i(k) = J_opt_cum_i(k-1) + J_opt_single_k;</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将累计代价插值到时间网格上</w:t>
            </w:r>
            <w:r>
              <w:rPr>
                <w:rFonts w:ascii="Consolas" w:hAnsi="Consolas" w:eastAsia="Consolas" w:cs="Consolas"/>
                <w:sz w:val="22"/>
              </w:rPr>
              <w:br w:type="textWrapping"/>
            </w:r>
            <w:r>
              <w:rPr>
                <w:rFonts w:ascii="Consolas" w:hAnsi="Consolas" w:eastAsia="Consolas" w:cs="Consolas"/>
                <w:sz w:val="22"/>
              </w:rPr>
              <w:t xml:space="preserve">    for j = 1:length(t_range)</w:t>
            </w:r>
            <w:r>
              <w:rPr>
                <w:rFonts w:ascii="Consolas" w:hAnsi="Consolas" w:eastAsia="Consolas" w:cs="Consolas"/>
                <w:sz w:val="22"/>
              </w:rPr>
              <w:br w:type="textWrapping"/>
            </w:r>
            <w:r>
              <w:rPr>
                <w:rFonts w:ascii="Consolas" w:hAnsi="Consolas" w:eastAsia="Consolas" w:cs="Consolas"/>
                <w:sz w:val="22"/>
              </w:rPr>
              <w:t xml:space="preserve">        [~, idx] = min(abs(t - t_range(j)));</w:t>
            </w:r>
            <w:r>
              <w:rPr>
                <w:rFonts w:ascii="Consolas" w:hAnsi="Consolas" w:eastAsia="Consolas" w:cs="Consolas"/>
                <w:sz w:val="22"/>
              </w:rPr>
              <w:br w:type="textWrapping"/>
            </w:r>
            <w:r>
              <w:rPr>
                <w:rFonts w:ascii="Consolas" w:hAnsi="Consolas" w:eastAsia="Consolas" w:cs="Consolas"/>
                <w:sz w:val="22"/>
              </w:rPr>
              <w:t xml:space="preserve">        Jcum_xt(j, i) = J_opt_cum_i(idx);</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计算值函数曲面 Jcum(u,t)</w:t>
            </w:r>
            <w:r>
              <w:rPr>
                <w:rFonts w:ascii="Consolas" w:hAnsi="Consolas" w:eastAsia="Consolas" w:cs="Consolas"/>
                <w:sz w:val="22"/>
              </w:rPr>
              <w:br w:type="textWrapping"/>
            </w:r>
            <w:r>
              <w:rPr>
                <w:rFonts w:ascii="Consolas" w:hAnsi="Consolas" w:eastAsia="Consolas" w:cs="Consolas"/>
                <w:sz w:val="22"/>
              </w:rPr>
              <w:t>% 对于控制输入u，我们需要找到对应的状态x</w:t>
            </w:r>
            <w:r>
              <w:rPr>
                <w:rFonts w:ascii="Consolas" w:hAnsi="Consolas" w:eastAsia="Consolas" w:cs="Consolas"/>
                <w:sz w:val="22"/>
              </w:rPr>
              <w:br w:type="textWrapping"/>
            </w:r>
            <w:r>
              <w:rPr>
                <w:rFonts w:ascii="Consolas" w:hAnsi="Consolas" w:eastAsia="Consolas" w:cs="Consolas"/>
                <w:sz w:val="22"/>
              </w:rPr>
              <w:t>% 在最优控制下，u = -K_opt * x，所以 x = -u/K_opt</w:t>
            </w:r>
            <w:r>
              <w:rPr>
                <w:rFonts w:ascii="Consolas" w:hAnsi="Consolas" w:eastAsia="Consolas" w:cs="Consolas"/>
                <w:sz w:val="22"/>
              </w:rPr>
              <w:br w:type="textWrapping"/>
            </w:r>
            <w:r>
              <w:rPr>
                <w:rFonts w:ascii="Consolas" w:hAnsi="Consolas" w:eastAsia="Consolas" w:cs="Consolas"/>
                <w:sz w:val="22"/>
              </w:rPr>
              <w:t>% 然后计算从该状态开始的累计代价</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Jcum_ut = zeros(length(t_range), length(u_range));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i = 1:length(u_range)</w:t>
            </w:r>
            <w:r>
              <w:rPr>
                <w:rFonts w:ascii="Consolas" w:hAnsi="Consolas" w:eastAsia="Consolas" w:cs="Consolas"/>
                <w:sz w:val="22"/>
              </w:rPr>
              <w:br w:type="textWrapping"/>
            </w:r>
            <w:r>
              <w:rPr>
                <w:rFonts w:ascii="Consolas" w:hAnsi="Consolas" w:eastAsia="Consolas" w:cs="Consolas"/>
                <w:sz w:val="22"/>
              </w:rPr>
              <w:t xml:space="preserve">    u_i = u_range(i);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计算对应的初始状态</w:t>
            </w:r>
            <w:r>
              <w:rPr>
                <w:rFonts w:ascii="Consolas" w:hAnsi="Consolas" w:eastAsia="Consolas" w:cs="Consolas"/>
                <w:sz w:val="22"/>
              </w:rPr>
              <w:br w:type="textWrapping"/>
            </w:r>
            <w:r>
              <w:rPr>
                <w:rFonts w:ascii="Consolas" w:hAnsi="Consolas" w:eastAsia="Consolas" w:cs="Consolas"/>
                <w:sz w:val="22"/>
              </w:rPr>
              <w:t xml:space="preserve">    x0_i = -u_i / K_opt;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如果K_opt接近0，需要特殊处理</w:t>
            </w:r>
            <w:r>
              <w:rPr>
                <w:rFonts w:ascii="Consolas" w:hAnsi="Consolas" w:eastAsia="Consolas" w:cs="Consolas"/>
                <w:sz w:val="22"/>
              </w:rPr>
              <w:br w:type="textWrapping"/>
            </w:r>
            <w:r>
              <w:rPr>
                <w:rFonts w:ascii="Consolas" w:hAnsi="Consolas" w:eastAsia="Consolas" w:cs="Consolas"/>
                <w:sz w:val="22"/>
              </w:rPr>
              <w:t xml:space="preserve">    if abs(K_opt) &lt; 1e-6</w:t>
            </w:r>
            <w:r>
              <w:rPr>
                <w:rFonts w:ascii="Consolas" w:hAnsi="Consolas" w:eastAsia="Consolas" w:cs="Consolas"/>
                <w:sz w:val="22"/>
              </w:rPr>
              <w:br w:type="textWrapping"/>
            </w:r>
            <w:r>
              <w:rPr>
                <w:rFonts w:ascii="Consolas" w:hAnsi="Consolas" w:eastAsia="Consolas" w:cs="Consolas"/>
                <w:sz w:val="22"/>
              </w:rPr>
              <w:t xml:space="preserve">        x0_i = 0;  % 避免除以0</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使用最优控制策略仿真</w:t>
            </w:r>
            <w:r>
              <w:rPr>
                <w:rFonts w:ascii="Consolas" w:hAnsi="Consolas" w:eastAsia="Consolas" w:cs="Consolas"/>
                <w:sz w:val="22"/>
              </w:rPr>
              <w:br w:type="textWrapping"/>
            </w:r>
            <w:r>
              <w:rPr>
                <w:rFonts w:ascii="Consolas" w:hAnsi="Consolas" w:eastAsia="Consolas" w:cs="Consolas"/>
                <w:sz w:val="22"/>
              </w:rPr>
              <w:t xml:space="preserve">    x_opt_i = zeros(1, N);</w:t>
            </w:r>
            <w:r>
              <w:rPr>
                <w:rFonts w:ascii="Consolas" w:hAnsi="Consolas" w:eastAsia="Consolas" w:cs="Consolas"/>
                <w:sz w:val="22"/>
              </w:rPr>
              <w:br w:type="textWrapping"/>
            </w:r>
            <w:r>
              <w:rPr>
                <w:rFonts w:ascii="Consolas" w:hAnsi="Consolas" w:eastAsia="Consolas" w:cs="Consolas"/>
                <w:sz w:val="22"/>
              </w:rPr>
              <w:t xml:space="preserve">    u_opt_i = zeros(1, N);</w:t>
            </w:r>
            <w:r>
              <w:rPr>
                <w:rFonts w:ascii="Consolas" w:hAnsi="Consolas" w:eastAsia="Consolas" w:cs="Consolas"/>
                <w:sz w:val="22"/>
              </w:rPr>
              <w:br w:type="textWrapping"/>
            </w:r>
            <w:r>
              <w:rPr>
                <w:rFonts w:ascii="Consolas" w:hAnsi="Consolas" w:eastAsia="Consolas" w:cs="Consolas"/>
                <w:sz w:val="22"/>
              </w:rPr>
              <w:t xml:space="preserve">    J_opt_cum_i = zeros(1, 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x_opt_i(1) = x0_i;</w:t>
            </w:r>
            <w:r>
              <w:rPr>
                <w:rFonts w:ascii="Consolas" w:hAnsi="Consolas" w:eastAsia="Consolas" w:cs="Consolas"/>
                <w:sz w:val="22"/>
              </w:rPr>
              <w:br w:type="textWrapping"/>
            </w:r>
            <w:r>
              <w:rPr>
                <w:rFonts w:ascii="Consolas" w:hAnsi="Consolas" w:eastAsia="Consolas" w:cs="Consolas"/>
                <w:sz w:val="22"/>
              </w:rPr>
              <w:t xml:space="preserve">    u_opt_i(1) = -K_opt * x_opt_i(1);</w:t>
            </w:r>
            <w:r>
              <w:rPr>
                <w:rFonts w:ascii="Consolas" w:hAnsi="Consolas" w:eastAsia="Consolas" w:cs="Consolas"/>
                <w:sz w:val="22"/>
              </w:rPr>
              <w:br w:type="textWrapping"/>
            </w:r>
            <w:r>
              <w:rPr>
                <w:rFonts w:ascii="Consolas" w:hAnsi="Consolas" w:eastAsia="Consolas" w:cs="Consolas"/>
                <w:sz w:val="22"/>
              </w:rPr>
              <w:t xml:space="preserve">    J_opt_cum_i(1) = (x_opt_i(1)^2 + u_opt_i(1)^2) * dt;</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for k = 2:N</w:t>
            </w:r>
            <w:r>
              <w:rPr>
                <w:rFonts w:ascii="Consolas" w:hAnsi="Consolas" w:eastAsia="Consolas" w:cs="Consolas"/>
                <w:sz w:val="22"/>
              </w:rPr>
              <w:br w:type="textWrapping"/>
            </w:r>
            <w:r>
              <w:rPr>
                <w:rFonts w:ascii="Consolas" w:hAnsi="Consolas" w:eastAsia="Consolas" w:cs="Consolas"/>
                <w:sz w:val="22"/>
              </w:rPr>
              <w:t xml:space="preserve">        x_opt_i(k) = x_opt_i(k-1) + (A_cl_opt * x_opt_i(k-1)) * dt;</w:t>
            </w:r>
            <w:r>
              <w:rPr>
                <w:rFonts w:ascii="Consolas" w:hAnsi="Consolas" w:eastAsia="Consolas" w:cs="Consolas"/>
                <w:sz w:val="22"/>
              </w:rPr>
              <w:br w:type="textWrapping"/>
            </w:r>
            <w:r>
              <w:rPr>
                <w:rFonts w:ascii="Consolas" w:hAnsi="Consolas" w:eastAsia="Consolas" w:cs="Consolas"/>
                <w:sz w:val="22"/>
              </w:rPr>
              <w:t xml:space="preserve">        u_opt_i(k) = -K_opt * x_opt_i(k);</w:t>
            </w:r>
            <w:r>
              <w:rPr>
                <w:rFonts w:ascii="Consolas" w:hAnsi="Consolas" w:eastAsia="Consolas" w:cs="Consolas"/>
                <w:sz w:val="22"/>
              </w:rPr>
              <w:br w:type="textWrapping"/>
            </w:r>
            <w:r>
              <w:rPr>
                <w:rFonts w:ascii="Consolas" w:hAnsi="Consolas" w:eastAsia="Consolas" w:cs="Consolas"/>
                <w:sz w:val="22"/>
              </w:rPr>
              <w:t xml:space="preserve">        J_opt_single_k = (x_opt_i(k)^2 + u_opt_i(k)^2) * dt;</w:t>
            </w:r>
            <w:r>
              <w:rPr>
                <w:rFonts w:ascii="Consolas" w:hAnsi="Consolas" w:eastAsia="Consolas" w:cs="Consolas"/>
                <w:sz w:val="22"/>
              </w:rPr>
              <w:br w:type="textWrapping"/>
            </w:r>
            <w:r>
              <w:rPr>
                <w:rFonts w:ascii="Consolas" w:hAnsi="Consolas" w:eastAsia="Consolas" w:cs="Consolas"/>
                <w:sz w:val="22"/>
              </w:rPr>
              <w:t xml:space="preserve">        J_opt_cum_i(k) = J_opt_cum_i(k-1) + J_opt_single_k;</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将累计代价插值到时间网格上</w:t>
            </w:r>
            <w:r>
              <w:rPr>
                <w:rFonts w:ascii="Consolas" w:hAnsi="Consolas" w:eastAsia="Consolas" w:cs="Consolas"/>
                <w:sz w:val="22"/>
              </w:rPr>
              <w:br w:type="textWrapping"/>
            </w:r>
            <w:r>
              <w:rPr>
                <w:rFonts w:ascii="Consolas" w:hAnsi="Consolas" w:eastAsia="Consolas" w:cs="Consolas"/>
                <w:sz w:val="22"/>
              </w:rPr>
              <w:t xml:space="preserve">    for j = 1:length(t_range)</w:t>
            </w:r>
            <w:r>
              <w:rPr>
                <w:rFonts w:ascii="Consolas" w:hAnsi="Consolas" w:eastAsia="Consolas" w:cs="Consolas"/>
                <w:sz w:val="22"/>
              </w:rPr>
              <w:br w:type="textWrapping"/>
            </w:r>
            <w:r>
              <w:rPr>
                <w:rFonts w:ascii="Consolas" w:hAnsi="Consolas" w:eastAsia="Consolas" w:cs="Consolas"/>
                <w:sz w:val="22"/>
              </w:rPr>
              <w:t xml:space="preserve">        [~, idx] = min(abs(t - t_range(j)));</w:t>
            </w:r>
            <w:r>
              <w:rPr>
                <w:rFonts w:ascii="Consolas" w:hAnsi="Consolas" w:eastAsia="Consolas" w:cs="Consolas"/>
                <w:sz w:val="22"/>
              </w:rPr>
              <w:br w:type="textWrapping"/>
            </w:r>
            <w:r>
              <w:rPr>
                <w:rFonts w:ascii="Consolas" w:hAnsi="Consolas" w:eastAsia="Consolas" w:cs="Consolas"/>
                <w:sz w:val="22"/>
              </w:rPr>
              <w:t xml:space="preserve">        Jcum_ut(j, i) = J_opt_cum_i(idx);</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绘制值函数曲面 Jcum(x,t)</w:t>
            </w:r>
            <w:r>
              <w:rPr>
                <w:rFonts w:ascii="Consolas" w:hAnsi="Consolas" w:eastAsia="Consolas" w:cs="Consolas"/>
                <w:sz w:val="22"/>
              </w:rPr>
              <w:br w:type="textWrapping"/>
            </w:r>
            <w:r>
              <w:rPr>
                <w:rFonts w:ascii="Consolas" w:hAnsi="Consolas" w:eastAsia="Consolas" w:cs="Consolas"/>
                <w:sz w:val="22"/>
              </w:rPr>
              <w:t>figure('Color', 'w', 'Position', [100, 100, 1200, 500]);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子图1: Jcum(x,t) 曲面</w:t>
            </w:r>
            <w:r>
              <w:rPr>
                <w:rFonts w:ascii="Consolas" w:hAnsi="Consolas" w:eastAsia="Consolas" w:cs="Consolas"/>
                <w:sz w:val="22"/>
              </w:rPr>
              <w:br w:type="textWrapping"/>
            </w:r>
            <w:r>
              <w:rPr>
                <w:rFonts w:ascii="Consolas" w:hAnsi="Consolas" w:eastAsia="Consolas" w:cs="Consolas"/>
                <w:sz w:val="22"/>
              </w:rPr>
              <w:t>subplot(1,2,1);</w:t>
            </w:r>
            <w:r>
              <w:rPr>
                <w:rFonts w:ascii="Consolas" w:hAnsi="Consolas" w:eastAsia="Consolas" w:cs="Consolas"/>
                <w:sz w:val="22"/>
              </w:rPr>
              <w:br w:type="textWrapping"/>
            </w:r>
            <w:r>
              <w:rPr>
                <w:rFonts w:ascii="Consolas" w:hAnsi="Consolas" w:eastAsia="Consolas" w:cs="Consolas"/>
                <w:sz w:val="22"/>
              </w:rPr>
              <w:t>surf(X, T_mesh, Jcum_xt, 'EdgeColor', 'none', 'FaceAlpha', 0.8);</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t>shading interp;</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添加轨迹线</w:t>
            </w:r>
            <w:r>
              <w:rPr>
                <w:rFonts w:ascii="Consolas" w:hAnsi="Consolas" w:eastAsia="Consolas" w:cs="Consolas"/>
                <w:sz w:val="22"/>
              </w:rPr>
              <w:br w:type="textWrapping"/>
            </w:r>
            <w:r>
              <w:rPr>
                <w:rFonts w:ascii="Consolas" w:hAnsi="Consolas" w:eastAsia="Consolas" w:cs="Consolas"/>
                <w:sz w:val="22"/>
              </w:rPr>
              <w:t>% 绘制初始状态x0=10的轨迹</w:t>
            </w:r>
            <w:r>
              <w:rPr>
                <w:rFonts w:ascii="Consolas" w:hAnsi="Consolas" w:eastAsia="Consolas" w:cs="Consolas"/>
                <w:sz w:val="22"/>
              </w:rPr>
              <w:br w:type="textWrapping"/>
            </w:r>
            <w:r>
              <w:rPr>
                <w:rFonts w:ascii="Consolas" w:hAnsi="Consolas" w:eastAsia="Consolas" w:cs="Consolas"/>
                <w:sz w:val="22"/>
              </w:rPr>
              <w:t>[~, idx_x0] = min(abs(x_range -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这个写错了，我把它注释了</w:t>
            </w:r>
            <w:r>
              <w:rPr>
                <w:rFonts w:ascii="Consolas" w:hAnsi="Consolas" w:eastAsia="Consolas" w:cs="Consolas"/>
                <w:sz w:val="22"/>
              </w:rPr>
              <w:br w:type="textWrapping"/>
            </w:r>
            <w:r>
              <w:rPr>
                <w:rFonts w:ascii="Consolas" w:hAnsi="Consolas" w:eastAsia="Consolas" w:cs="Consolas"/>
                <w:sz w:val="22"/>
              </w:rPr>
              <w:t>% plot3(x0 * ones(size(t_range)), t_range, ...</w:t>
            </w:r>
            <w:r>
              <w:rPr>
                <w:rFonts w:ascii="Consolas" w:hAnsi="Consolas" w:eastAsia="Consolas" w:cs="Consolas"/>
                <w:sz w:val="22"/>
              </w:rPr>
              <w:br w:type="textWrapping"/>
            </w:r>
            <w:r>
              <w:rPr>
                <w:rFonts w:ascii="Consolas" w:hAnsi="Consolas" w:eastAsia="Consolas" w:cs="Consolas"/>
                <w:sz w:val="22"/>
              </w:rPr>
              <w:t>%     interp2(x_range, t_range, Jcum_xt, x0 * ones(size(t_range)), t_range, 'linear'), ...</w:t>
            </w:r>
            <w:r>
              <w:rPr>
                <w:rFonts w:ascii="Consolas" w:hAnsi="Consolas" w:eastAsia="Consolas" w:cs="Consolas"/>
                <w:sz w:val="22"/>
              </w:rPr>
              <w:br w:type="textWrapping"/>
            </w:r>
            <w:r>
              <w:rPr>
                <w:rFonts w:ascii="Consolas" w:hAnsi="Consolas" w:eastAsia="Consolas" w:cs="Consolas"/>
                <w:sz w:val="22"/>
              </w:rPr>
              <w:t>%     'r-', 'LineWidth', 3, 'DisplayName', sprintf('x0=%.1f轨迹',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plot3(x_opt_sampled, t_sampled,(J_opt_cum_sampled), '-', 'Color', [0.5, 0.4470, 0.2410], ...</w:t>
            </w:r>
            <w:r>
              <w:rPr>
                <w:rFonts w:ascii="Consolas" w:hAnsi="Consolas" w:eastAsia="Consolas" w:cs="Consolas"/>
                <w:sz w:val="22"/>
              </w:rPr>
              <w:br w:type="textWrapping"/>
            </w:r>
            <w:r>
              <w:rPr>
                <w:rFonts w:ascii="Consolas" w:hAnsi="Consolas" w:eastAsia="Consolas" w:cs="Consolas"/>
                <w:sz w:val="22"/>
              </w:rPr>
              <w:t xml:space="preserve">    'LineWidth', 2, 'DisplayName', sprintf('策略1: LQR最优 (K=%.3f, J=%.2f)', K_opt,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添加标记点</w:t>
            </w:r>
            <w:r>
              <w:rPr>
                <w:rFonts w:ascii="Consolas" w:hAnsi="Consolas" w:eastAsia="Consolas" w:cs="Consolas"/>
                <w:sz w:val="22"/>
              </w:rPr>
              <w:br w:type="textWrapping"/>
            </w:r>
            <w:r>
              <w:rPr>
                <w:rFonts w:ascii="Consolas" w:hAnsi="Consolas" w:eastAsia="Consolas" w:cs="Consolas"/>
                <w:sz w:val="22"/>
              </w:rPr>
              <w:t>key_times = [0, 1, 2, 4, 8];</w:t>
            </w:r>
            <w:r>
              <w:rPr>
                <w:rFonts w:ascii="Consolas" w:hAnsi="Consolas" w:eastAsia="Consolas" w:cs="Consolas"/>
                <w:sz w:val="22"/>
              </w:rPr>
              <w:br w:type="textWrapping"/>
            </w:r>
            <w:r>
              <w:rPr>
                <w:rFonts w:ascii="Consolas" w:hAnsi="Consolas" w:eastAsia="Consolas" w:cs="Consolas"/>
                <w:sz w:val="22"/>
              </w:rPr>
              <w:t>for kt = 1:length(key_times)</w:t>
            </w:r>
            <w:r>
              <w:rPr>
                <w:rFonts w:ascii="Consolas" w:hAnsi="Consolas" w:eastAsia="Consolas" w:cs="Consolas"/>
                <w:sz w:val="22"/>
              </w:rPr>
              <w:br w:type="textWrapping"/>
            </w:r>
            <w:r>
              <w:rPr>
                <w:rFonts w:ascii="Consolas" w:hAnsi="Consolas" w:eastAsia="Consolas" w:cs="Consolas"/>
                <w:sz w:val="22"/>
              </w:rPr>
              <w:t xml:space="preserve">    [~, t_idx] = min(abs(t_range - key_times(kt)));</w:t>
            </w:r>
            <w:r>
              <w:rPr>
                <w:rFonts w:ascii="Consolas" w:hAnsi="Consolas" w:eastAsia="Consolas" w:cs="Consolas"/>
                <w:sz w:val="22"/>
              </w:rPr>
              <w:br w:type="textWrapping"/>
            </w:r>
            <w:r>
              <w:rPr>
                <w:rFonts w:ascii="Consolas" w:hAnsi="Consolas" w:eastAsia="Consolas" w:cs="Consolas"/>
                <w:sz w:val="22"/>
              </w:rPr>
              <w:t xml:space="preserve">    if t_idx &lt;= length(t_range)</w:t>
            </w:r>
            <w:r>
              <w:rPr>
                <w:rFonts w:ascii="Consolas" w:hAnsi="Consolas" w:eastAsia="Consolas" w:cs="Consolas"/>
                <w:sz w:val="22"/>
              </w:rPr>
              <w:br w:type="textWrapping"/>
            </w:r>
            <w:r>
              <w:rPr>
                <w:rFonts w:ascii="Consolas" w:hAnsi="Consolas" w:eastAsia="Consolas" w:cs="Consolas"/>
                <w:sz w:val="22"/>
              </w:rPr>
              <w:t xml:space="preserve">        % 找到对应时间的状态</w:t>
            </w:r>
            <w:r>
              <w:rPr>
                <w:rFonts w:ascii="Consolas" w:hAnsi="Consolas" w:eastAsia="Consolas" w:cs="Consolas"/>
                <w:sz w:val="22"/>
              </w:rPr>
              <w:br w:type="textWrapping"/>
            </w:r>
            <w:r>
              <w:rPr>
                <w:rFonts w:ascii="Consolas" w:hAnsi="Consolas" w:eastAsia="Consolas" w:cs="Consolas"/>
                <w:sz w:val="22"/>
              </w:rPr>
              <w:t xml:space="preserve">        [~, x_idx] = min(abs(x_range - interp1(t, x_opt, key_times(kt))));</w:t>
            </w:r>
            <w:r>
              <w:rPr>
                <w:rFonts w:ascii="Consolas" w:hAnsi="Consolas" w:eastAsia="Consolas" w:cs="Consolas"/>
                <w:sz w:val="22"/>
              </w:rPr>
              <w:br w:type="textWrapping"/>
            </w:r>
            <w:r>
              <w:rPr>
                <w:rFonts w:ascii="Consolas" w:hAnsi="Consolas" w:eastAsia="Consolas" w:cs="Consolas"/>
                <w:sz w:val="22"/>
              </w:rPr>
              <w:t xml:space="preserve">        x_val = x_range(x_idx);</w:t>
            </w:r>
            <w:r>
              <w:rPr>
                <w:rFonts w:ascii="Consolas" w:hAnsi="Consolas" w:eastAsia="Consolas" w:cs="Consolas"/>
                <w:sz w:val="22"/>
              </w:rPr>
              <w:br w:type="textWrapping"/>
            </w:r>
            <w:r>
              <w:rPr>
                <w:rFonts w:ascii="Consolas" w:hAnsi="Consolas" w:eastAsia="Consolas" w:cs="Consolas"/>
                <w:sz w:val="22"/>
              </w:rPr>
              <w:t xml:space="preserve">        J_val = Jcum_xt(t_idx, x_idx);</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plot3(x_val, key_times(kt), J_val, 'ko', ...</w:t>
            </w:r>
            <w:r>
              <w:rPr>
                <w:rFonts w:ascii="Consolas" w:hAnsi="Consolas" w:eastAsia="Consolas" w:cs="Consolas"/>
                <w:sz w:val="22"/>
              </w:rPr>
              <w:br w:type="textWrapping"/>
            </w:r>
            <w:r>
              <w:rPr>
                <w:rFonts w:ascii="Consolas" w:hAnsi="Consolas" w:eastAsia="Consolas" w:cs="Consolas"/>
                <w:sz w:val="22"/>
              </w:rPr>
              <w:t xml:space="preserve">            'MarkerFaceColor', 'y', 'MarkerSize', 10, 'MarkerEdgeColor', 'k');</w:t>
            </w:r>
            <w:r>
              <w:rPr>
                <w:rFonts w:ascii="Consolas" w:hAnsi="Consolas" w:eastAsia="Consolas" w:cs="Consolas"/>
                <w:sz w:val="22"/>
              </w:rPr>
              <w:br w:type="textWrapping"/>
            </w:r>
            <w:r>
              <w:rPr>
                <w:rFonts w:ascii="Consolas" w:hAnsi="Consolas" w:eastAsia="Consolas" w:cs="Consolas"/>
                <w:sz w:val="22"/>
              </w:rPr>
              <w:t xml:space="preserve">        text(x_val, key_times(kt), J_val*1.1, ...</w:t>
            </w:r>
            <w:r>
              <w:rPr>
                <w:rFonts w:ascii="Consolas" w:hAnsi="Consolas" w:eastAsia="Consolas" w:cs="Consolas"/>
                <w:sz w:val="22"/>
              </w:rPr>
              <w:br w:type="textWrapping"/>
            </w:r>
            <w:r>
              <w:rPr>
                <w:rFonts w:ascii="Consolas" w:hAnsi="Consolas" w:eastAsia="Consolas" w:cs="Consolas"/>
                <w:sz w:val="22"/>
              </w:rPr>
              <w:t xml:space="preserve">            sprintf('t=%.1f\nx=%.1f\nJ=%.1f', key_times(kt), x_val, J_val), ...</w:t>
            </w:r>
            <w:r>
              <w:rPr>
                <w:rFonts w:ascii="Consolas" w:hAnsi="Consolas" w:eastAsia="Consolas" w:cs="Consolas"/>
                <w:sz w:val="22"/>
              </w:rPr>
              <w:br w:type="textWrapping"/>
            </w:r>
            <w:r>
              <w:rPr>
                <w:rFonts w:ascii="Consolas" w:hAnsi="Consolas" w:eastAsia="Consolas" w:cs="Consolas"/>
                <w:sz w:val="22"/>
              </w:rPr>
              <w:t xml:space="preserve">            'FontSize', 8, 'HorizontalAlignment', 'center', 'BackgroundColor', 'w');</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xlabel('系统状态 x', 'FontSize', 12, 'FontWeight', 'bold');</w:t>
            </w:r>
            <w:r>
              <w:rPr>
                <w:rFonts w:ascii="Consolas" w:hAnsi="Consolas" w:eastAsia="Consolas" w:cs="Consolas"/>
                <w:sz w:val="22"/>
              </w:rPr>
              <w:br w:type="textWrapping"/>
            </w:r>
            <w:r>
              <w:rPr>
                <w:rFonts w:ascii="Consolas" w:hAnsi="Consolas" w:eastAsia="Consolas" w:cs="Consolas"/>
                <w:sz w:val="22"/>
              </w:rPr>
              <w:t>ylabel('时间 t (秒)', 'FontSize', 12, 'FontWeight', 'bold');</w:t>
            </w:r>
            <w:r>
              <w:rPr>
                <w:rFonts w:ascii="Consolas" w:hAnsi="Consolas" w:eastAsia="Consolas" w:cs="Consolas"/>
                <w:sz w:val="22"/>
              </w:rPr>
              <w:br w:type="textWrapping"/>
            </w:r>
            <w:r>
              <w:rPr>
                <w:rFonts w:ascii="Consolas" w:hAnsi="Consolas" w:eastAsia="Consolas" w:cs="Consolas"/>
                <w:sz w:val="22"/>
              </w:rPr>
              <w:t>zlabel('累计代价 J_{cum}(x,t)', 'FontSize', 12, 'FontWeight', 'bold');</w:t>
            </w:r>
            <w:r>
              <w:rPr>
                <w:rFonts w:ascii="Consolas" w:hAnsi="Consolas" w:eastAsia="Consolas" w:cs="Consolas"/>
                <w:sz w:val="22"/>
              </w:rPr>
              <w:br w:type="textWrapping"/>
            </w:r>
            <w:r>
              <w:rPr>
                <w:rFonts w:ascii="Consolas" w:hAnsi="Consolas" w:eastAsia="Consolas" w:cs="Consolas"/>
                <w:sz w:val="22"/>
              </w:rPr>
              <w:t>title('值函数曲面: J_{cum}(x,t) (最优控制策略)', 'FontSize', 14, 'FontWeight', 'bold');</w:t>
            </w:r>
            <w:r>
              <w:rPr>
                <w:rFonts w:ascii="Consolas" w:hAnsi="Consolas" w:eastAsia="Consolas" w:cs="Consolas"/>
                <w:sz w:val="22"/>
              </w:rPr>
              <w:br w:type="textWrapping"/>
            </w:r>
            <w:r>
              <w:rPr>
                <w:rFonts w:ascii="Consolas" w:hAnsi="Consolas" w:eastAsia="Consolas" w:cs="Consolas"/>
                <w:sz w:val="22"/>
              </w:rPr>
              <w:t>legend('Location', 'northeast');</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添加等高线投影</w:t>
            </w:r>
            <w:r>
              <w:rPr>
                <w:rFonts w:ascii="Consolas" w:hAnsi="Consolas" w:eastAsia="Consolas" w:cs="Consolas"/>
                <w:sz w:val="22"/>
              </w:rPr>
              <w:br w:type="textWrapping"/>
            </w:r>
            <w:r>
              <w:rPr>
                <w:rFonts w:ascii="Consolas" w:hAnsi="Consolas" w:eastAsia="Consolas" w:cs="Consolas"/>
                <w:sz w:val="22"/>
              </w:rPr>
              <w:t>contour3(X, T_mesh, Jcum_xt, 20, 'k-', 'LineWidth', 0.5, 'HandleVisibility', 'off');</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绘制值函数曲面 Jcum(u,t)</w:t>
            </w:r>
            <w:r>
              <w:rPr>
                <w:rFonts w:ascii="Consolas" w:hAnsi="Consolas" w:eastAsia="Consolas" w:cs="Consolas"/>
                <w:sz w:val="22"/>
              </w:rPr>
              <w:br w:type="textWrapping"/>
            </w:r>
            <w:r>
              <w:rPr>
                <w:rFonts w:ascii="Consolas" w:hAnsi="Consolas" w:eastAsia="Consolas" w:cs="Consolas"/>
                <w:sz w:val="22"/>
              </w:rPr>
              <w:t>subplot(1,2,2);</w:t>
            </w:r>
            <w:r>
              <w:rPr>
                <w:rFonts w:ascii="Consolas" w:hAnsi="Consolas" w:eastAsia="Consolas" w:cs="Consolas"/>
                <w:sz w:val="22"/>
              </w:rPr>
              <w:br w:type="textWrapping"/>
            </w:r>
            <w:r>
              <w:rPr>
                <w:rFonts w:ascii="Consolas" w:hAnsi="Consolas" w:eastAsia="Consolas" w:cs="Consolas"/>
                <w:sz w:val="22"/>
              </w:rPr>
              <w:t>surf(U, T_mesh2, Jcum_ut, 'EdgeColor', 'none', 'FaceAlpha', 0.8);</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t>shading interp;</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添加轨迹线</w:t>
            </w:r>
            <w:r>
              <w:rPr>
                <w:rFonts w:ascii="Consolas" w:hAnsi="Consolas" w:eastAsia="Consolas" w:cs="Consolas"/>
                <w:sz w:val="22"/>
              </w:rPr>
              <w:br w:type="textWrapping"/>
            </w:r>
            <w:r>
              <w:rPr>
                <w:rFonts w:ascii="Consolas" w:hAnsi="Consolas" w:eastAsia="Consolas" w:cs="Consolas"/>
                <w:sz w:val="22"/>
              </w:rPr>
              <w:t>% 绘制最优控制轨迹</w:t>
            </w:r>
            <w:r>
              <w:rPr>
                <w:rFonts w:ascii="Consolas" w:hAnsi="Consolas" w:eastAsia="Consolas" w:cs="Consolas"/>
                <w:sz w:val="22"/>
              </w:rPr>
              <w:br w:type="textWrapping"/>
            </w:r>
            <w:r>
              <w:rPr>
                <w:rFonts w:ascii="Consolas" w:hAnsi="Consolas" w:eastAsia="Consolas" w:cs="Consolas"/>
                <w:sz w:val="22"/>
              </w:rPr>
              <w:t>u_opt_interp = interp1(t, u_opt, t_range);</w:t>
            </w:r>
            <w:r>
              <w:rPr>
                <w:rFonts w:ascii="Consolas" w:hAnsi="Consolas" w:eastAsia="Consolas" w:cs="Consolas"/>
                <w:sz w:val="22"/>
              </w:rPr>
              <w:br w:type="textWrapping"/>
            </w:r>
            <w:r>
              <w:rPr>
                <w:rFonts w:ascii="Consolas" w:hAnsi="Consolas" w:eastAsia="Consolas" w:cs="Consolas"/>
                <w:sz w:val="22"/>
              </w:rPr>
              <w:t>plot3(u_opt_interp, t_range, ...</w:t>
            </w:r>
            <w:r>
              <w:rPr>
                <w:rFonts w:ascii="Consolas" w:hAnsi="Consolas" w:eastAsia="Consolas" w:cs="Consolas"/>
                <w:sz w:val="22"/>
              </w:rPr>
              <w:br w:type="textWrapping"/>
            </w:r>
            <w:r>
              <w:rPr>
                <w:rFonts w:ascii="Consolas" w:hAnsi="Consolas" w:eastAsia="Consolas" w:cs="Consolas"/>
                <w:sz w:val="22"/>
              </w:rPr>
              <w:t xml:space="preserve">    interp2(u_range, t_range, Jcum_ut, u_opt_interp, t_range, 'linear'), ...</w:t>
            </w:r>
            <w:r>
              <w:rPr>
                <w:rFonts w:ascii="Consolas" w:hAnsi="Consolas" w:eastAsia="Consolas" w:cs="Consolas"/>
                <w:sz w:val="22"/>
              </w:rPr>
              <w:br w:type="textWrapping"/>
            </w:r>
            <w:r>
              <w:rPr>
                <w:rFonts w:ascii="Consolas" w:hAnsi="Consolas" w:eastAsia="Consolas" w:cs="Consolas"/>
                <w:sz w:val="22"/>
              </w:rPr>
              <w:t xml:space="preserve">    'r-', 'LineWidth', 3, 'DisplayName', '最优控制轨迹');</w:t>
            </w:r>
            <w:r>
              <w:rPr>
                <w:rFonts w:ascii="Consolas" w:hAnsi="Consolas" w:eastAsia="Consolas" w:cs="Consolas"/>
                <w:sz w:val="22"/>
              </w:rPr>
              <w:br w:type="textWrapping"/>
            </w:r>
            <w:r>
              <w:rPr>
                <w:rFonts w:ascii="Consolas" w:hAnsi="Consolas" w:eastAsia="Consolas" w:cs="Consolas"/>
                <w:sz w:val="22"/>
              </w:rPr>
              <w:t>plot3((u_opt_sampled),t_sampled,(J_opt_cum_sampled), '-', 'Color', [0, 0.4470, 0.7410], ...</w:t>
            </w:r>
            <w:r>
              <w:rPr>
                <w:rFonts w:ascii="Consolas" w:hAnsi="Consolas" w:eastAsia="Consolas" w:cs="Consolas"/>
                <w:sz w:val="22"/>
              </w:rPr>
              <w:br w:type="textWrapping"/>
            </w:r>
            <w:r>
              <w:rPr>
                <w:rFonts w:ascii="Consolas" w:hAnsi="Consolas" w:eastAsia="Consolas" w:cs="Consolas"/>
                <w:sz w:val="22"/>
              </w:rPr>
              <w:t xml:space="preserve">    'LineWidth', 2, 'DisplayName', sprintf('策略1: LQR最优 (K=%.3f, J=%.2f)', K_opt,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添加标记点</w:t>
            </w:r>
            <w:r>
              <w:rPr>
                <w:rFonts w:ascii="Consolas" w:hAnsi="Consolas" w:eastAsia="Consolas" w:cs="Consolas"/>
                <w:sz w:val="22"/>
              </w:rPr>
              <w:br w:type="textWrapping"/>
            </w:r>
            <w:r>
              <w:rPr>
                <w:rFonts w:ascii="Consolas" w:hAnsi="Consolas" w:eastAsia="Consolas" w:cs="Consolas"/>
                <w:sz w:val="22"/>
              </w:rPr>
              <w:t>for kt = 1:length(key_times)</w:t>
            </w:r>
            <w:r>
              <w:rPr>
                <w:rFonts w:ascii="Consolas" w:hAnsi="Consolas" w:eastAsia="Consolas" w:cs="Consolas"/>
                <w:sz w:val="22"/>
              </w:rPr>
              <w:br w:type="textWrapping"/>
            </w:r>
            <w:r>
              <w:rPr>
                <w:rFonts w:ascii="Consolas" w:hAnsi="Consolas" w:eastAsia="Consolas" w:cs="Consolas"/>
                <w:sz w:val="22"/>
              </w:rPr>
              <w:t xml:space="preserve">    [~, t_idx] = min(abs(t_range - key_times(kt)));</w:t>
            </w:r>
            <w:r>
              <w:rPr>
                <w:rFonts w:ascii="Consolas" w:hAnsi="Consolas" w:eastAsia="Consolas" w:cs="Consolas"/>
                <w:sz w:val="22"/>
              </w:rPr>
              <w:br w:type="textWrapping"/>
            </w:r>
            <w:r>
              <w:rPr>
                <w:rFonts w:ascii="Consolas" w:hAnsi="Consolas" w:eastAsia="Consolas" w:cs="Consolas"/>
                <w:sz w:val="22"/>
              </w:rPr>
              <w:t xml:space="preserve">    if t_idx &lt;= length(t_range)</w:t>
            </w:r>
            <w:r>
              <w:rPr>
                <w:rFonts w:ascii="Consolas" w:hAnsi="Consolas" w:eastAsia="Consolas" w:cs="Consolas"/>
                <w:sz w:val="22"/>
              </w:rPr>
              <w:br w:type="textWrapping"/>
            </w:r>
            <w:r>
              <w:rPr>
                <w:rFonts w:ascii="Consolas" w:hAnsi="Consolas" w:eastAsia="Consolas" w:cs="Consolas"/>
                <w:sz w:val="22"/>
              </w:rPr>
              <w:t xml:space="preserve">        % 找到对应时间的控制输入</w:t>
            </w:r>
            <w:r>
              <w:rPr>
                <w:rFonts w:ascii="Consolas" w:hAnsi="Consolas" w:eastAsia="Consolas" w:cs="Consolas"/>
                <w:sz w:val="22"/>
              </w:rPr>
              <w:br w:type="textWrapping"/>
            </w:r>
            <w:r>
              <w:rPr>
                <w:rFonts w:ascii="Consolas" w:hAnsi="Consolas" w:eastAsia="Consolas" w:cs="Consolas"/>
                <w:sz w:val="22"/>
              </w:rPr>
              <w:t xml:space="preserve">        [~, u_idx] = min(abs(u_range - interp1(t, u_opt, key_times(kt))));</w:t>
            </w:r>
            <w:r>
              <w:rPr>
                <w:rFonts w:ascii="Consolas" w:hAnsi="Consolas" w:eastAsia="Consolas" w:cs="Consolas"/>
                <w:sz w:val="22"/>
              </w:rPr>
              <w:br w:type="textWrapping"/>
            </w:r>
            <w:r>
              <w:rPr>
                <w:rFonts w:ascii="Consolas" w:hAnsi="Consolas" w:eastAsia="Consolas" w:cs="Consolas"/>
                <w:sz w:val="22"/>
              </w:rPr>
              <w:t xml:space="preserve">        u_val = u_range(u_idx);</w:t>
            </w:r>
            <w:r>
              <w:rPr>
                <w:rFonts w:ascii="Consolas" w:hAnsi="Consolas" w:eastAsia="Consolas" w:cs="Consolas"/>
                <w:sz w:val="22"/>
              </w:rPr>
              <w:br w:type="textWrapping"/>
            </w:r>
            <w:r>
              <w:rPr>
                <w:rFonts w:ascii="Consolas" w:hAnsi="Consolas" w:eastAsia="Consolas" w:cs="Consolas"/>
                <w:sz w:val="22"/>
              </w:rPr>
              <w:t xml:space="preserve">        J_val = Jcum_ut(t_idx, u_idx);</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plot3(u_val, key_times(kt), J_val, 'ko', ...</w:t>
            </w:r>
            <w:r>
              <w:rPr>
                <w:rFonts w:ascii="Consolas" w:hAnsi="Consolas" w:eastAsia="Consolas" w:cs="Consolas"/>
                <w:sz w:val="22"/>
              </w:rPr>
              <w:br w:type="textWrapping"/>
            </w:r>
            <w:r>
              <w:rPr>
                <w:rFonts w:ascii="Consolas" w:hAnsi="Consolas" w:eastAsia="Consolas" w:cs="Consolas"/>
                <w:sz w:val="22"/>
              </w:rPr>
              <w:t xml:space="preserve">            'MarkerFaceColor', 'y', 'MarkerSize', 10, 'MarkerEdgeColor', 'k');</w:t>
            </w:r>
            <w:r>
              <w:rPr>
                <w:rFonts w:ascii="Consolas" w:hAnsi="Consolas" w:eastAsia="Consolas" w:cs="Consolas"/>
                <w:sz w:val="22"/>
              </w:rPr>
              <w:br w:type="textWrapping"/>
            </w:r>
            <w:r>
              <w:rPr>
                <w:rFonts w:ascii="Consolas" w:hAnsi="Consolas" w:eastAsia="Consolas" w:cs="Consolas"/>
                <w:sz w:val="22"/>
              </w:rPr>
              <w:t xml:space="preserve">        text(u_val, key_times(kt), J_val*1.1, ...</w:t>
            </w:r>
            <w:r>
              <w:rPr>
                <w:rFonts w:ascii="Consolas" w:hAnsi="Consolas" w:eastAsia="Consolas" w:cs="Consolas"/>
                <w:sz w:val="22"/>
              </w:rPr>
              <w:br w:type="textWrapping"/>
            </w:r>
            <w:r>
              <w:rPr>
                <w:rFonts w:ascii="Consolas" w:hAnsi="Consolas" w:eastAsia="Consolas" w:cs="Consolas"/>
                <w:sz w:val="22"/>
              </w:rPr>
              <w:t xml:space="preserve">            sprintf('t=%.1f\nu=%.1f\nJ=%.1f', key_times(kt), u_val, J_val), ...</w:t>
            </w:r>
            <w:r>
              <w:rPr>
                <w:rFonts w:ascii="Consolas" w:hAnsi="Consolas" w:eastAsia="Consolas" w:cs="Consolas"/>
                <w:sz w:val="22"/>
              </w:rPr>
              <w:br w:type="textWrapping"/>
            </w:r>
            <w:r>
              <w:rPr>
                <w:rFonts w:ascii="Consolas" w:hAnsi="Consolas" w:eastAsia="Consolas" w:cs="Consolas"/>
                <w:sz w:val="22"/>
              </w:rPr>
              <w:t xml:space="preserve">            'FontSize', 8, 'HorizontalAlignment', 'center', 'BackgroundColor', 'w');</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xlabel('控制输入 u', 'FontSize', 12, 'FontWeight', 'bold');</w:t>
            </w:r>
            <w:r>
              <w:rPr>
                <w:rFonts w:ascii="Consolas" w:hAnsi="Consolas" w:eastAsia="Consolas" w:cs="Consolas"/>
                <w:sz w:val="22"/>
              </w:rPr>
              <w:br w:type="textWrapping"/>
            </w:r>
            <w:r>
              <w:rPr>
                <w:rFonts w:ascii="Consolas" w:hAnsi="Consolas" w:eastAsia="Consolas" w:cs="Consolas"/>
                <w:sz w:val="22"/>
              </w:rPr>
              <w:t>ylabel('时间 t (秒)', 'FontSize', 12, 'FontWeight', 'bold');</w:t>
            </w:r>
            <w:r>
              <w:rPr>
                <w:rFonts w:ascii="Consolas" w:hAnsi="Consolas" w:eastAsia="Consolas" w:cs="Consolas"/>
                <w:sz w:val="22"/>
              </w:rPr>
              <w:br w:type="textWrapping"/>
            </w:r>
            <w:r>
              <w:rPr>
                <w:rFonts w:ascii="Consolas" w:hAnsi="Consolas" w:eastAsia="Consolas" w:cs="Consolas"/>
                <w:sz w:val="22"/>
              </w:rPr>
              <w:t>zlabel('累计代价 J_{cum}(u,t)', 'FontSize', 12, 'FontWeight', 'bold');</w:t>
            </w:r>
            <w:r>
              <w:rPr>
                <w:rFonts w:ascii="Consolas" w:hAnsi="Consolas" w:eastAsia="Consolas" w:cs="Consolas"/>
                <w:sz w:val="22"/>
              </w:rPr>
              <w:br w:type="textWrapping"/>
            </w:r>
            <w:r>
              <w:rPr>
                <w:rFonts w:ascii="Consolas" w:hAnsi="Consolas" w:eastAsia="Consolas" w:cs="Consolas"/>
                <w:sz w:val="22"/>
              </w:rPr>
              <w:t>title('值函数曲面: J_{cum}(u,t) (最优控制策略)', 'FontSize', 14, 'FontWeight', 'bold');</w:t>
            </w:r>
            <w:r>
              <w:rPr>
                <w:rFonts w:ascii="Consolas" w:hAnsi="Consolas" w:eastAsia="Consolas" w:cs="Consolas"/>
                <w:sz w:val="22"/>
              </w:rPr>
              <w:br w:type="textWrapping"/>
            </w:r>
            <w:r>
              <w:rPr>
                <w:rFonts w:ascii="Consolas" w:hAnsi="Consolas" w:eastAsia="Consolas" w:cs="Consolas"/>
                <w:sz w:val="22"/>
              </w:rPr>
              <w:t>legend('Location', 'northeast');</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添加等高线投影</w:t>
            </w:r>
            <w:r>
              <w:rPr>
                <w:rFonts w:ascii="Consolas" w:hAnsi="Consolas" w:eastAsia="Consolas" w:cs="Consolas"/>
                <w:sz w:val="22"/>
              </w:rPr>
              <w:br w:type="textWrapping"/>
            </w:r>
            <w:r>
              <w:rPr>
                <w:rFonts w:ascii="Consolas" w:hAnsi="Consolas" w:eastAsia="Consolas" w:cs="Consolas"/>
                <w:sz w:val="22"/>
              </w:rPr>
              <w:t>contour3(U, T_mesh2, Jcum_ut, 20, 'k-', 'LineWidth', 0.5, 'HandleVisibility', 'off');</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sgtitle('LQR最优策略的值函数曲面', 'FontSize', 16,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绘制等高线图</w:t>
            </w:r>
            <w:r>
              <w:rPr>
                <w:rFonts w:ascii="Consolas" w:hAnsi="Consolas" w:eastAsia="Consolas" w:cs="Consolas"/>
                <w:sz w:val="22"/>
              </w:rPr>
              <w:br w:type="textWrapping"/>
            </w:r>
            <w:r>
              <w:rPr>
                <w:rFonts w:ascii="Consolas" w:hAnsi="Consolas" w:eastAsia="Consolas" w:cs="Consolas"/>
                <w:sz w:val="22"/>
              </w:rPr>
              <w:t>figure('Color', 'w', 'Position', [200, 200, 1200, 500]);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子图1: Jcum(x,t) 等高线</w:t>
            </w:r>
            <w:r>
              <w:rPr>
                <w:rFonts w:ascii="Consolas" w:hAnsi="Consolas" w:eastAsia="Consolas" w:cs="Consolas"/>
                <w:sz w:val="22"/>
              </w:rPr>
              <w:br w:type="textWrapping"/>
            </w:r>
            <w:r>
              <w:rPr>
                <w:rFonts w:ascii="Consolas" w:hAnsi="Consolas" w:eastAsia="Consolas" w:cs="Consolas"/>
                <w:sz w:val="22"/>
              </w:rPr>
              <w:t>subplot(1,2,1);</w:t>
            </w:r>
            <w:r>
              <w:rPr>
                <w:rFonts w:ascii="Consolas" w:hAnsi="Consolas" w:eastAsia="Consolas" w:cs="Consolas"/>
                <w:sz w:val="22"/>
              </w:rPr>
              <w:br w:type="textWrapping"/>
            </w:r>
            <w:r>
              <w:rPr>
                <w:rFonts w:ascii="Consolas" w:hAnsi="Consolas" w:eastAsia="Consolas" w:cs="Consolas"/>
                <w:sz w:val="22"/>
              </w:rPr>
              <w:t>contourf(X, T_mesh, Jcum_xt, 30, 'LineStyle', 'none');</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添加轨迹线</w:t>
            </w:r>
            <w:r>
              <w:rPr>
                <w:rFonts w:ascii="Consolas" w:hAnsi="Consolas" w:eastAsia="Consolas" w:cs="Consolas"/>
                <w:sz w:val="22"/>
              </w:rPr>
              <w:br w:type="textWrapping"/>
            </w:r>
            <w:r>
              <w:rPr>
                <w:rFonts w:ascii="Consolas" w:hAnsi="Consolas" w:eastAsia="Consolas" w:cs="Consolas"/>
                <w:sz w:val="22"/>
              </w:rPr>
              <w:t>plot(x0 * ones(size(t_range)), t_range, 'r-', 'LineWidth', 3, ...</w:t>
            </w:r>
            <w:r>
              <w:rPr>
                <w:rFonts w:ascii="Consolas" w:hAnsi="Consolas" w:eastAsia="Consolas" w:cs="Consolas"/>
                <w:sz w:val="22"/>
              </w:rPr>
              <w:br w:type="textWrapping"/>
            </w:r>
            <w:r>
              <w:rPr>
                <w:rFonts w:ascii="Consolas" w:hAnsi="Consolas" w:eastAsia="Consolas" w:cs="Consolas"/>
                <w:sz w:val="22"/>
              </w:rPr>
              <w:t xml:space="preserve">    'DisplayName', sprintf('x0=%.1f轨迹',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添加标记点</w:t>
            </w:r>
            <w:r>
              <w:rPr>
                <w:rFonts w:ascii="Consolas" w:hAnsi="Consolas" w:eastAsia="Consolas" w:cs="Consolas"/>
                <w:sz w:val="22"/>
              </w:rPr>
              <w:br w:type="textWrapping"/>
            </w:r>
            <w:r>
              <w:rPr>
                <w:rFonts w:ascii="Consolas" w:hAnsi="Consolas" w:eastAsia="Consolas" w:cs="Consolas"/>
                <w:sz w:val="22"/>
              </w:rPr>
              <w:t>for kt = 1:length(key_times)</w:t>
            </w:r>
            <w:r>
              <w:rPr>
                <w:rFonts w:ascii="Consolas" w:hAnsi="Consolas" w:eastAsia="Consolas" w:cs="Consolas"/>
                <w:sz w:val="22"/>
              </w:rPr>
              <w:br w:type="textWrapping"/>
            </w:r>
            <w:r>
              <w:rPr>
                <w:rFonts w:ascii="Consolas" w:hAnsi="Consolas" w:eastAsia="Consolas" w:cs="Consolas"/>
                <w:sz w:val="22"/>
              </w:rPr>
              <w:t xml:space="preserve">    [~, t_idx] = min(abs(t_range - key_times(kt)));</w:t>
            </w:r>
            <w:r>
              <w:rPr>
                <w:rFonts w:ascii="Consolas" w:hAnsi="Consolas" w:eastAsia="Consolas" w:cs="Consolas"/>
                <w:sz w:val="22"/>
              </w:rPr>
              <w:br w:type="textWrapping"/>
            </w:r>
            <w:r>
              <w:rPr>
                <w:rFonts w:ascii="Consolas" w:hAnsi="Consolas" w:eastAsia="Consolas" w:cs="Consolas"/>
                <w:sz w:val="22"/>
              </w:rPr>
              <w:t xml:space="preserve">    if t_idx &lt;= length(t_range)</w:t>
            </w:r>
            <w:r>
              <w:rPr>
                <w:rFonts w:ascii="Consolas" w:hAnsi="Consolas" w:eastAsia="Consolas" w:cs="Consolas"/>
                <w:sz w:val="22"/>
              </w:rPr>
              <w:br w:type="textWrapping"/>
            </w:r>
            <w:r>
              <w:rPr>
                <w:rFonts w:ascii="Consolas" w:hAnsi="Consolas" w:eastAsia="Consolas" w:cs="Consolas"/>
                <w:sz w:val="22"/>
              </w:rPr>
              <w:t xml:space="preserve">        x_val = interp1(t, x_opt, key_times(kt));</w:t>
            </w:r>
            <w:r>
              <w:rPr>
                <w:rFonts w:ascii="Consolas" w:hAnsi="Consolas" w:eastAsia="Consolas" w:cs="Consolas"/>
                <w:sz w:val="22"/>
              </w:rPr>
              <w:br w:type="textWrapping"/>
            </w:r>
            <w:r>
              <w:rPr>
                <w:rFonts w:ascii="Consolas" w:hAnsi="Consolas" w:eastAsia="Consolas" w:cs="Consolas"/>
                <w:sz w:val="22"/>
              </w:rPr>
              <w:t xml:space="preserve">        plot(x_val, key_times(kt), 'ko', ...</w:t>
            </w:r>
            <w:r>
              <w:rPr>
                <w:rFonts w:ascii="Consolas" w:hAnsi="Consolas" w:eastAsia="Consolas" w:cs="Consolas"/>
                <w:sz w:val="22"/>
              </w:rPr>
              <w:br w:type="textWrapping"/>
            </w:r>
            <w:r>
              <w:rPr>
                <w:rFonts w:ascii="Consolas" w:hAnsi="Consolas" w:eastAsia="Consolas" w:cs="Consolas"/>
                <w:sz w:val="22"/>
              </w:rPr>
              <w:t xml:space="preserve">            'MarkerFaceColor', 'y', 'MarkerSize', 10, 'MarkerEdgeColor', 'k');</w:t>
            </w:r>
            <w:r>
              <w:rPr>
                <w:rFonts w:ascii="Consolas" w:hAnsi="Consolas" w:eastAsia="Consolas" w:cs="Consolas"/>
                <w:sz w:val="22"/>
              </w:rPr>
              <w:br w:type="textWrapping"/>
            </w:r>
            <w:r>
              <w:rPr>
                <w:rFonts w:ascii="Consolas" w:hAnsi="Consolas" w:eastAsia="Consolas" w:cs="Consolas"/>
                <w:sz w:val="22"/>
              </w:rPr>
              <w:t xml:space="preserve">        text(x_val, key_times(kt)+0.2, ...</w:t>
            </w:r>
            <w:r>
              <w:rPr>
                <w:rFonts w:ascii="Consolas" w:hAnsi="Consolas" w:eastAsia="Consolas" w:cs="Consolas"/>
                <w:sz w:val="22"/>
              </w:rPr>
              <w:br w:type="textWrapping"/>
            </w:r>
            <w:r>
              <w:rPr>
                <w:rFonts w:ascii="Consolas" w:hAnsi="Consolas" w:eastAsia="Consolas" w:cs="Consolas"/>
                <w:sz w:val="22"/>
              </w:rPr>
              <w:t xml:space="preserve">            sprintf('(%.1f, %.1f)', x_val, key_times(kt)), ...</w:t>
            </w:r>
            <w:r>
              <w:rPr>
                <w:rFonts w:ascii="Consolas" w:hAnsi="Consolas" w:eastAsia="Consolas" w:cs="Consolas"/>
                <w:sz w:val="22"/>
              </w:rPr>
              <w:br w:type="textWrapping"/>
            </w:r>
            <w:r>
              <w:rPr>
                <w:rFonts w:ascii="Consolas" w:hAnsi="Consolas" w:eastAsia="Consolas" w:cs="Consolas"/>
                <w:sz w:val="22"/>
              </w:rPr>
              <w:t xml:space="preserve">            'FontSize', 8, 'HorizontalAlignment', 'center', 'BackgroundColor', 'w');</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xlabel('系统状态 x', 'FontSize', 12, 'FontWeight', 'bold');</w:t>
            </w:r>
            <w:r>
              <w:rPr>
                <w:rFonts w:ascii="Consolas" w:hAnsi="Consolas" w:eastAsia="Consolas" w:cs="Consolas"/>
                <w:sz w:val="22"/>
              </w:rPr>
              <w:br w:type="textWrapping"/>
            </w:r>
            <w:r>
              <w:rPr>
                <w:rFonts w:ascii="Consolas" w:hAnsi="Consolas" w:eastAsia="Consolas" w:cs="Consolas"/>
                <w:sz w:val="22"/>
              </w:rPr>
              <w:t>ylabel('时间 t (秒)', 'FontSize', 12, 'FontWeight', 'bold');</w:t>
            </w:r>
            <w:r>
              <w:rPr>
                <w:rFonts w:ascii="Consolas" w:hAnsi="Consolas" w:eastAsia="Consolas" w:cs="Consolas"/>
                <w:sz w:val="22"/>
              </w:rPr>
              <w:br w:type="textWrapping"/>
            </w:r>
            <w:r>
              <w:rPr>
                <w:rFonts w:ascii="Consolas" w:hAnsi="Consolas" w:eastAsia="Consolas" w:cs="Consolas"/>
                <w:sz w:val="22"/>
              </w:rPr>
              <w:t>title('值函数等高线: J_{cum}(x,t)', 'FontSize', 14, 'FontWeight', 'bold');</w:t>
            </w:r>
            <w:r>
              <w:rPr>
                <w:rFonts w:ascii="Consolas" w:hAnsi="Consolas" w:eastAsia="Consolas" w:cs="Consolas"/>
                <w:sz w:val="22"/>
              </w:rPr>
              <w:br w:type="textWrapping"/>
            </w:r>
            <w:r>
              <w:rPr>
                <w:rFonts w:ascii="Consolas" w:hAnsi="Consolas" w:eastAsia="Consolas" w:cs="Consolas"/>
                <w:sz w:val="22"/>
              </w:rPr>
              <w:t>legend('Location', 'northeast');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子图2: Jcum(u,t) 等高线</w:t>
            </w:r>
            <w:r>
              <w:rPr>
                <w:rFonts w:ascii="Consolas" w:hAnsi="Consolas" w:eastAsia="Consolas" w:cs="Consolas"/>
                <w:sz w:val="22"/>
              </w:rPr>
              <w:br w:type="textWrapping"/>
            </w:r>
            <w:r>
              <w:rPr>
                <w:rFonts w:ascii="Consolas" w:hAnsi="Consolas" w:eastAsia="Consolas" w:cs="Consolas"/>
                <w:sz w:val="22"/>
              </w:rPr>
              <w:t>subplot(1,2,2);</w:t>
            </w:r>
            <w:r>
              <w:rPr>
                <w:rFonts w:ascii="Consolas" w:hAnsi="Consolas" w:eastAsia="Consolas" w:cs="Consolas"/>
                <w:sz w:val="22"/>
              </w:rPr>
              <w:br w:type="textWrapping"/>
            </w:r>
            <w:r>
              <w:rPr>
                <w:rFonts w:ascii="Consolas" w:hAnsi="Consolas" w:eastAsia="Consolas" w:cs="Consolas"/>
                <w:sz w:val="22"/>
              </w:rPr>
              <w:t>contourf(U, T_mesh2, Jcum_ut, 30, 'LineStyle', 'none');</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添加轨迹线</w:t>
            </w:r>
            <w:r>
              <w:rPr>
                <w:rFonts w:ascii="Consolas" w:hAnsi="Consolas" w:eastAsia="Consolas" w:cs="Consolas"/>
                <w:sz w:val="22"/>
              </w:rPr>
              <w:br w:type="textWrapping"/>
            </w:r>
            <w:r>
              <w:rPr>
                <w:rFonts w:ascii="Consolas" w:hAnsi="Consolas" w:eastAsia="Consolas" w:cs="Consolas"/>
                <w:sz w:val="22"/>
              </w:rPr>
              <w:t>plot(u_opt_interp, t_range, 'r-', 'LineWidth', 3, 'DisplayName', '最优控制轨迹');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添加标记点</w:t>
            </w:r>
            <w:r>
              <w:rPr>
                <w:rFonts w:ascii="Consolas" w:hAnsi="Consolas" w:eastAsia="Consolas" w:cs="Consolas"/>
                <w:sz w:val="22"/>
              </w:rPr>
              <w:br w:type="textWrapping"/>
            </w:r>
            <w:r>
              <w:rPr>
                <w:rFonts w:ascii="Consolas" w:hAnsi="Consolas" w:eastAsia="Consolas" w:cs="Consolas"/>
                <w:sz w:val="22"/>
              </w:rPr>
              <w:t>for kt = 1:length(key_times)</w:t>
            </w:r>
            <w:r>
              <w:rPr>
                <w:rFonts w:ascii="Consolas" w:hAnsi="Consolas" w:eastAsia="Consolas" w:cs="Consolas"/>
                <w:sz w:val="22"/>
              </w:rPr>
              <w:br w:type="textWrapping"/>
            </w:r>
            <w:r>
              <w:rPr>
                <w:rFonts w:ascii="Consolas" w:hAnsi="Consolas" w:eastAsia="Consolas" w:cs="Consolas"/>
                <w:sz w:val="22"/>
              </w:rPr>
              <w:t xml:space="preserve">    [~, t_idx] = min(abs(t_range - key_times(kt)));</w:t>
            </w:r>
            <w:r>
              <w:rPr>
                <w:rFonts w:ascii="Consolas" w:hAnsi="Consolas" w:eastAsia="Consolas" w:cs="Consolas"/>
                <w:sz w:val="22"/>
              </w:rPr>
              <w:br w:type="textWrapping"/>
            </w:r>
            <w:r>
              <w:rPr>
                <w:rFonts w:ascii="Consolas" w:hAnsi="Consolas" w:eastAsia="Consolas" w:cs="Consolas"/>
                <w:sz w:val="22"/>
              </w:rPr>
              <w:t xml:space="preserve">    if t_idx &lt;= length(t_range)</w:t>
            </w:r>
            <w:r>
              <w:rPr>
                <w:rFonts w:ascii="Consolas" w:hAnsi="Consolas" w:eastAsia="Consolas" w:cs="Consolas"/>
                <w:sz w:val="22"/>
              </w:rPr>
              <w:br w:type="textWrapping"/>
            </w:r>
            <w:r>
              <w:rPr>
                <w:rFonts w:ascii="Consolas" w:hAnsi="Consolas" w:eastAsia="Consolas" w:cs="Consolas"/>
                <w:sz w:val="22"/>
              </w:rPr>
              <w:t xml:space="preserve">        u_val = interp1(t, u_opt, key_times(kt));</w:t>
            </w:r>
            <w:r>
              <w:rPr>
                <w:rFonts w:ascii="Consolas" w:hAnsi="Consolas" w:eastAsia="Consolas" w:cs="Consolas"/>
                <w:sz w:val="22"/>
              </w:rPr>
              <w:br w:type="textWrapping"/>
            </w:r>
            <w:r>
              <w:rPr>
                <w:rFonts w:ascii="Consolas" w:hAnsi="Consolas" w:eastAsia="Consolas" w:cs="Consolas"/>
                <w:sz w:val="22"/>
              </w:rPr>
              <w:t xml:space="preserve">        plot(u_val, key_times(kt), 'ko', ...</w:t>
            </w:r>
            <w:r>
              <w:rPr>
                <w:rFonts w:ascii="Consolas" w:hAnsi="Consolas" w:eastAsia="Consolas" w:cs="Consolas"/>
                <w:sz w:val="22"/>
              </w:rPr>
              <w:br w:type="textWrapping"/>
            </w:r>
            <w:r>
              <w:rPr>
                <w:rFonts w:ascii="Consolas" w:hAnsi="Consolas" w:eastAsia="Consolas" w:cs="Consolas"/>
                <w:sz w:val="22"/>
              </w:rPr>
              <w:t xml:space="preserve">            'MarkerFaceColor', 'y', 'MarkerSize', 10, 'MarkerEdgeColor', 'k');</w:t>
            </w:r>
            <w:r>
              <w:rPr>
                <w:rFonts w:ascii="Consolas" w:hAnsi="Consolas" w:eastAsia="Consolas" w:cs="Consolas"/>
                <w:sz w:val="22"/>
              </w:rPr>
              <w:br w:type="textWrapping"/>
            </w:r>
            <w:r>
              <w:rPr>
                <w:rFonts w:ascii="Consolas" w:hAnsi="Consolas" w:eastAsia="Consolas" w:cs="Consolas"/>
                <w:sz w:val="22"/>
              </w:rPr>
              <w:t xml:space="preserve">        text(u_val, key_times(kt)+0.2, ...</w:t>
            </w:r>
            <w:r>
              <w:rPr>
                <w:rFonts w:ascii="Consolas" w:hAnsi="Consolas" w:eastAsia="Consolas" w:cs="Consolas"/>
                <w:sz w:val="22"/>
              </w:rPr>
              <w:br w:type="textWrapping"/>
            </w:r>
            <w:r>
              <w:rPr>
                <w:rFonts w:ascii="Consolas" w:hAnsi="Consolas" w:eastAsia="Consolas" w:cs="Consolas"/>
                <w:sz w:val="22"/>
              </w:rPr>
              <w:t xml:space="preserve">            sprintf('(%.1f, %.1f)', u_val, key_times(kt)), ...</w:t>
            </w:r>
            <w:r>
              <w:rPr>
                <w:rFonts w:ascii="Consolas" w:hAnsi="Consolas" w:eastAsia="Consolas" w:cs="Consolas"/>
                <w:sz w:val="22"/>
              </w:rPr>
              <w:br w:type="textWrapping"/>
            </w:r>
            <w:r>
              <w:rPr>
                <w:rFonts w:ascii="Consolas" w:hAnsi="Consolas" w:eastAsia="Consolas" w:cs="Consolas"/>
                <w:sz w:val="22"/>
              </w:rPr>
              <w:t xml:space="preserve">            'FontSize', 8, 'HorizontalAlignment', 'center', 'BackgroundColor', 'w');</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xlabel('控制输入 u', 'FontSize', 12, 'FontWeight', 'bold');</w:t>
            </w:r>
            <w:r>
              <w:rPr>
                <w:rFonts w:ascii="Consolas" w:hAnsi="Consolas" w:eastAsia="Consolas" w:cs="Consolas"/>
                <w:sz w:val="22"/>
              </w:rPr>
              <w:br w:type="textWrapping"/>
            </w:r>
            <w:r>
              <w:rPr>
                <w:rFonts w:ascii="Consolas" w:hAnsi="Consolas" w:eastAsia="Consolas" w:cs="Consolas"/>
                <w:sz w:val="22"/>
              </w:rPr>
              <w:t>ylabel('时间 t (秒)', 'FontSize', 12, 'FontWeight', 'bold');</w:t>
            </w:r>
            <w:r>
              <w:rPr>
                <w:rFonts w:ascii="Consolas" w:hAnsi="Consolas" w:eastAsia="Consolas" w:cs="Consolas"/>
                <w:sz w:val="22"/>
              </w:rPr>
              <w:br w:type="textWrapping"/>
            </w:r>
            <w:r>
              <w:rPr>
                <w:rFonts w:ascii="Consolas" w:hAnsi="Consolas" w:eastAsia="Consolas" w:cs="Consolas"/>
                <w:sz w:val="22"/>
              </w:rPr>
              <w:t>title('值函数等高线: J_{cum}(u,t)', 'FontSize', 14, 'FontWeight', 'bold');</w:t>
            </w:r>
            <w:r>
              <w:rPr>
                <w:rFonts w:ascii="Consolas" w:hAnsi="Consolas" w:eastAsia="Consolas" w:cs="Consolas"/>
                <w:sz w:val="22"/>
              </w:rPr>
              <w:br w:type="textWrapping"/>
            </w:r>
            <w:r>
              <w:rPr>
                <w:rFonts w:ascii="Consolas" w:hAnsi="Consolas" w:eastAsia="Consolas" w:cs="Consolas"/>
                <w:sz w:val="22"/>
              </w:rPr>
              <w:t>legend('Location', 'northeast');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sgtitle('值函数等高线图', 'FontSize', 16,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输出值函数曲面信息</w:t>
            </w:r>
            <w:r>
              <w:rPr>
                <w:rFonts w:ascii="Consolas" w:hAnsi="Consolas" w:eastAsia="Consolas" w:cs="Consolas"/>
                <w:sz w:val="22"/>
              </w:rPr>
              <w:br w:type="textWrapping"/>
            </w:r>
            <w:r>
              <w:rPr>
                <w:rFonts w:ascii="Consolas" w:hAnsi="Consolas" w:eastAsia="Consolas" w:cs="Consolas"/>
                <w:sz w:val="22"/>
              </w:rPr>
              <w:t>fprintf('值函数曲面绘制完成。\n');</w:t>
            </w:r>
            <w:r>
              <w:rPr>
                <w:rFonts w:ascii="Consolas" w:hAnsi="Consolas" w:eastAsia="Consolas" w:cs="Consolas"/>
                <w:sz w:val="22"/>
              </w:rPr>
              <w:br w:type="textWrapping"/>
            </w:r>
            <w:r>
              <w:rPr>
                <w:rFonts w:ascii="Consolas" w:hAnsi="Consolas" w:eastAsia="Consolas" w:cs="Consolas"/>
                <w:sz w:val="22"/>
              </w:rPr>
              <w:t>fprintf('Jcum(x,t)曲面范围: x∈[%.1f, %.1f], t∈[0, %.1f]\n', min(x_range), max(x_range), T);</w:t>
            </w:r>
            <w:r>
              <w:rPr>
                <w:rFonts w:ascii="Consolas" w:hAnsi="Consolas" w:eastAsia="Consolas" w:cs="Consolas"/>
                <w:sz w:val="22"/>
              </w:rPr>
              <w:br w:type="textWrapping"/>
            </w:r>
            <w:r>
              <w:rPr>
                <w:rFonts w:ascii="Consolas" w:hAnsi="Consolas" w:eastAsia="Consolas" w:cs="Consolas"/>
                <w:sz w:val="22"/>
              </w:rPr>
              <w:t>fprintf('Jcum(u,t)曲面范围: u∈[%.1f, %.1f], t∈[0, %.1f]\n', min(u_range), max(u_range), T);</w:t>
            </w:r>
            <w:r>
              <w:rPr>
                <w:rFonts w:ascii="Consolas" w:hAnsi="Consolas" w:eastAsia="Consolas" w:cs="Consolas"/>
                <w:sz w:val="22"/>
              </w:rPr>
              <w:br w:type="textWrapping"/>
            </w:r>
            <w:r>
              <w:rPr>
                <w:rFonts w:ascii="Consolas" w:hAnsi="Consolas" w:eastAsia="Consolas" w:cs="Consolas"/>
                <w:sz w:val="22"/>
              </w:rPr>
              <w:t>fprintf('对于初始状态x0=%.1f，最终累计代价Jcum=%.4f\n', x0,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计算最优值函数V(x) = x'*P*x</w:t>
            </w:r>
            <w:r>
              <w:rPr>
                <w:rFonts w:ascii="Consolas" w:hAnsi="Consolas" w:eastAsia="Consolas" w:cs="Consolas"/>
                <w:sz w:val="22"/>
              </w:rPr>
              <w:br w:type="textWrapping"/>
            </w:r>
            <w:r>
              <w:rPr>
                <w:rFonts w:ascii="Consolas" w:hAnsi="Consolas" w:eastAsia="Consolas" w:cs="Consolas"/>
                <w:sz w:val="22"/>
              </w:rPr>
              <w:t>fprintf('\n最优值函数V(x) = P*x^2, 其中P=%.4f\n', P);</w:t>
            </w:r>
            <w:r>
              <w:rPr>
                <w:rFonts w:ascii="Consolas" w:hAnsi="Consolas" w:eastAsia="Consolas" w:cs="Consolas"/>
                <w:sz w:val="22"/>
              </w:rPr>
              <w:br w:type="textWrapping"/>
            </w:r>
            <w:r>
              <w:rPr>
                <w:rFonts w:ascii="Consolas" w:hAnsi="Consolas" w:eastAsia="Consolas" w:cs="Consolas"/>
                <w:sz w:val="22"/>
              </w:rPr>
              <w:t>fprintf('在t=0时刻，从状态x0开始的无穷时间最优代价: V(x0)=%.4f\n', x0^2*P);</w:t>
            </w:r>
            <w:r>
              <w:rPr>
                <w:rFonts w:ascii="Consolas" w:hAnsi="Consolas" w:eastAsia="Consolas" w:cs="Consolas"/>
                <w:sz w:val="22"/>
              </w:rPr>
              <w:br w:type="textWrapping"/>
            </w:r>
            <w:r>
              <w:rPr>
                <w:rFonts w:ascii="Consolas" w:hAnsi="Consolas" w:eastAsia="Consolas" w:cs="Consolas"/>
                <w:sz w:val="22"/>
              </w:rPr>
              <w:t>fprintf('有限时间T=%.1f秒的累计代价: Jcum(T)=%.4f\n', T, total_cost_opt);</w:t>
            </w:r>
            <w:r>
              <w:rPr>
                <w:rFonts w:ascii="Consolas" w:hAnsi="Consolas" w:eastAsia="Consolas" w:cs="Consolas"/>
                <w:sz w:val="22"/>
              </w:rPr>
              <w:br w:type="textWrapping"/>
            </w:r>
            <w:r>
              <w:rPr>
                <w:rFonts w:ascii="Consolas" w:hAnsi="Consolas" w:eastAsia="Consolas" w:cs="Consolas"/>
                <w:sz w:val="22"/>
              </w:rPr>
              <w:t>fprintf('两者差异: %.4f (由于有限时间与无穷时间的差异)\n', abs(x0^2*P - total_cost_opt));</w:t>
            </w:r>
            <w:r>
              <w:rPr>
                <w:rFonts w:ascii="Consolas" w:hAnsi="Consolas" w:eastAsia="Consolas" w:cs="Consolas"/>
                <w:sz w:val="22"/>
              </w:rPr>
              <w:br w:type="textWrapping"/>
            </w:r>
          </w:p>
        </w:tc>
      </w:tr>
    </w:tbl>
    <w:p w14:paraId="619A1776">
      <w:pPr>
        <w:spacing w:before="120" w:after="120" w:line="288" w:lineRule="auto"/>
        <w:ind w:left="0"/>
        <w:jc w:val="center"/>
      </w:pPr>
      <w:r>
        <w:drawing>
          <wp:inline distT="0" distB="0" distL="0" distR="0">
            <wp:extent cx="5257800" cy="2857500"/>
            <wp:effectExtent l="0" t="0" r="0" b="762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5257800" cy="2857500"/>
                    </a:xfrm>
                    <a:prstGeom prst="rect">
                      <a:avLst/>
                    </a:prstGeom>
                  </pic:spPr>
                </pic:pic>
              </a:graphicData>
            </a:graphic>
          </wp:inline>
        </w:drawing>
      </w:r>
    </w:p>
    <w:p w14:paraId="3C72A4B3">
      <w:pPr>
        <w:spacing w:before="120" w:after="120" w:line="288" w:lineRule="auto"/>
        <w:ind w:left="0"/>
        <w:jc w:val="left"/>
      </w:pPr>
      <w:r>
        <w:rPr>
          <w:rFonts w:ascii="Arial" w:hAnsi="Arial" w:eastAsia="等线" w:cs="Arial"/>
          <w:sz w:val="22"/>
        </w:rPr>
        <w:t>注意 右图蓝色轨迹线和红色轨迹本质是同一条，只是采用的Jcum的计算方式不同，一个是从0累加到当前步，另一个是从0累加到最终步。 左图对应的谷底红色曲线没有画上去，但是标了数据标签；从俯视图看，两者是重合的。</w:t>
      </w:r>
    </w:p>
    <w:p w14:paraId="5AAC1805">
      <w:pPr>
        <w:spacing w:before="120" w:after="120" w:line="288" w:lineRule="auto"/>
        <w:ind w:left="0"/>
        <w:jc w:val="left"/>
      </w:pPr>
      <m:oMath>
        <m:sSubSup>
          <m:sSubSupPr/>
          <m:e>
            <m:r>
              <m:rPr/>
              <w:rPr>
                <w:rFonts w:ascii="Cambria Math" w:hAnsi="Cambria Math"/>
              </w:rPr>
              <m:t>J</m:t>
            </m:r>
          </m:e>
          <m:sub>
            <m:r>
              <m:rPr>
                <m:nor/>
                <m:sty m:val="p"/>
              </m:rPr>
              <w:rPr>
                <w:rFonts w:ascii="Cambria Math" w:hAnsi="Cambria Math"/>
              </w:rPr>
              <m:t>cum</m:t>
            </m:r>
          </m:sub>
          <m:sup>
            <m:r>
              <m:rPr>
                <m:nor/>
                <m:sty m:val="p"/>
              </m:rPr>
              <w:rPr>
                <w:rFonts w:ascii="Cambria Math" w:hAnsi="Cambria Math"/>
              </w:rPr>
              <m:t>forward</m:t>
            </m:r>
          </m:sup>
        </m:sSubSup>
        <m:r>
          <m:rPr/>
          <w:rPr>
            <w:rFonts w:ascii="Cambria Math" w:hAnsi="Cambria Math"/>
          </w:rPr>
          <m:t>(t)=</m:t>
        </m:r>
        <m:nary>
          <m:naryPr>
            <m:chr m:val="∑"/>
            <m:grow m:val="1"/>
            <m:limLoc m:val="undOvr"/>
          </m:naryPr>
          <m:sub>
            <m:r>
              <m:rPr/>
              <w:rPr>
                <w:rFonts w:ascii="Cambria Math" w:hAnsi="Cambria Math"/>
              </w:rPr>
              <m:t>k=0</m:t>
            </m:r>
          </m:sub>
          <m:sup>
            <m:r>
              <m:rPr/>
              <w:rPr>
                <w:rFonts w:ascii="Cambria Math" w:hAnsi="Cambria Math"/>
              </w:rPr>
              <m:t>t</m:t>
            </m:r>
          </m:sup>
          <m:e/>
        </m:nary>
        <m:r>
          <m:rPr/>
          <w:rPr>
            <w:rFonts w:ascii="Cambria Math" w:hAnsi="Cambria Math"/>
          </w:rPr>
          <m:t>J(k)</m:t>
        </m:r>
      </m:oMath>
      <w:r>
        <w:rPr>
          <w:rFonts w:ascii="Arial" w:hAnsi="Arial" w:eastAsia="等线" w:cs="Arial"/>
          <w:sz w:val="22"/>
        </w:rPr>
        <w:t xml:space="preserve"> 和 </w:t>
      </w:r>
      <m:oMath>
        <m:sSubSup>
          <m:sSubSupPr/>
          <m:e>
            <m:r>
              <m:rPr/>
              <w:rPr>
                <w:rFonts w:ascii="Cambria Math" w:hAnsi="Cambria Math"/>
              </w:rPr>
              <m:t>J</m:t>
            </m:r>
          </m:e>
          <m:sub>
            <m:r>
              <m:rPr>
                <m:nor/>
                <m:sty m:val="p"/>
              </m:rPr>
              <w:rPr>
                <w:rFonts w:ascii="Cambria Math" w:hAnsi="Cambria Math"/>
              </w:rPr>
              <m:t>cum</m:t>
            </m:r>
          </m:sub>
          <m:sup>
            <m:r>
              <m:rPr>
                <m:nor/>
                <m:sty m:val="p"/>
              </m:rPr>
              <w:rPr>
                <w:rFonts w:ascii="Cambria Math" w:hAnsi="Cambria Math"/>
              </w:rPr>
              <m:t>backward</m:t>
            </m:r>
          </m:sup>
        </m:sSubSup>
        <m:r>
          <m:rPr/>
          <w:rPr>
            <w:rFonts w:ascii="Cambria Math" w:hAnsi="Cambria Math"/>
          </w:rPr>
          <m:t>(t)=</m:t>
        </m:r>
        <m:nary>
          <m:naryPr>
            <m:chr m:val="∑"/>
            <m:grow m:val="1"/>
            <m:limLoc m:val="undOvr"/>
          </m:naryPr>
          <m:sub>
            <m:r>
              <m:rPr/>
              <w:rPr>
                <w:rFonts w:ascii="Cambria Math" w:hAnsi="Cambria Math"/>
              </w:rPr>
              <m:t>k=t</m:t>
            </m:r>
          </m:sub>
          <m:sup>
            <m:r>
              <m:rPr/>
              <w:rPr>
                <w:rFonts w:ascii="Cambria Math" w:hAnsi="Cambria Math"/>
              </w:rPr>
              <m:t>T</m:t>
            </m:r>
          </m:sup>
          <m:e/>
        </m:nary>
        <m:r>
          <m:rPr/>
          <w:rPr>
            <w:rFonts w:ascii="Cambria Math" w:hAnsi="Cambria Math"/>
          </w:rPr>
          <m:t>J(k)</m:t>
        </m:r>
      </m:oMath>
      <w:r>
        <w:rPr>
          <w:rFonts w:ascii="Arial" w:hAnsi="Arial" w:eastAsia="等线" w:cs="Arial"/>
          <w:sz w:val="22"/>
        </w:rPr>
        <w:t xml:space="preserve"> 和 </w:t>
      </w:r>
      <m:oMath>
        <m:sSub>
          <m:sSubPr/>
          <m:e>
            <m:r>
              <m:rPr/>
              <w:rPr>
                <w:rFonts w:ascii="Cambria Math" w:hAnsi="Cambria Math"/>
              </w:rPr>
              <m:t>J</m:t>
            </m:r>
          </m:e>
          <m:sub>
            <m:r>
              <m:rPr>
                <m:nor/>
                <m:sty m:val="p"/>
              </m:rPr>
              <w:rPr>
                <w:rFonts w:ascii="Cambria Math" w:hAnsi="Cambria Math"/>
              </w:rPr>
              <m:t>total</m:t>
            </m:r>
          </m:sub>
        </m:sSub>
        <m:r>
          <m:rPr/>
          <w:rPr>
            <w:rFonts w:ascii="Cambria Math" w:hAnsi="Cambria Math"/>
          </w:rPr>
          <m:t>=</m:t>
        </m:r>
        <m:nary>
          <m:naryPr>
            <m:chr m:val="∑"/>
            <m:grow m:val="1"/>
            <m:limLoc m:val="undOvr"/>
          </m:naryPr>
          <m:sub>
            <m:r>
              <m:rPr/>
              <w:rPr>
                <w:rFonts w:ascii="Cambria Math" w:hAnsi="Cambria Math"/>
              </w:rPr>
              <m:t>k=0</m:t>
            </m:r>
          </m:sub>
          <m:sup>
            <m:r>
              <m:rPr/>
              <w:rPr>
                <w:rFonts w:ascii="Cambria Math" w:hAnsi="Cambria Math"/>
              </w:rPr>
              <m:t>T</m:t>
            </m:r>
          </m:sup>
          <m:e/>
        </m:nary>
        <m:r>
          <m:rPr/>
          <w:rPr>
            <w:rFonts w:ascii="Cambria Math" w:hAnsi="Cambria Math"/>
          </w:rPr>
          <m:t>J(k)</m:t>
        </m:r>
      </m:oMath>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BFFD0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8FBED56">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补充Jcum(x,t)的轨迹解释和优化绘制</w:t>
            </w:r>
            <w:r>
              <w:rPr>
                <w:rFonts w:ascii="Consolas" w:hAnsi="Consolas" w:eastAsia="Consolas" w:cs="Consolas"/>
                <w:sz w:val="22"/>
              </w:rPr>
              <w:br w:type="textWrapping"/>
            </w:r>
            <w:r>
              <w:rPr>
                <w:rFonts w:ascii="Consolas" w:hAnsi="Consolas" w:eastAsia="Consolas" w:cs="Consolas"/>
                <w:sz w:val="22"/>
              </w:rPr>
              <w:t>fprintf('\n=== 关于Jcum(x,t)轨迹的补充分析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首先，让我们更清晰地理解Jcum(x,t)的定义：</w:t>
            </w:r>
            <w:r>
              <w:rPr>
                <w:rFonts w:ascii="Consolas" w:hAnsi="Consolas" w:eastAsia="Consolas" w:cs="Consolas"/>
                <w:sz w:val="22"/>
              </w:rPr>
              <w:br w:type="textWrapping"/>
            </w:r>
            <w:r>
              <w:rPr>
                <w:rFonts w:ascii="Consolas" w:hAnsi="Consolas" w:eastAsia="Consolas" w:cs="Consolas"/>
                <w:sz w:val="22"/>
              </w:rPr>
              <w:t>% Jcum(x,t) 表示：从初始状态x0开始，在最优控制策略下，从0时刻到t时刻的累计代价</w:t>
            </w:r>
            <w:r>
              <w:rPr>
                <w:rFonts w:ascii="Consolas" w:hAnsi="Consolas" w:eastAsia="Consolas" w:cs="Consolas"/>
                <w:sz w:val="22"/>
              </w:rPr>
              <w:br w:type="textWrapping"/>
            </w:r>
            <w:r>
              <w:rPr>
                <w:rFonts w:ascii="Consolas" w:hAnsi="Consolas" w:eastAsia="Consolas" w:cs="Consolas"/>
                <w:sz w:val="22"/>
              </w:rPr>
              <w:t>% 注意：这里的x是当前状态，但累计代价是从0时刻开始计算的，不是从当前状态x开始</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为了更直观地展示，我们创建一个新的图来专门分析Jcum(x,t)曲面上的轨迹</w:t>
            </w:r>
            <w:r>
              <w:rPr>
                <w:rFonts w:ascii="Consolas" w:hAnsi="Consolas" w:eastAsia="Consolas" w:cs="Consolas"/>
                <w:sz w:val="22"/>
              </w:rPr>
              <w:br w:type="textWrapping"/>
            </w:r>
            <w:r>
              <w:rPr>
                <w:rFonts w:ascii="Consolas" w:hAnsi="Consolas" w:eastAsia="Consolas" w:cs="Consolas"/>
                <w:sz w:val="22"/>
              </w:rPr>
              <w:t>figure('Color', 'w', 'Position', [150, 150, 1400, 600]);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子图1: 重新绘制Jcum(x,t)曲面，并解释轨迹</w:t>
            </w:r>
            <w:r>
              <w:rPr>
                <w:rFonts w:ascii="Consolas" w:hAnsi="Consolas" w:eastAsia="Consolas" w:cs="Consolas"/>
                <w:sz w:val="22"/>
              </w:rPr>
              <w:br w:type="textWrapping"/>
            </w:r>
            <w:r>
              <w:rPr>
                <w:rFonts w:ascii="Consolas" w:hAnsi="Consolas" w:eastAsia="Consolas" w:cs="Consolas"/>
                <w:sz w:val="22"/>
              </w:rPr>
              <w:t>subplot(1,3,1);</w:t>
            </w:r>
            <w:r>
              <w:rPr>
                <w:rFonts w:ascii="Consolas" w:hAnsi="Consolas" w:eastAsia="Consolas" w:cs="Consolas"/>
                <w:sz w:val="22"/>
              </w:rPr>
              <w:br w:type="textWrapping"/>
            </w:r>
            <w:r>
              <w:rPr>
                <w:rFonts w:ascii="Consolas" w:hAnsi="Consolas" w:eastAsia="Consolas" w:cs="Consolas"/>
                <w:sz w:val="22"/>
              </w:rPr>
              <w:t>surf(X, T_mesh, Jcum_xt, 'EdgeColor', 'none', 'FaceAlpha', 0.7);</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t>shading interp;</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绘制三条重要的轨迹：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固定初始状态x0=10的轨迹（黄色虚线）</w:t>
            </w:r>
            <w:r>
              <w:rPr>
                <w:rFonts w:ascii="Consolas" w:hAnsi="Consolas" w:eastAsia="Consolas" w:cs="Consolas"/>
                <w:sz w:val="22"/>
              </w:rPr>
              <w:br w:type="textWrapping"/>
            </w:r>
            <w:r>
              <w:rPr>
                <w:rFonts w:ascii="Consolas" w:hAnsi="Consolas" w:eastAsia="Consolas" w:cs="Consolas"/>
                <w:sz w:val="22"/>
              </w:rPr>
              <w:t>% 这条轨迹是：从x0=10开始，在最优控制下，状态如何随时间变化</w:t>
            </w:r>
            <w:r>
              <w:rPr>
                <w:rFonts w:ascii="Consolas" w:hAnsi="Consolas" w:eastAsia="Consolas" w:cs="Consolas"/>
                <w:sz w:val="22"/>
              </w:rPr>
              <w:br w:type="textWrapping"/>
            </w:r>
            <w:r>
              <w:rPr>
                <w:rFonts w:ascii="Consolas" w:hAnsi="Consolas" w:eastAsia="Consolas" w:cs="Consolas"/>
                <w:sz w:val="22"/>
              </w:rPr>
              <w:t>% 在曲面上，这应该是沿着(x(t), t, Jcum(10, t))的轨迹</w:t>
            </w:r>
            <w:r>
              <w:rPr>
                <w:rFonts w:ascii="Consolas" w:hAnsi="Consolas" w:eastAsia="Consolas" w:cs="Consolas"/>
                <w:sz w:val="22"/>
              </w:rPr>
              <w:br w:type="textWrapping"/>
            </w:r>
            <w:r>
              <w:rPr>
                <w:rFonts w:ascii="Consolas" w:hAnsi="Consolas" w:eastAsia="Consolas" w:cs="Consolas"/>
                <w:sz w:val="22"/>
              </w:rPr>
              <w:t>plot3(x_opt(1:skip:end), t(1:skip:end), J_opt_cum(1:skip:end), ...</w:t>
            </w:r>
            <w:r>
              <w:rPr>
                <w:rFonts w:ascii="Consolas" w:hAnsi="Consolas" w:eastAsia="Consolas" w:cs="Consolas"/>
                <w:sz w:val="22"/>
              </w:rPr>
              <w:br w:type="textWrapping"/>
            </w:r>
            <w:r>
              <w:rPr>
                <w:rFonts w:ascii="Consolas" w:hAnsi="Consolas" w:eastAsia="Consolas" w:cs="Consolas"/>
                <w:sz w:val="22"/>
              </w:rPr>
              <w:t xml:space="preserve">    'y--', 'LineWidth', 3, 'DisplayName', '实际状态轨迹 (x(t))');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固定初始状态x0=10在曲面上的投影（蓝色实线）</w:t>
            </w:r>
            <w:r>
              <w:rPr>
                <w:rFonts w:ascii="Consolas" w:hAnsi="Consolas" w:eastAsia="Consolas" w:cs="Consolas"/>
                <w:sz w:val="22"/>
              </w:rPr>
              <w:br w:type="textWrapping"/>
            </w:r>
            <w:r>
              <w:rPr>
                <w:rFonts w:ascii="Consolas" w:hAnsi="Consolas" w:eastAsia="Consolas" w:cs="Consolas"/>
                <w:sz w:val="22"/>
              </w:rPr>
              <w:t>% 这条轨迹是：假设初始状态为x0=10，在最优控制下，累计代价如何随时间变化</w:t>
            </w:r>
            <w:r>
              <w:rPr>
                <w:rFonts w:ascii="Consolas" w:hAnsi="Consolas" w:eastAsia="Consolas" w:cs="Consolas"/>
                <w:sz w:val="22"/>
              </w:rPr>
              <w:br w:type="textWrapping"/>
            </w:r>
            <w:r>
              <w:rPr>
                <w:rFonts w:ascii="Consolas" w:hAnsi="Consolas" w:eastAsia="Consolas" w:cs="Consolas"/>
                <w:sz w:val="22"/>
              </w:rPr>
              <w:t>% 在曲面上，这应该是沿着(10, t, Jcum(10, t))的直线</w:t>
            </w:r>
            <w:r>
              <w:rPr>
                <w:rFonts w:ascii="Consolas" w:hAnsi="Consolas" w:eastAsia="Consolas" w:cs="Consolas"/>
                <w:sz w:val="22"/>
              </w:rPr>
              <w:br w:type="textWrapping"/>
            </w:r>
            <w:r>
              <w:rPr>
                <w:rFonts w:ascii="Consolas" w:hAnsi="Consolas" w:eastAsia="Consolas" w:cs="Consolas"/>
                <w:sz w:val="22"/>
              </w:rPr>
              <w:t>% 我们需要计算Jcum(10, t) - 这实际上就是J_opt_cum(t)</w:t>
            </w:r>
            <w:r>
              <w:rPr>
                <w:rFonts w:ascii="Consolas" w:hAnsi="Consolas" w:eastAsia="Consolas" w:cs="Consolas"/>
                <w:sz w:val="22"/>
              </w:rPr>
              <w:br w:type="textWrapping"/>
            </w:r>
            <w:r>
              <w:rPr>
                <w:rFonts w:ascii="Consolas" w:hAnsi="Consolas" w:eastAsia="Consolas" w:cs="Consolas"/>
                <w:sz w:val="22"/>
              </w:rPr>
              <w:t>plot3(10*ones(size(t(1:skip:end))), t(1:skip:end), J_opt_cum(1:skip:end), ...</w:t>
            </w:r>
            <w:r>
              <w:rPr>
                <w:rFonts w:ascii="Consolas" w:hAnsi="Consolas" w:eastAsia="Consolas" w:cs="Consolas"/>
                <w:sz w:val="22"/>
              </w:rPr>
              <w:br w:type="textWrapping"/>
            </w:r>
            <w:r>
              <w:rPr>
                <w:rFonts w:ascii="Consolas" w:hAnsi="Consolas" w:eastAsia="Consolas" w:cs="Consolas"/>
                <w:sz w:val="22"/>
              </w:rPr>
              <w:t xml:space="preserve">    'b-', 'LineWidth', 2.5, 'DisplayName', '固定x0=10的代价轨迹');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曲面的"山谷"线（红色实线）</w:t>
            </w:r>
            <w:r>
              <w:rPr>
                <w:rFonts w:ascii="Consolas" w:hAnsi="Consolas" w:eastAsia="Consolas" w:cs="Consolas"/>
                <w:sz w:val="22"/>
              </w:rPr>
              <w:br w:type="textWrapping"/>
            </w:r>
            <w:r>
              <w:rPr>
                <w:rFonts w:ascii="Consolas" w:hAnsi="Consolas" w:eastAsia="Consolas" w:cs="Consolas"/>
                <w:sz w:val="22"/>
              </w:rPr>
              <w:t>% 对于每个时间t，找到使Jcum(x,t)最小的x</w:t>
            </w:r>
            <w:r>
              <w:rPr>
                <w:rFonts w:ascii="Consolas" w:hAnsi="Consolas" w:eastAsia="Consolas" w:cs="Consolas"/>
                <w:sz w:val="22"/>
              </w:rPr>
              <w:br w:type="textWrapping"/>
            </w:r>
            <w:r>
              <w:rPr>
                <w:rFonts w:ascii="Consolas" w:hAnsi="Consolas" w:eastAsia="Consolas" w:cs="Consolas"/>
                <w:sz w:val="22"/>
              </w:rPr>
              <w:t>% 这应该是x=0，因为最优控制的目标是使系统状态归零</w:t>
            </w:r>
            <w:r>
              <w:rPr>
                <w:rFonts w:ascii="Consolas" w:hAnsi="Consolas" w:eastAsia="Consolas" w:cs="Consolas"/>
                <w:sz w:val="22"/>
              </w:rPr>
              <w:br w:type="textWrapping"/>
            </w:r>
            <w:r>
              <w:rPr>
                <w:rFonts w:ascii="Consolas" w:hAnsi="Consolas" w:eastAsia="Consolas" w:cs="Consolas"/>
                <w:sz w:val="22"/>
              </w:rPr>
              <w:t>% 实际上，对于LQR问题，最优轨迹应该沿着Jcum(x,t)的最小值线</w:t>
            </w:r>
            <w:r>
              <w:rPr>
                <w:rFonts w:ascii="Consolas" w:hAnsi="Consolas" w:eastAsia="Consolas" w:cs="Consolas"/>
                <w:sz w:val="22"/>
              </w:rPr>
              <w:br w:type="textWrapping"/>
            </w:r>
            <w:r>
              <w:rPr>
                <w:rFonts w:ascii="Consolas" w:hAnsi="Consolas" w:eastAsia="Consolas" w:cs="Consolas"/>
                <w:sz w:val="22"/>
              </w:rPr>
              <w:t>t_min_idx = 1:5:length(t_range);</w:t>
            </w:r>
            <w:r>
              <w:rPr>
                <w:rFonts w:ascii="Consolas" w:hAnsi="Consolas" w:eastAsia="Consolas" w:cs="Consolas"/>
                <w:sz w:val="22"/>
              </w:rPr>
              <w:br w:type="textWrapping"/>
            </w:r>
            <w:r>
              <w:rPr>
                <w:rFonts w:ascii="Consolas" w:hAnsi="Consolas" w:eastAsia="Consolas" w:cs="Consolas"/>
                <w:sz w:val="22"/>
              </w:rPr>
              <w:t>x_min_line = zeros(size(t_min_idx));</w:t>
            </w:r>
            <w:r>
              <w:rPr>
                <w:rFonts w:ascii="Consolas" w:hAnsi="Consolas" w:eastAsia="Consolas" w:cs="Consolas"/>
                <w:sz w:val="22"/>
              </w:rPr>
              <w:br w:type="textWrapping"/>
            </w:r>
            <w:r>
              <w:rPr>
                <w:rFonts w:ascii="Consolas" w:hAnsi="Consolas" w:eastAsia="Consolas" w:cs="Consolas"/>
                <w:sz w:val="22"/>
              </w:rPr>
              <w:t>Jcum_min_line = zeros(size(t_min_idx));</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i = 1:length(t_min_idx)</w:t>
            </w:r>
            <w:r>
              <w:rPr>
                <w:rFonts w:ascii="Consolas" w:hAnsi="Consolas" w:eastAsia="Consolas" w:cs="Consolas"/>
                <w:sz w:val="22"/>
              </w:rPr>
              <w:br w:type="textWrapping"/>
            </w:r>
            <w:r>
              <w:rPr>
                <w:rFonts w:ascii="Consolas" w:hAnsi="Consolas" w:eastAsia="Consolas" w:cs="Consolas"/>
                <w:sz w:val="22"/>
              </w:rPr>
              <w:t xml:space="preserve">    [Jcum_min, min_idx] = min(Jcum_xt(t_min_idx(i), :));</w:t>
            </w:r>
            <w:r>
              <w:rPr>
                <w:rFonts w:ascii="Consolas" w:hAnsi="Consolas" w:eastAsia="Consolas" w:cs="Consolas"/>
                <w:sz w:val="22"/>
              </w:rPr>
              <w:br w:type="textWrapping"/>
            </w:r>
            <w:r>
              <w:rPr>
                <w:rFonts w:ascii="Consolas" w:hAnsi="Consolas" w:eastAsia="Consolas" w:cs="Consolas"/>
                <w:sz w:val="22"/>
              </w:rPr>
              <w:t xml:space="preserve">    x_min_line(i) = x_range(min_idx);</w:t>
            </w:r>
            <w:r>
              <w:rPr>
                <w:rFonts w:ascii="Consolas" w:hAnsi="Consolas" w:eastAsia="Consolas" w:cs="Consolas"/>
                <w:sz w:val="22"/>
              </w:rPr>
              <w:br w:type="textWrapping"/>
            </w:r>
            <w:r>
              <w:rPr>
                <w:rFonts w:ascii="Consolas" w:hAnsi="Consolas" w:eastAsia="Consolas" w:cs="Consolas"/>
                <w:sz w:val="22"/>
              </w:rPr>
              <w:t xml:space="preserve">    Jcum_min_line(i) = Jcum_min;</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plot3(x_min_line, t_range(t_min_idx), Jcum_min_line, ...</w:t>
            </w:r>
            <w:r>
              <w:rPr>
                <w:rFonts w:ascii="Consolas" w:hAnsi="Consolas" w:eastAsia="Consolas" w:cs="Consolas"/>
                <w:sz w:val="22"/>
              </w:rPr>
              <w:br w:type="textWrapping"/>
            </w:r>
            <w:r>
              <w:rPr>
                <w:rFonts w:ascii="Consolas" w:hAnsi="Consolas" w:eastAsia="Consolas" w:cs="Consolas"/>
                <w:sz w:val="22"/>
              </w:rPr>
              <w:t xml:space="preserve">    'r-', 'LineWidth', 3, 'DisplayName', '曲面"山谷"线 (最小值)');</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添加标记点</w:t>
            </w:r>
            <w:r>
              <w:rPr>
                <w:rFonts w:ascii="Consolas" w:hAnsi="Consolas" w:eastAsia="Consolas" w:cs="Consolas"/>
                <w:sz w:val="22"/>
              </w:rPr>
              <w:br w:type="textWrapping"/>
            </w:r>
            <w:r>
              <w:rPr>
                <w:rFonts w:ascii="Consolas" w:hAnsi="Consolas" w:eastAsia="Consolas" w:cs="Consolas"/>
                <w:sz w:val="22"/>
              </w:rPr>
              <w:t>plot3(10, 0, 0, 'go', 'MarkerFaceColor', 'g', 'MarkerSize', 12, ...</w:t>
            </w:r>
            <w:r>
              <w:rPr>
                <w:rFonts w:ascii="Consolas" w:hAnsi="Consolas" w:eastAsia="Consolas" w:cs="Consolas"/>
                <w:sz w:val="22"/>
              </w:rPr>
              <w:br w:type="textWrapping"/>
            </w:r>
            <w:r>
              <w:rPr>
                <w:rFonts w:ascii="Consolas" w:hAnsi="Consolas" w:eastAsia="Consolas" w:cs="Consolas"/>
                <w:sz w:val="22"/>
              </w:rPr>
              <w:t xml:space="preserve">    'MarkerEdgeColor', 'k', 'DisplayName', '起始点 (x0=10, t=0)');</w:t>
            </w:r>
            <w:r>
              <w:rPr>
                <w:rFonts w:ascii="Consolas" w:hAnsi="Consolas" w:eastAsia="Consolas" w:cs="Consolas"/>
                <w:sz w:val="22"/>
              </w:rPr>
              <w:br w:type="textWrapping"/>
            </w:r>
            <w:r>
              <w:rPr>
                <w:rFonts w:ascii="Consolas" w:hAnsi="Consolas" w:eastAsia="Consolas" w:cs="Consolas"/>
                <w:sz w:val="22"/>
              </w:rPr>
              <w:t>text(10, 0, 5, '起始点', 'FontSize', 10, 'Color', 'g', ...</w:t>
            </w:r>
            <w:r>
              <w:rPr>
                <w:rFonts w:ascii="Consolas" w:hAnsi="Consolas" w:eastAsia="Consolas" w:cs="Consolas"/>
                <w:sz w:val="22"/>
              </w:rPr>
              <w:br w:type="textWrapping"/>
            </w:r>
            <w:r>
              <w:rPr>
                <w:rFonts w:ascii="Consolas" w:hAnsi="Consolas" w:eastAsia="Consolas" w:cs="Consolas"/>
                <w:sz w:val="22"/>
              </w:rPr>
              <w:t xml:space="preserve">    'HorizontalAlignment', 'center',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标记最终点</w:t>
            </w:r>
            <w:r>
              <w:rPr>
                <w:rFonts w:ascii="Consolas" w:hAnsi="Consolas" w:eastAsia="Consolas" w:cs="Consolas"/>
                <w:sz w:val="22"/>
              </w:rPr>
              <w:br w:type="textWrapping"/>
            </w:r>
            <w:r>
              <w:rPr>
                <w:rFonts w:ascii="Consolas" w:hAnsi="Consolas" w:eastAsia="Consolas" w:cs="Consolas"/>
                <w:sz w:val="22"/>
              </w:rPr>
              <w:t>plot3(x_opt(end), t(end), J_opt_cum(end), 'ro', 'MarkerFaceColor', 'r', ...</w:t>
            </w:r>
            <w:r>
              <w:rPr>
                <w:rFonts w:ascii="Consolas" w:hAnsi="Consolas" w:eastAsia="Consolas" w:cs="Consolas"/>
                <w:sz w:val="22"/>
              </w:rPr>
              <w:br w:type="textWrapping"/>
            </w:r>
            <w:r>
              <w:rPr>
                <w:rFonts w:ascii="Consolas" w:hAnsi="Consolas" w:eastAsia="Consolas" w:cs="Consolas"/>
                <w:sz w:val="22"/>
              </w:rPr>
              <w:t xml:space="preserve">    'MarkerSize', 12, 'MarkerEdgeColor', 'k', 'DisplayName', '终点');</w:t>
            </w:r>
            <w:r>
              <w:rPr>
                <w:rFonts w:ascii="Consolas" w:hAnsi="Consolas" w:eastAsia="Consolas" w:cs="Consolas"/>
                <w:sz w:val="22"/>
              </w:rPr>
              <w:br w:type="textWrapping"/>
            </w:r>
            <w:r>
              <w:rPr>
                <w:rFonts w:ascii="Consolas" w:hAnsi="Consolas" w:eastAsia="Consolas" w:cs="Consolas"/>
                <w:sz w:val="22"/>
              </w:rPr>
              <w:t>text(x_opt(end), t(end), J_opt_cum(end)+10, ...</w:t>
            </w:r>
            <w:r>
              <w:rPr>
                <w:rFonts w:ascii="Consolas" w:hAnsi="Consolas" w:eastAsia="Consolas" w:cs="Consolas"/>
                <w:sz w:val="22"/>
              </w:rPr>
              <w:br w:type="textWrapping"/>
            </w:r>
            <w:r>
              <w:rPr>
                <w:rFonts w:ascii="Consolas" w:hAnsi="Consolas" w:eastAsia="Consolas" w:cs="Consolas"/>
                <w:sz w:val="22"/>
              </w:rPr>
              <w:t xml:space="preserve">    sprintf('终点\nx=%.2f\nJ=%.1f', x_opt(end), J_opt_cum(end)), ...</w:t>
            </w:r>
            <w:r>
              <w:rPr>
                <w:rFonts w:ascii="Consolas" w:hAnsi="Consolas" w:eastAsia="Consolas" w:cs="Consolas"/>
                <w:sz w:val="22"/>
              </w:rPr>
              <w:br w:type="textWrapping"/>
            </w:r>
            <w:r>
              <w:rPr>
                <w:rFonts w:ascii="Consolas" w:hAnsi="Consolas" w:eastAsia="Consolas" w:cs="Consolas"/>
                <w:sz w:val="22"/>
              </w:rPr>
              <w:t xml:space="preserve">    'FontSize', 9, 'HorizontalAlignment', 'center', 'BackgroundColor', 'w');</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xlabel('系统状态 x', 'FontSize', 12, 'FontWeight', 'bold');</w:t>
            </w:r>
            <w:r>
              <w:rPr>
                <w:rFonts w:ascii="Consolas" w:hAnsi="Consolas" w:eastAsia="Consolas" w:cs="Consolas"/>
                <w:sz w:val="22"/>
              </w:rPr>
              <w:br w:type="textWrapping"/>
            </w:r>
            <w:r>
              <w:rPr>
                <w:rFonts w:ascii="Consolas" w:hAnsi="Consolas" w:eastAsia="Consolas" w:cs="Consolas"/>
                <w:sz w:val="22"/>
              </w:rPr>
              <w:t>ylabel('时间 t (秒)', 'FontSize', 12, 'FontWeight', 'bold');</w:t>
            </w:r>
            <w:r>
              <w:rPr>
                <w:rFonts w:ascii="Consolas" w:hAnsi="Consolas" w:eastAsia="Consolas" w:cs="Consolas"/>
                <w:sz w:val="22"/>
              </w:rPr>
              <w:br w:type="textWrapping"/>
            </w:r>
            <w:r>
              <w:rPr>
                <w:rFonts w:ascii="Consolas" w:hAnsi="Consolas" w:eastAsia="Consolas" w:cs="Consolas"/>
                <w:sz w:val="22"/>
              </w:rPr>
              <w:t>zlabel('累计代价 J_{cum}(x,t)', 'FontSize', 12, 'FontWeight', 'bold');</w:t>
            </w:r>
            <w:r>
              <w:rPr>
                <w:rFonts w:ascii="Consolas" w:hAnsi="Consolas" w:eastAsia="Consolas" w:cs="Consolas"/>
                <w:sz w:val="22"/>
              </w:rPr>
              <w:br w:type="textWrapping"/>
            </w:r>
            <w:r>
              <w:rPr>
                <w:rFonts w:ascii="Consolas" w:hAnsi="Consolas" w:eastAsia="Consolas" w:cs="Consolas"/>
                <w:sz w:val="22"/>
              </w:rPr>
              <w:t>title('J_{cum}(x,t)曲面与三种轨迹', 'FontSize', 14, 'FontWeight', 'bold');</w:t>
            </w:r>
            <w:r>
              <w:rPr>
                <w:rFonts w:ascii="Consolas" w:hAnsi="Consolas" w:eastAsia="Consolas" w:cs="Consolas"/>
                <w:sz w:val="22"/>
              </w:rPr>
              <w:br w:type="textWrapping"/>
            </w:r>
            <w:r>
              <w:rPr>
                <w:rFonts w:ascii="Consolas" w:hAnsi="Consolas" w:eastAsia="Consolas" w:cs="Consolas"/>
                <w:sz w:val="22"/>
              </w:rPr>
              <w:t>legend('Location', 'northeast', 'FontSize', 9);</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子图2: 二维投影视图 - 状态空间平面</w:t>
            </w:r>
            <w:r>
              <w:rPr>
                <w:rFonts w:ascii="Consolas" w:hAnsi="Consolas" w:eastAsia="Consolas" w:cs="Consolas"/>
                <w:sz w:val="22"/>
              </w:rPr>
              <w:br w:type="textWrapping"/>
            </w:r>
            <w:r>
              <w:rPr>
                <w:rFonts w:ascii="Consolas" w:hAnsi="Consolas" w:eastAsia="Consolas" w:cs="Consolas"/>
                <w:sz w:val="22"/>
              </w:rPr>
              <w:t>subplot(1,3,2);</w:t>
            </w:r>
            <w:r>
              <w:rPr>
                <w:rFonts w:ascii="Consolas" w:hAnsi="Consolas" w:eastAsia="Consolas" w:cs="Consolas"/>
                <w:sz w:val="22"/>
              </w:rPr>
              <w:br w:type="textWrapping"/>
            </w:r>
            <w:r>
              <w:rPr>
                <w:rFonts w:ascii="Consolas" w:hAnsi="Consolas" w:eastAsia="Consolas" w:cs="Consolas"/>
                <w:sz w:val="22"/>
              </w:rPr>
              <w:t>contourf(X, T_mesh, Jcum_xt, 30, 'LineStyle', 'none');</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绘制三种轨迹的投影</w:t>
            </w:r>
            <w:r>
              <w:rPr>
                <w:rFonts w:ascii="Consolas" w:hAnsi="Consolas" w:eastAsia="Consolas" w:cs="Consolas"/>
                <w:sz w:val="22"/>
              </w:rPr>
              <w:br w:type="textWrapping"/>
            </w:r>
            <w:r>
              <w:rPr>
                <w:rFonts w:ascii="Consolas" w:hAnsi="Consolas" w:eastAsia="Consolas" w:cs="Consolas"/>
                <w:sz w:val="22"/>
              </w:rPr>
              <w:t>% 1. 实际状态轨迹 (x(t) vs t)</w:t>
            </w:r>
            <w:r>
              <w:rPr>
                <w:rFonts w:ascii="Consolas" w:hAnsi="Consolas" w:eastAsia="Consolas" w:cs="Consolas"/>
                <w:sz w:val="22"/>
              </w:rPr>
              <w:br w:type="textWrapping"/>
            </w:r>
            <w:r>
              <w:rPr>
                <w:rFonts w:ascii="Consolas" w:hAnsi="Consolas" w:eastAsia="Consolas" w:cs="Consolas"/>
                <w:sz w:val="22"/>
              </w:rPr>
              <w:t>plot(x_opt(1:skip:end), t(1:skip:end), 'y--', 'LineWidth', 3, ...</w:t>
            </w:r>
            <w:r>
              <w:rPr>
                <w:rFonts w:ascii="Consolas" w:hAnsi="Consolas" w:eastAsia="Consolas" w:cs="Consolas"/>
                <w:sz w:val="22"/>
              </w:rPr>
              <w:br w:type="textWrapping"/>
            </w:r>
            <w:r>
              <w:rPr>
                <w:rFonts w:ascii="Consolas" w:hAnsi="Consolas" w:eastAsia="Consolas" w:cs="Consolas"/>
                <w:sz w:val="22"/>
              </w:rPr>
              <w:t xml:space="preserve">    'DisplayName', '实际状态轨迹 (x(t))');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固定初始状态x0=10的线</w:t>
            </w:r>
            <w:r>
              <w:rPr>
                <w:rFonts w:ascii="Consolas" w:hAnsi="Consolas" w:eastAsia="Consolas" w:cs="Consolas"/>
                <w:sz w:val="22"/>
              </w:rPr>
              <w:br w:type="textWrapping"/>
            </w:r>
            <w:r>
              <w:rPr>
                <w:rFonts w:ascii="Consolas" w:hAnsi="Consolas" w:eastAsia="Consolas" w:cs="Consolas"/>
                <w:sz w:val="22"/>
              </w:rPr>
              <w:t>plot(10*ones(size(t(1:skip:end))), t(1:skip:end), 'b-', 'LineWidth', 2.5, ...</w:t>
            </w:r>
            <w:r>
              <w:rPr>
                <w:rFonts w:ascii="Consolas" w:hAnsi="Consolas" w:eastAsia="Consolas" w:cs="Consolas"/>
                <w:sz w:val="22"/>
              </w:rPr>
              <w:br w:type="textWrapping"/>
            </w:r>
            <w:r>
              <w:rPr>
                <w:rFonts w:ascii="Consolas" w:hAnsi="Consolas" w:eastAsia="Consolas" w:cs="Consolas"/>
                <w:sz w:val="22"/>
              </w:rPr>
              <w:t xml:space="preserve">    'DisplayName', '固定x0=10的线');</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山谷线 (x=0)</w:t>
            </w:r>
            <w:r>
              <w:rPr>
                <w:rFonts w:ascii="Consolas" w:hAnsi="Consolas" w:eastAsia="Consolas" w:cs="Consolas"/>
                <w:sz w:val="22"/>
              </w:rPr>
              <w:br w:type="textWrapping"/>
            </w:r>
            <w:r>
              <w:rPr>
                <w:rFonts w:ascii="Consolas" w:hAnsi="Consolas" w:eastAsia="Consolas" w:cs="Consolas"/>
                <w:sz w:val="22"/>
              </w:rPr>
              <w:t>plot(zeros(size(t_range)), t_range, 'r-', 'LineWidth', 3, ...</w:t>
            </w:r>
            <w:r>
              <w:rPr>
                <w:rFonts w:ascii="Consolas" w:hAnsi="Consolas" w:eastAsia="Consolas" w:cs="Consolas"/>
                <w:sz w:val="22"/>
              </w:rPr>
              <w:br w:type="textWrapping"/>
            </w:r>
            <w:r>
              <w:rPr>
                <w:rFonts w:ascii="Consolas" w:hAnsi="Consolas" w:eastAsia="Consolas" w:cs="Consolas"/>
                <w:sz w:val="22"/>
              </w:rPr>
              <w:t xml:space="preserve">    'DisplayName', '最优路径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标记起始点和终点</w:t>
            </w:r>
            <w:r>
              <w:rPr>
                <w:rFonts w:ascii="Consolas" w:hAnsi="Consolas" w:eastAsia="Consolas" w:cs="Consolas"/>
                <w:sz w:val="22"/>
              </w:rPr>
              <w:br w:type="textWrapping"/>
            </w:r>
            <w:r>
              <w:rPr>
                <w:rFonts w:ascii="Consolas" w:hAnsi="Consolas" w:eastAsia="Consolas" w:cs="Consolas"/>
                <w:sz w:val="22"/>
              </w:rPr>
              <w:t>plot(10, 0, 'go', 'MarkerFaceColor', 'g', 'MarkerSize', 12, ...</w:t>
            </w:r>
            <w:r>
              <w:rPr>
                <w:rFonts w:ascii="Consolas" w:hAnsi="Consolas" w:eastAsia="Consolas" w:cs="Consolas"/>
                <w:sz w:val="22"/>
              </w:rPr>
              <w:br w:type="textWrapping"/>
            </w:r>
            <w:r>
              <w:rPr>
                <w:rFonts w:ascii="Consolas" w:hAnsi="Consolas" w:eastAsia="Consolas" w:cs="Consolas"/>
                <w:sz w:val="22"/>
              </w:rPr>
              <w:t xml:space="preserve">    'MarkerEdgeColor', 'k', 'DisplayName', '起始点');</w:t>
            </w:r>
            <w:r>
              <w:rPr>
                <w:rFonts w:ascii="Consolas" w:hAnsi="Consolas" w:eastAsia="Consolas" w:cs="Consolas"/>
                <w:sz w:val="22"/>
              </w:rPr>
              <w:br w:type="textWrapping"/>
            </w:r>
            <w:r>
              <w:rPr>
                <w:rFonts w:ascii="Consolas" w:hAnsi="Consolas" w:eastAsia="Consolas" w:cs="Consolas"/>
                <w:sz w:val="22"/>
              </w:rPr>
              <w:t>plot(x_opt(end), t(end), 'ro', 'MarkerFaceColor', 'r', ...</w:t>
            </w:r>
            <w:r>
              <w:rPr>
                <w:rFonts w:ascii="Consolas" w:hAnsi="Consolas" w:eastAsia="Consolas" w:cs="Consolas"/>
                <w:sz w:val="22"/>
              </w:rPr>
              <w:br w:type="textWrapping"/>
            </w:r>
            <w:r>
              <w:rPr>
                <w:rFonts w:ascii="Consolas" w:hAnsi="Consolas" w:eastAsia="Consolas" w:cs="Consolas"/>
                <w:sz w:val="22"/>
              </w:rPr>
              <w:t xml:space="preserve">    'MarkerSize', 12, 'MarkerEdgeColor', 'k', 'DisplayName', '终点');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添加文本说明</w:t>
            </w:r>
            <w:r>
              <w:rPr>
                <w:rFonts w:ascii="Consolas" w:hAnsi="Consolas" w:eastAsia="Consolas" w:cs="Consolas"/>
                <w:sz w:val="22"/>
              </w:rPr>
              <w:br w:type="textWrapping"/>
            </w:r>
            <w:r>
              <w:rPr>
                <w:rFonts w:ascii="Consolas" w:hAnsi="Consolas" w:eastAsia="Consolas" w:cs="Consolas"/>
                <w:sz w:val="22"/>
              </w:rPr>
              <w:t>text(10, 0.2, '起始点 (x0=10)', 'FontSize', 10, 'Color', 'g', ...</w:t>
            </w:r>
            <w:r>
              <w:rPr>
                <w:rFonts w:ascii="Consolas" w:hAnsi="Consolas" w:eastAsia="Consolas" w:cs="Consolas"/>
                <w:sz w:val="22"/>
              </w:rPr>
              <w:br w:type="textWrapping"/>
            </w:r>
            <w:r>
              <w:rPr>
                <w:rFonts w:ascii="Consolas" w:hAnsi="Consolas" w:eastAsia="Consolas" w:cs="Consolas"/>
                <w:sz w:val="22"/>
              </w:rPr>
              <w:t xml:space="preserve">    'HorizontalAlignment', 'center', 'FontWeight', 'bold');</w:t>
            </w:r>
            <w:r>
              <w:rPr>
                <w:rFonts w:ascii="Consolas" w:hAnsi="Consolas" w:eastAsia="Consolas" w:cs="Consolas"/>
                <w:sz w:val="22"/>
              </w:rPr>
              <w:br w:type="textWrapping"/>
            </w:r>
            <w:r>
              <w:rPr>
                <w:rFonts w:ascii="Consolas" w:hAnsi="Consolas" w:eastAsia="Consolas" w:cs="Consolas"/>
                <w:sz w:val="22"/>
              </w:rPr>
              <w:t>text(x_opt(end)+0.5, t(end)-0.2, sprintf('终点\nx=%.2f', x_opt(end)), ...</w:t>
            </w:r>
            <w:r>
              <w:rPr>
                <w:rFonts w:ascii="Consolas" w:hAnsi="Consolas" w:eastAsia="Consolas" w:cs="Consolas"/>
                <w:sz w:val="22"/>
              </w:rPr>
              <w:br w:type="textWrapping"/>
            </w:r>
            <w:r>
              <w:rPr>
                <w:rFonts w:ascii="Consolas" w:hAnsi="Consolas" w:eastAsia="Consolas" w:cs="Consolas"/>
                <w:sz w:val="22"/>
              </w:rPr>
              <w:t xml:space="preserve">    'FontSize', 9, 'HorizontalAlignment', 'left', 'BackgroundColor', 'w');</w:t>
            </w:r>
            <w:r>
              <w:rPr>
                <w:rFonts w:ascii="Consolas" w:hAnsi="Consolas" w:eastAsia="Consolas" w:cs="Consolas"/>
                <w:sz w:val="22"/>
              </w:rPr>
              <w:br w:type="textWrapping"/>
            </w:r>
            <w:r>
              <w:rPr>
                <w:rFonts w:ascii="Consolas" w:hAnsi="Consolas" w:eastAsia="Consolas" w:cs="Consolas"/>
                <w:sz w:val="22"/>
              </w:rPr>
              <w:t>text(0.5, 4, '山谷线 (最小值)', 'FontSize', 10, 'Color', 'r', ...</w:t>
            </w:r>
            <w:r>
              <w:rPr>
                <w:rFonts w:ascii="Consolas" w:hAnsi="Consolas" w:eastAsia="Consolas" w:cs="Consolas"/>
                <w:sz w:val="22"/>
              </w:rPr>
              <w:br w:type="textWrapping"/>
            </w:r>
            <w:r>
              <w:rPr>
                <w:rFonts w:ascii="Consolas" w:hAnsi="Consolas" w:eastAsia="Consolas" w:cs="Consolas"/>
                <w:sz w:val="22"/>
              </w:rPr>
              <w:t xml:space="preserve">    'HorizontalAlignment', 'center',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xlabel('系统状态 x', 'FontSize', 12, 'FontWeight', 'bold');</w:t>
            </w:r>
            <w:r>
              <w:rPr>
                <w:rFonts w:ascii="Consolas" w:hAnsi="Consolas" w:eastAsia="Consolas" w:cs="Consolas"/>
                <w:sz w:val="22"/>
              </w:rPr>
              <w:br w:type="textWrapping"/>
            </w:r>
            <w:r>
              <w:rPr>
                <w:rFonts w:ascii="Consolas" w:hAnsi="Consolas" w:eastAsia="Consolas" w:cs="Consolas"/>
                <w:sz w:val="22"/>
              </w:rPr>
              <w:t>ylabel('时间 t (秒)', 'FontSize', 12, 'FontWeight', 'bold');</w:t>
            </w:r>
            <w:r>
              <w:rPr>
                <w:rFonts w:ascii="Consolas" w:hAnsi="Consolas" w:eastAsia="Consolas" w:cs="Consolas"/>
                <w:sz w:val="22"/>
              </w:rPr>
              <w:br w:type="textWrapping"/>
            </w:r>
            <w:r>
              <w:rPr>
                <w:rFonts w:ascii="Consolas" w:hAnsi="Consolas" w:eastAsia="Consolas" w:cs="Consolas"/>
                <w:sz w:val="22"/>
              </w:rPr>
              <w:t>title('状态-时间平面投影', 'FontSize', 14, 'FontWeight', 'bold');</w:t>
            </w:r>
            <w:r>
              <w:rPr>
                <w:rFonts w:ascii="Consolas" w:hAnsi="Consolas" w:eastAsia="Consolas" w:cs="Consolas"/>
                <w:sz w:val="22"/>
              </w:rPr>
              <w:br w:type="textWrapping"/>
            </w:r>
            <w:r>
              <w:rPr>
                <w:rFonts w:ascii="Consolas" w:hAnsi="Consolas" w:eastAsia="Consolas" w:cs="Consolas"/>
                <w:sz w:val="22"/>
              </w:rPr>
              <w:t>legend('Location', 'northeast', 'FontSize', 9);</w:t>
            </w:r>
            <w:r>
              <w:rPr>
                <w:rFonts w:ascii="Consolas" w:hAnsi="Consolas" w:eastAsia="Consolas" w:cs="Consolas"/>
                <w:sz w:val="22"/>
              </w:rPr>
              <w:br w:type="textWrapping"/>
            </w:r>
            <w:r>
              <w:rPr>
                <w:rFonts w:ascii="Consolas" w:hAnsi="Consolas" w:eastAsia="Consolas" w:cs="Consolas"/>
                <w:sz w:val="22"/>
              </w:rPr>
              <w:t>xlim([min(x_range), max(x_range)]);</w:t>
            </w:r>
            <w:r>
              <w:rPr>
                <w:rFonts w:ascii="Consolas" w:hAnsi="Consolas" w:eastAsia="Consolas" w:cs="Consolas"/>
                <w:sz w:val="22"/>
              </w:rPr>
              <w:br w:type="textWrapping"/>
            </w:r>
            <w:r>
              <w:rPr>
                <w:rFonts w:ascii="Consolas" w:hAnsi="Consolas" w:eastAsia="Consolas" w:cs="Consolas"/>
                <w:sz w:val="22"/>
              </w:rPr>
              <w:t>ylim([0, 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子图3: 解释为什么实际轨迹不在山谷</w:t>
            </w:r>
            <w:r>
              <w:rPr>
                <w:rFonts w:ascii="Consolas" w:hAnsi="Consolas" w:eastAsia="Consolas" w:cs="Consolas"/>
                <w:sz w:val="22"/>
              </w:rPr>
              <w:br w:type="textWrapping"/>
            </w:r>
            <w:r>
              <w:rPr>
                <w:rFonts w:ascii="Consolas" w:hAnsi="Consolas" w:eastAsia="Consolas" w:cs="Consolas"/>
                <w:sz w:val="22"/>
              </w:rPr>
              <w:t>subplot(1,3,3);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绘制三个关键曲线</w:t>
            </w:r>
            <w:r>
              <w:rPr>
                <w:rFonts w:ascii="Consolas" w:hAnsi="Consolas" w:eastAsia="Consolas" w:cs="Consolas"/>
                <w:sz w:val="22"/>
              </w:rPr>
              <w:br w:type="textWrapping"/>
            </w:r>
            <w:r>
              <w:rPr>
                <w:rFonts w:ascii="Consolas" w:hAnsi="Consolas" w:eastAsia="Consolas" w:cs="Consolas"/>
                <w:sz w:val="22"/>
              </w:rPr>
              <w:t>% 1. 山谷线：对于每个时间t，最小Jcum对应的x值</w:t>
            </w:r>
            <w:r>
              <w:rPr>
                <w:rFonts w:ascii="Consolas" w:hAnsi="Consolas" w:eastAsia="Consolas" w:cs="Consolas"/>
                <w:sz w:val="22"/>
              </w:rPr>
              <w:br w:type="textWrapping"/>
            </w:r>
            <w:r>
              <w:rPr>
                <w:rFonts w:ascii="Consolas" w:hAnsi="Consolas" w:eastAsia="Consolas" w:cs="Consolas"/>
                <w:sz w:val="22"/>
              </w:rPr>
              <w:t>plot(t_range(t_min_idx), x_min_line, 'r-', 'LineWidth', 3, ...</w:t>
            </w:r>
            <w:r>
              <w:rPr>
                <w:rFonts w:ascii="Consolas" w:hAnsi="Consolas" w:eastAsia="Consolas" w:cs="Consolas"/>
                <w:sz w:val="22"/>
              </w:rPr>
              <w:br w:type="textWrapping"/>
            </w:r>
            <w:r>
              <w:rPr>
                <w:rFonts w:ascii="Consolas" w:hAnsi="Consolas" w:eastAsia="Consolas" w:cs="Consolas"/>
                <w:sz w:val="22"/>
              </w:rPr>
              <w:t xml:space="preserve">    'DisplayName', '曲面"山谷"线 (最小Jcum)');</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实际状态轨迹</w:t>
            </w:r>
            <w:r>
              <w:rPr>
                <w:rFonts w:ascii="Consolas" w:hAnsi="Consolas" w:eastAsia="Consolas" w:cs="Consolas"/>
                <w:sz w:val="22"/>
              </w:rPr>
              <w:br w:type="textWrapping"/>
            </w:r>
            <w:r>
              <w:rPr>
                <w:rFonts w:ascii="Consolas" w:hAnsi="Consolas" w:eastAsia="Consolas" w:cs="Consolas"/>
                <w:sz w:val="22"/>
              </w:rPr>
              <w:t>plot(t, x_opt, 'b-', 'LineWidth', 2, 'DisplayName', '实际状态轨迹 x(t)');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目标状态 (x=0)</w:t>
            </w:r>
            <w:r>
              <w:rPr>
                <w:rFonts w:ascii="Consolas" w:hAnsi="Consolas" w:eastAsia="Consolas" w:cs="Consolas"/>
                <w:sz w:val="22"/>
              </w:rPr>
              <w:br w:type="textWrapping"/>
            </w:r>
            <w:r>
              <w:rPr>
                <w:rFonts w:ascii="Consolas" w:hAnsi="Consolas" w:eastAsia="Consolas" w:cs="Consolas"/>
                <w:sz w:val="22"/>
              </w:rPr>
              <w:t>plot([0, T], [0, 0], 'k--', 'LineWidth', 1.5, 'DisplayName', '目标状态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添加标记</w:t>
            </w:r>
            <w:r>
              <w:rPr>
                <w:rFonts w:ascii="Consolas" w:hAnsi="Consolas" w:eastAsia="Consolas" w:cs="Consolas"/>
                <w:sz w:val="22"/>
              </w:rPr>
              <w:br w:type="textWrapping"/>
            </w:r>
            <w:r>
              <w:rPr>
                <w:rFonts w:ascii="Consolas" w:hAnsi="Consolas" w:eastAsia="Consolas" w:cs="Consolas"/>
                <w:sz w:val="22"/>
              </w:rPr>
              <w:t>plot(0, 10, 'go', 'MarkerFaceColor', 'g', 'MarkerSize', 12, ...</w:t>
            </w:r>
            <w:r>
              <w:rPr>
                <w:rFonts w:ascii="Consolas" w:hAnsi="Consolas" w:eastAsia="Consolas" w:cs="Consolas"/>
                <w:sz w:val="22"/>
              </w:rPr>
              <w:br w:type="textWrapping"/>
            </w:r>
            <w:r>
              <w:rPr>
                <w:rFonts w:ascii="Consolas" w:hAnsi="Consolas" w:eastAsia="Consolas" w:cs="Consolas"/>
                <w:sz w:val="22"/>
              </w:rPr>
              <w:t xml:space="preserve">    'MarkerEdgeColor', 'k', 'DisplayName', '起始点 (t=0, x=10)');</w:t>
            </w:r>
            <w:r>
              <w:rPr>
                <w:rFonts w:ascii="Consolas" w:hAnsi="Consolas" w:eastAsia="Consolas" w:cs="Consolas"/>
                <w:sz w:val="22"/>
              </w:rPr>
              <w:br w:type="textWrapping"/>
            </w:r>
            <w:r>
              <w:rPr>
                <w:rFonts w:ascii="Consolas" w:hAnsi="Consolas" w:eastAsia="Consolas" w:cs="Consolas"/>
                <w:sz w:val="22"/>
              </w:rPr>
              <w:t>plot(t(end), x_opt(end), 'ro', 'MarkerFaceColor', 'r', ...</w:t>
            </w:r>
            <w:r>
              <w:rPr>
                <w:rFonts w:ascii="Consolas" w:hAnsi="Consolas" w:eastAsia="Consolas" w:cs="Consolas"/>
                <w:sz w:val="22"/>
              </w:rPr>
              <w:br w:type="textWrapping"/>
            </w:r>
            <w:r>
              <w:rPr>
                <w:rFonts w:ascii="Consolas" w:hAnsi="Consolas" w:eastAsia="Consolas" w:cs="Consolas"/>
                <w:sz w:val="22"/>
              </w:rPr>
              <w:t xml:space="preserve">    'MarkerSize', 12, 'MarkerEdgeColor', 'k', 'DisplayName', '终点');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添加箭头说明</w:t>
            </w:r>
            <w:r>
              <w:rPr>
                <w:rFonts w:ascii="Consolas" w:hAnsi="Consolas" w:eastAsia="Consolas" w:cs="Consolas"/>
                <w:sz w:val="22"/>
              </w:rPr>
              <w:br w:type="textWrapping"/>
            </w:r>
            <w:r>
              <w:rPr>
                <w:rFonts w:ascii="Consolas" w:hAnsi="Consolas" w:eastAsia="Consolas" w:cs="Consolas"/>
                <w:sz w:val="22"/>
              </w:rPr>
              <w:t>annotation('textarrow', [0.75, 0.65], [0.5, 0.4], 'String', ...</w:t>
            </w:r>
            <w:r>
              <w:rPr>
                <w:rFonts w:ascii="Consolas" w:hAnsi="Consolas" w:eastAsia="Consolas" w:cs="Consolas"/>
                <w:sz w:val="22"/>
              </w:rPr>
              <w:br w:type="textWrapping"/>
            </w:r>
            <w:r>
              <w:rPr>
                <w:rFonts w:ascii="Consolas" w:hAnsi="Consolas" w:eastAsia="Consolas" w:cs="Consolas"/>
                <w:sz w:val="22"/>
              </w:rPr>
              <w:t xml:space="preserve">    '实际轨迹不沿山谷是因为：山谷线对应每个时刻的最小Jcum状态', ...</w:t>
            </w:r>
            <w:r>
              <w:rPr>
                <w:rFonts w:ascii="Consolas" w:hAnsi="Consolas" w:eastAsia="Consolas" w:cs="Consolas"/>
                <w:sz w:val="22"/>
              </w:rPr>
              <w:br w:type="textWrapping"/>
            </w:r>
            <w:r>
              <w:rPr>
                <w:rFonts w:ascii="Consolas" w:hAnsi="Consolas" w:eastAsia="Consolas" w:cs="Consolas"/>
                <w:sz w:val="22"/>
              </w:rPr>
              <w:t xml:space="preserve">    'FontSize', 10, 'Color', 'k', 'TextRotation', 0, ...</w:t>
            </w:r>
            <w:r>
              <w:rPr>
                <w:rFonts w:ascii="Consolas" w:hAnsi="Consolas" w:eastAsia="Consolas" w:cs="Consolas"/>
                <w:sz w:val="22"/>
              </w:rPr>
              <w:br w:type="textWrapping"/>
            </w:r>
            <w:r>
              <w:rPr>
                <w:rFonts w:ascii="Consolas" w:hAnsi="Consolas" w:eastAsia="Consolas" w:cs="Consolas"/>
                <w:sz w:val="22"/>
              </w:rPr>
              <w:t xml:space="preserve">    'HeadStyle', 'none', 'LineStyle', 'none');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annotation('textarrow', [0.3, 0.4], [0.7, 0.6], 'String', ...</w:t>
            </w:r>
            <w:r>
              <w:rPr>
                <w:rFonts w:ascii="Consolas" w:hAnsi="Consolas" w:eastAsia="Consolas" w:cs="Consolas"/>
                <w:sz w:val="22"/>
              </w:rPr>
              <w:br w:type="textWrapping"/>
            </w:r>
            <w:r>
              <w:rPr>
                <w:rFonts w:ascii="Consolas" w:hAnsi="Consolas" w:eastAsia="Consolas" w:cs="Consolas"/>
                <w:sz w:val="22"/>
              </w:rPr>
              <w:t xml:space="preserve">    '但实际系统从x0=10开始，需要时间收敛到0', ...</w:t>
            </w:r>
            <w:r>
              <w:rPr>
                <w:rFonts w:ascii="Consolas" w:hAnsi="Consolas" w:eastAsia="Consolas" w:cs="Consolas"/>
                <w:sz w:val="22"/>
              </w:rPr>
              <w:br w:type="textWrapping"/>
            </w:r>
            <w:r>
              <w:rPr>
                <w:rFonts w:ascii="Consolas" w:hAnsi="Consolas" w:eastAsia="Consolas" w:cs="Consolas"/>
                <w:sz w:val="22"/>
              </w:rPr>
              <w:t xml:space="preserve">    'FontSize', 10, 'Color', 'k', 'TextRotation', 0, ...</w:t>
            </w:r>
            <w:r>
              <w:rPr>
                <w:rFonts w:ascii="Consolas" w:hAnsi="Consolas" w:eastAsia="Consolas" w:cs="Consolas"/>
                <w:sz w:val="22"/>
              </w:rPr>
              <w:br w:type="textWrapping"/>
            </w:r>
            <w:r>
              <w:rPr>
                <w:rFonts w:ascii="Consolas" w:hAnsi="Consolas" w:eastAsia="Consolas" w:cs="Consolas"/>
                <w:sz w:val="22"/>
              </w:rPr>
              <w:t xml:space="preserve">    'HeadStyle', 'none', 'LineStyle', 'none');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xlabel('时间 t (秒)', 'FontSize', 12, 'FontWeight', 'bold');</w:t>
            </w:r>
            <w:r>
              <w:rPr>
                <w:rFonts w:ascii="Consolas" w:hAnsi="Consolas" w:eastAsia="Consolas" w:cs="Consolas"/>
                <w:sz w:val="22"/>
              </w:rPr>
              <w:br w:type="textWrapping"/>
            </w:r>
            <w:r>
              <w:rPr>
                <w:rFonts w:ascii="Consolas" w:hAnsi="Consolas" w:eastAsia="Consolas" w:cs="Consolas"/>
                <w:sz w:val="22"/>
              </w:rPr>
              <w:t>ylabel('系统状态 x', 'FontSize', 12, 'FontWeight', 'bold');</w:t>
            </w:r>
            <w:r>
              <w:rPr>
                <w:rFonts w:ascii="Consolas" w:hAnsi="Consolas" w:eastAsia="Consolas" w:cs="Consolas"/>
                <w:sz w:val="22"/>
              </w:rPr>
              <w:br w:type="textWrapping"/>
            </w:r>
            <w:r>
              <w:rPr>
                <w:rFonts w:ascii="Consolas" w:hAnsi="Consolas" w:eastAsia="Consolas" w:cs="Consolas"/>
                <w:sz w:val="22"/>
              </w:rPr>
              <w:t>title('实际轨迹与"山谷"线对比', 'FontSize', 14, 'FontWeight', 'bold');</w:t>
            </w:r>
            <w:r>
              <w:rPr>
                <w:rFonts w:ascii="Consolas" w:hAnsi="Consolas" w:eastAsia="Consolas" w:cs="Consolas"/>
                <w:sz w:val="22"/>
              </w:rPr>
              <w:br w:type="textWrapping"/>
            </w:r>
            <w:r>
              <w:rPr>
                <w:rFonts w:ascii="Consolas" w:hAnsi="Consolas" w:eastAsia="Consolas" w:cs="Consolas"/>
                <w:sz w:val="22"/>
              </w:rPr>
              <w:t>legend('Location', 'northeast', 'FontSize', 9);</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t>ylim([-1, 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sgtitle('Jcum(x,t)曲面轨迹分析', 'FontSize', 16,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关键解释：为什么实际轨迹不沿着山谷？</w:t>
            </w:r>
            <w:r>
              <w:rPr>
                <w:rFonts w:ascii="Consolas" w:hAnsi="Consolas" w:eastAsia="Consolas" w:cs="Consolas"/>
                <w:sz w:val="22"/>
              </w:rPr>
              <w:br w:type="textWrapping"/>
            </w:r>
            <w:r>
              <w:rPr>
                <w:rFonts w:ascii="Consolas" w:hAnsi="Consolas" w:eastAsia="Consolas" w:cs="Consolas"/>
                <w:sz w:val="22"/>
              </w:rPr>
              <w:t>fprintf('\n=== 为什么实际轨迹不沿着Jcum(x,t)曲面的山谷？ ===\n\n');</w:t>
            </w:r>
            <w:r>
              <w:rPr>
                <w:rFonts w:ascii="Consolas" w:hAnsi="Consolas" w:eastAsia="Consolas" w:cs="Consolas"/>
                <w:sz w:val="22"/>
              </w:rPr>
              <w:br w:type="textWrapping"/>
            </w:r>
            <w:r>
              <w:rPr>
                <w:rFonts w:ascii="Consolas" w:hAnsi="Consolas" w:eastAsia="Consolas" w:cs="Consolas"/>
                <w:sz w:val="22"/>
              </w:rPr>
              <w:t>fprintf('1. Jcum(x,t)曲面的定义：\n');</w:t>
            </w:r>
            <w:r>
              <w:rPr>
                <w:rFonts w:ascii="Consolas" w:hAnsi="Consolas" w:eastAsia="Consolas" w:cs="Consolas"/>
                <w:sz w:val="22"/>
              </w:rPr>
              <w:br w:type="textWrapping"/>
            </w:r>
            <w:r>
              <w:rPr>
                <w:rFonts w:ascii="Consolas" w:hAnsi="Consolas" w:eastAsia="Consolas" w:cs="Consolas"/>
                <w:sz w:val="22"/>
              </w:rPr>
              <w:t>fprintf('   Jcum(x,t) 表示从0时刻开始，到时间t为止的累计代价。\n');</w:t>
            </w:r>
            <w:r>
              <w:rPr>
                <w:rFonts w:ascii="Consolas" w:hAnsi="Consolas" w:eastAsia="Consolas" w:cs="Consolas"/>
                <w:sz w:val="22"/>
              </w:rPr>
              <w:br w:type="textWrapping"/>
            </w:r>
            <w:r>
              <w:rPr>
                <w:rFonts w:ascii="Consolas" w:hAnsi="Consolas" w:eastAsia="Consolas" w:cs="Consolas"/>
                <w:sz w:val="22"/>
              </w:rPr>
              <w:t>fprintf('   注意：这里的x是当前状态，但累计代价是从t=0开始计算的。\n\n');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fprintf('2. 曲面的"山谷"线：\n');</w:t>
            </w:r>
            <w:r>
              <w:rPr>
                <w:rFonts w:ascii="Consolas" w:hAnsi="Consolas" w:eastAsia="Consolas" w:cs="Consolas"/>
                <w:sz w:val="22"/>
              </w:rPr>
              <w:br w:type="textWrapping"/>
            </w:r>
            <w:r>
              <w:rPr>
                <w:rFonts w:ascii="Consolas" w:hAnsi="Consolas" w:eastAsia="Consolas" w:cs="Consolas"/>
                <w:sz w:val="22"/>
              </w:rPr>
              <w:t>fprintf('   "山谷"线对应每个时间t下，使Jcum(x,t)最小的状态x。\n');</w:t>
            </w:r>
            <w:r>
              <w:rPr>
                <w:rFonts w:ascii="Consolas" w:hAnsi="Consolas" w:eastAsia="Consolas" w:cs="Consolas"/>
                <w:sz w:val="22"/>
              </w:rPr>
              <w:br w:type="textWrapping"/>
            </w:r>
            <w:r>
              <w:rPr>
                <w:rFonts w:ascii="Consolas" w:hAnsi="Consolas" w:eastAsia="Consolas" w:cs="Consolas"/>
                <w:sz w:val="22"/>
              </w:rPr>
              <w:t>fprintf('   对于LQR问题，理想情况下，山谷线应该是x=0，因为：\n');</w:t>
            </w:r>
            <w:r>
              <w:rPr>
                <w:rFonts w:ascii="Consolas" w:hAnsi="Consolas" w:eastAsia="Consolas" w:cs="Consolas"/>
                <w:sz w:val="22"/>
              </w:rPr>
              <w:br w:type="textWrapping"/>
            </w:r>
            <w:r>
              <w:rPr>
                <w:rFonts w:ascii="Consolas" w:hAnsi="Consolas" w:eastAsia="Consolas" w:cs="Consolas"/>
                <w:sz w:val="22"/>
              </w:rPr>
              <w:t>fprintf('   - 在t=0时刻，最小Jcum的状态是x=0（没有初始误差）\n');</w:t>
            </w:r>
            <w:r>
              <w:rPr>
                <w:rFonts w:ascii="Consolas" w:hAnsi="Consolas" w:eastAsia="Consolas" w:cs="Consolas"/>
                <w:sz w:val="22"/>
              </w:rPr>
              <w:br w:type="textWrapping"/>
            </w:r>
            <w:r>
              <w:rPr>
                <w:rFonts w:ascii="Consolas" w:hAnsi="Consolas" w:eastAsia="Consolas" w:cs="Consolas"/>
                <w:sz w:val="22"/>
              </w:rPr>
              <w:t>fprintf('   - 在t&gt;0时刻，如果系统一直保持在x=0，累计代价最小\n\n');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fprintf('3. 实际轨迹：\n');</w:t>
            </w:r>
            <w:r>
              <w:rPr>
                <w:rFonts w:ascii="Consolas" w:hAnsi="Consolas" w:eastAsia="Consolas" w:cs="Consolas"/>
                <w:sz w:val="22"/>
              </w:rPr>
              <w:br w:type="textWrapping"/>
            </w:r>
            <w:r>
              <w:rPr>
                <w:rFonts w:ascii="Consolas" w:hAnsi="Consolas" w:eastAsia="Consolas" w:cs="Consolas"/>
                <w:sz w:val="22"/>
              </w:rPr>
              <w:t>fprintf('   实际系统从初始状态x0=10开始，在最优控制下收敛到0。\n');</w:t>
            </w:r>
            <w:r>
              <w:rPr>
                <w:rFonts w:ascii="Consolas" w:hAnsi="Consolas" w:eastAsia="Consolas" w:cs="Consolas"/>
                <w:sz w:val="22"/>
              </w:rPr>
              <w:br w:type="textWrapping"/>
            </w:r>
            <w:r>
              <w:rPr>
                <w:rFonts w:ascii="Consolas" w:hAnsi="Consolas" w:eastAsia="Consolas" w:cs="Consolas"/>
                <w:sz w:val="22"/>
              </w:rPr>
              <w:t>fprintf('   轨迹是：x(t) = 10 * exp((A-B*K_opt)*t)\n');</w:t>
            </w:r>
            <w:r>
              <w:rPr>
                <w:rFonts w:ascii="Consolas" w:hAnsi="Consolas" w:eastAsia="Consolas" w:cs="Consolas"/>
                <w:sz w:val="22"/>
              </w:rPr>
              <w:br w:type="textWrapping"/>
            </w:r>
            <w:r>
              <w:rPr>
                <w:rFonts w:ascii="Consolas" w:hAnsi="Consolas" w:eastAsia="Consolas" w:cs="Consolas"/>
                <w:sz w:val="22"/>
              </w:rPr>
              <w:t>fprintf('   这不是山谷线（x=0），因为系统需要时间从x0=10收敛到0。\n\n');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fprintf('4. 为什么实际轨迹不在山谷线上？\n');</w:t>
            </w:r>
            <w:r>
              <w:rPr>
                <w:rFonts w:ascii="Consolas" w:hAnsi="Consolas" w:eastAsia="Consolas" w:cs="Consolas"/>
                <w:sz w:val="22"/>
              </w:rPr>
              <w:br w:type="textWrapping"/>
            </w:r>
            <w:r>
              <w:rPr>
                <w:rFonts w:ascii="Consolas" w:hAnsi="Consolas" w:eastAsia="Consolas" w:cs="Consolas"/>
                <w:sz w:val="22"/>
              </w:rPr>
              <w:t>fprintf('   - 山谷线x=0是理想情况：如果系统始终在平衡点，代价最小\n');</w:t>
            </w:r>
            <w:r>
              <w:rPr>
                <w:rFonts w:ascii="Consolas" w:hAnsi="Consolas" w:eastAsia="Consolas" w:cs="Consolas"/>
                <w:sz w:val="22"/>
              </w:rPr>
              <w:br w:type="textWrapping"/>
            </w:r>
            <w:r>
              <w:rPr>
                <w:rFonts w:ascii="Consolas" w:hAnsi="Consolas" w:eastAsia="Consolas" w:cs="Consolas"/>
                <w:sz w:val="22"/>
              </w:rPr>
              <w:t>fprintf('   - 但实际系统有初始状态x0=10，必须从这个状态出发\n');</w:t>
            </w:r>
            <w:r>
              <w:rPr>
                <w:rFonts w:ascii="Consolas" w:hAnsi="Consolas" w:eastAsia="Consolas" w:cs="Consolas"/>
                <w:sz w:val="22"/>
              </w:rPr>
              <w:br w:type="textWrapping"/>
            </w:r>
            <w:r>
              <w:rPr>
                <w:rFonts w:ascii="Consolas" w:hAnsi="Consolas" w:eastAsia="Consolas" w:cs="Consolas"/>
                <w:sz w:val="22"/>
              </w:rPr>
              <w:t>fprintf('   - 从非零初始状态到平衡点需要时间和控制能量\n');</w:t>
            </w:r>
            <w:r>
              <w:rPr>
                <w:rFonts w:ascii="Consolas" w:hAnsi="Consolas" w:eastAsia="Consolas" w:cs="Consolas"/>
                <w:sz w:val="22"/>
              </w:rPr>
              <w:br w:type="textWrapping"/>
            </w:r>
            <w:r>
              <w:rPr>
                <w:rFonts w:ascii="Consolas" w:hAnsi="Consolas" w:eastAsia="Consolas" w:cs="Consolas"/>
                <w:sz w:val="22"/>
              </w:rPr>
              <w:t>fprintf('   - 因此，实际轨迹不可能从一开始就沿着山谷线\n\n');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fprintf('5. 数学解释：\n');</w:t>
            </w:r>
            <w:r>
              <w:rPr>
                <w:rFonts w:ascii="Consolas" w:hAnsi="Consolas" w:eastAsia="Consolas" w:cs="Consolas"/>
                <w:sz w:val="22"/>
              </w:rPr>
              <w:br w:type="textWrapping"/>
            </w:r>
            <w:r>
              <w:rPr>
                <w:rFonts w:ascii="Consolas" w:hAnsi="Consolas" w:eastAsia="Consolas" w:cs="Consolas"/>
                <w:sz w:val="22"/>
              </w:rPr>
              <w:t>fprintf('   对于连续时间LQR，值函数V(x,t)满足HJB方程。\n');</w:t>
            </w:r>
            <w:r>
              <w:rPr>
                <w:rFonts w:ascii="Consolas" w:hAnsi="Consolas" w:eastAsia="Consolas" w:cs="Consolas"/>
                <w:sz w:val="22"/>
              </w:rPr>
              <w:br w:type="textWrapping"/>
            </w:r>
            <w:r>
              <w:rPr>
                <w:rFonts w:ascii="Consolas" w:hAnsi="Consolas" w:eastAsia="Consolas" w:cs="Consolas"/>
                <w:sz w:val="22"/>
              </w:rPr>
              <w:t>fprintf('   最优轨迹是使哈密顿量最小化的轨迹，而不是使瞬时状态最小的轨迹。\n');</w:t>
            </w:r>
            <w:r>
              <w:rPr>
                <w:rFonts w:ascii="Consolas" w:hAnsi="Consolas" w:eastAsia="Consolas" w:cs="Consolas"/>
                <w:sz w:val="22"/>
              </w:rPr>
              <w:br w:type="textWrapping"/>
            </w:r>
            <w:r>
              <w:rPr>
                <w:rFonts w:ascii="Consolas" w:hAnsi="Consolas" w:eastAsia="Consolas" w:cs="Consolas"/>
                <w:sz w:val="22"/>
              </w:rPr>
              <w:t>fprintf('   最优轨迹需要在快速收敛（使用更多控制能量）和节省控制能量之间权衡。\n\n');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验证：绘制Jcum(x,t)在固定时间的切片</w:t>
            </w:r>
            <w:r>
              <w:rPr>
                <w:rFonts w:ascii="Consolas" w:hAnsi="Consolas" w:eastAsia="Consolas" w:cs="Consolas"/>
                <w:sz w:val="22"/>
              </w:rPr>
              <w:br w:type="textWrapping"/>
            </w:r>
            <w:r>
              <w:rPr>
                <w:rFonts w:ascii="Consolas" w:hAnsi="Consolas" w:eastAsia="Consolas" w:cs="Consolas"/>
                <w:sz w:val="22"/>
              </w:rPr>
              <w:t>figure('Color', 'w', 'Position', [200, 200, 1200, 400]);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选择几个关键时间点</w:t>
            </w:r>
            <w:r>
              <w:rPr>
                <w:rFonts w:ascii="Consolas" w:hAnsi="Consolas" w:eastAsia="Consolas" w:cs="Consolas"/>
                <w:sz w:val="22"/>
              </w:rPr>
              <w:br w:type="textWrapping"/>
            </w:r>
            <w:r>
              <w:rPr>
                <w:rFonts w:ascii="Consolas" w:hAnsi="Consolas" w:eastAsia="Consolas" w:cs="Consolas"/>
                <w:sz w:val="22"/>
              </w:rPr>
              <w:t>time_points = [0, 1, 2, 4, 8];</w:t>
            </w:r>
            <w:r>
              <w:rPr>
                <w:rFonts w:ascii="Consolas" w:hAnsi="Consolas" w:eastAsia="Consolas" w:cs="Consolas"/>
                <w:sz w:val="22"/>
              </w:rPr>
              <w:br w:type="textWrapping"/>
            </w:r>
            <w:r>
              <w:rPr>
                <w:rFonts w:ascii="Consolas" w:hAnsi="Consolas" w:eastAsia="Consolas" w:cs="Consolas"/>
                <w:sz w:val="22"/>
              </w:rPr>
              <w:t>colors = {'b', 'r', 'g', 'm', 'k'};</w:t>
            </w:r>
            <w:r>
              <w:rPr>
                <w:rFonts w:ascii="Consolas" w:hAnsi="Consolas" w:eastAsia="Consolas" w:cs="Consolas"/>
                <w:sz w:val="22"/>
              </w:rPr>
              <w:br w:type="textWrapping"/>
            </w:r>
            <w:r>
              <w:rPr>
                <w:rFonts w:ascii="Consolas" w:hAnsi="Consolas" w:eastAsia="Consolas" w:cs="Consolas"/>
                <w:sz w:val="22"/>
              </w:rPr>
              <w:t>line_styles = {'-', '--', ':', '-.',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i = 1:length(time_points)</w:t>
            </w:r>
            <w:r>
              <w:rPr>
                <w:rFonts w:ascii="Consolas" w:hAnsi="Consolas" w:eastAsia="Consolas" w:cs="Consolas"/>
                <w:sz w:val="22"/>
              </w:rPr>
              <w:br w:type="textWrapping"/>
            </w:r>
            <w:r>
              <w:rPr>
                <w:rFonts w:ascii="Consolas" w:hAnsi="Consolas" w:eastAsia="Consolas" w:cs="Consolas"/>
                <w:sz w:val="22"/>
              </w:rPr>
              <w:t xml:space="preserve">    subplot(1, length(time_points), i);</w:t>
            </w:r>
            <w:r>
              <w:rPr>
                <w:rFonts w:ascii="Consolas" w:hAnsi="Consolas" w:eastAsia="Consolas" w:cs="Consolas"/>
                <w:sz w:val="22"/>
              </w:rPr>
              <w:br w:type="textWrapping"/>
            </w:r>
            <w:r>
              <w:rPr>
                <w:rFonts w:ascii="Consolas" w:hAnsi="Consolas" w:eastAsia="Consolas" w:cs="Consolas"/>
                <w:sz w:val="22"/>
              </w:rPr>
              <w:t xml:space="preserve">    hold on; grid on; box on;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找到最接近的时间索引</w:t>
            </w:r>
            <w:r>
              <w:rPr>
                <w:rFonts w:ascii="Consolas" w:hAnsi="Consolas" w:eastAsia="Consolas" w:cs="Consolas"/>
                <w:sz w:val="22"/>
              </w:rPr>
              <w:br w:type="textWrapping"/>
            </w:r>
            <w:r>
              <w:rPr>
                <w:rFonts w:ascii="Consolas" w:hAnsi="Consolas" w:eastAsia="Consolas" w:cs="Consolas"/>
                <w:sz w:val="22"/>
              </w:rPr>
              <w:t xml:space="preserve">    [~, t_idx] = min(abs(t_range - time_points(i)));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绘制Jcum(x)在固定时间的切片</w:t>
            </w:r>
            <w:r>
              <w:rPr>
                <w:rFonts w:ascii="Consolas" w:hAnsi="Consolas" w:eastAsia="Consolas" w:cs="Consolas"/>
                <w:sz w:val="22"/>
              </w:rPr>
              <w:br w:type="textWrapping"/>
            </w:r>
            <w:r>
              <w:rPr>
                <w:rFonts w:ascii="Consolas" w:hAnsi="Consolas" w:eastAsia="Consolas" w:cs="Consolas"/>
                <w:sz w:val="22"/>
              </w:rPr>
              <w:t xml:space="preserve">    plot(x_range, Jcum_xt(t_idx, :), [colors{i} line_styles{i}], ...</w:t>
            </w:r>
            <w:r>
              <w:rPr>
                <w:rFonts w:ascii="Consolas" w:hAnsi="Consolas" w:eastAsia="Consolas" w:cs="Consolas"/>
                <w:sz w:val="22"/>
              </w:rPr>
              <w:br w:type="textWrapping"/>
            </w:r>
            <w:r>
              <w:rPr>
                <w:rFonts w:ascii="Consolas" w:hAnsi="Consolas" w:eastAsia="Consolas" w:cs="Consolas"/>
                <w:sz w:val="22"/>
              </w:rPr>
              <w:t xml:space="preserve">        'LineWidth', 2, 'DisplayName', sprintf('t=%.1f', time_points(i)));</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标记实际轨迹在该时间的点</w:t>
            </w:r>
            <w:r>
              <w:rPr>
                <w:rFonts w:ascii="Consolas" w:hAnsi="Consolas" w:eastAsia="Consolas" w:cs="Consolas"/>
                <w:sz w:val="22"/>
              </w:rPr>
              <w:br w:type="textWrapping"/>
            </w:r>
            <w:r>
              <w:rPr>
                <w:rFonts w:ascii="Consolas" w:hAnsi="Consolas" w:eastAsia="Consolas" w:cs="Consolas"/>
                <w:sz w:val="22"/>
              </w:rPr>
              <w:t xml:space="preserve">    [~, actual_t_idx] = min(abs(t - time_points(i)));</w:t>
            </w:r>
            <w:r>
              <w:rPr>
                <w:rFonts w:ascii="Consolas" w:hAnsi="Consolas" w:eastAsia="Consolas" w:cs="Consolas"/>
                <w:sz w:val="22"/>
              </w:rPr>
              <w:br w:type="textWrapping"/>
            </w:r>
            <w:r>
              <w:rPr>
                <w:rFonts w:ascii="Consolas" w:hAnsi="Consolas" w:eastAsia="Consolas" w:cs="Consolas"/>
                <w:sz w:val="22"/>
              </w:rPr>
              <w:t xml:space="preserve">    x_actual = x_opt(actual_t_idx);</w:t>
            </w:r>
            <w:r>
              <w:rPr>
                <w:rFonts w:ascii="Consolas" w:hAnsi="Consolas" w:eastAsia="Consolas" w:cs="Consolas"/>
                <w:sz w:val="22"/>
              </w:rPr>
              <w:br w:type="textWrapping"/>
            </w:r>
            <w:r>
              <w:rPr>
                <w:rFonts w:ascii="Consolas" w:hAnsi="Consolas" w:eastAsia="Consolas" w:cs="Consolas"/>
                <w:sz w:val="22"/>
              </w:rPr>
              <w:t xml:space="preserve">    Jcum_actual = J_opt_cum(actual_t_idx);</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plot(x_actual, Jcum_actual, 'ko', 'MarkerFaceColor', 'y', ...</w:t>
            </w:r>
            <w:r>
              <w:rPr>
                <w:rFonts w:ascii="Consolas" w:hAnsi="Consolas" w:eastAsia="Consolas" w:cs="Consolas"/>
                <w:sz w:val="22"/>
              </w:rPr>
              <w:br w:type="textWrapping"/>
            </w:r>
            <w:r>
              <w:rPr>
                <w:rFonts w:ascii="Consolas" w:hAnsi="Consolas" w:eastAsia="Consolas" w:cs="Consolas"/>
                <w:sz w:val="22"/>
              </w:rPr>
              <w:t xml:space="preserve">        'MarkerSize', 10, 'MarkerEdgeColor', 'k', ...</w:t>
            </w:r>
            <w:r>
              <w:rPr>
                <w:rFonts w:ascii="Consolas" w:hAnsi="Consolas" w:eastAsia="Consolas" w:cs="Consolas"/>
                <w:sz w:val="22"/>
              </w:rPr>
              <w:br w:type="textWrapping"/>
            </w:r>
            <w:r>
              <w:rPr>
                <w:rFonts w:ascii="Consolas" w:hAnsi="Consolas" w:eastAsia="Consolas" w:cs="Consolas"/>
                <w:sz w:val="22"/>
              </w:rPr>
              <w:t xml:space="preserve">        'DisplayName', sprintf('实际点: x=%.2f', x_actual));</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标记最小值点</w:t>
            </w:r>
            <w:r>
              <w:rPr>
                <w:rFonts w:ascii="Consolas" w:hAnsi="Consolas" w:eastAsia="Consolas" w:cs="Consolas"/>
                <w:sz w:val="22"/>
              </w:rPr>
              <w:br w:type="textWrapping"/>
            </w:r>
            <w:r>
              <w:rPr>
                <w:rFonts w:ascii="Consolas" w:hAnsi="Consolas" w:eastAsia="Consolas" w:cs="Consolas"/>
                <w:sz w:val="22"/>
              </w:rPr>
              <w:t xml:space="preserve">    [Jmin, min_idx] = min(Jcum_xt(t_idx, :));</w:t>
            </w:r>
            <w:r>
              <w:rPr>
                <w:rFonts w:ascii="Consolas" w:hAnsi="Consolas" w:eastAsia="Consolas" w:cs="Consolas"/>
                <w:sz w:val="22"/>
              </w:rPr>
              <w:br w:type="textWrapping"/>
            </w:r>
            <w:r>
              <w:rPr>
                <w:rFonts w:ascii="Consolas" w:hAnsi="Consolas" w:eastAsia="Consolas" w:cs="Consolas"/>
                <w:sz w:val="22"/>
              </w:rPr>
              <w:t xml:space="preserve">    x_min = x_range(min_idx);</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plot(x_min, Jmin, 'r*', 'MarkerSize', 12, 'LineWidth', 2, ...</w:t>
            </w:r>
            <w:r>
              <w:rPr>
                <w:rFonts w:ascii="Consolas" w:hAnsi="Consolas" w:eastAsia="Consolas" w:cs="Consolas"/>
                <w:sz w:val="22"/>
              </w:rPr>
              <w:br w:type="textWrapping"/>
            </w:r>
            <w:r>
              <w:rPr>
                <w:rFonts w:ascii="Consolas" w:hAnsi="Consolas" w:eastAsia="Consolas" w:cs="Consolas"/>
                <w:sz w:val="22"/>
              </w:rPr>
              <w:t xml:space="preserve">        'DisplayName', sprintf('最小值: x=%.2f', x_min));</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xlabel('系统状态 x', 'FontSize', 10, 'FontWeight', 'bold');</w:t>
            </w:r>
            <w:r>
              <w:rPr>
                <w:rFonts w:ascii="Consolas" w:hAnsi="Consolas" w:eastAsia="Consolas" w:cs="Consolas"/>
                <w:sz w:val="22"/>
              </w:rPr>
              <w:br w:type="textWrapping"/>
            </w:r>
            <w:r>
              <w:rPr>
                <w:rFonts w:ascii="Consolas" w:hAnsi="Consolas" w:eastAsia="Consolas" w:cs="Consolas"/>
                <w:sz w:val="22"/>
              </w:rPr>
              <w:t xml:space="preserve">    ylabel(sprintf('J_{cum}(x, t=%.1f)', time_points(i)), ...</w:t>
            </w:r>
            <w:r>
              <w:rPr>
                <w:rFonts w:ascii="Consolas" w:hAnsi="Consolas" w:eastAsia="Consolas" w:cs="Consolas"/>
                <w:sz w:val="22"/>
              </w:rPr>
              <w:br w:type="textWrapping"/>
            </w:r>
            <w:r>
              <w:rPr>
                <w:rFonts w:ascii="Consolas" w:hAnsi="Consolas" w:eastAsia="Consolas" w:cs="Consolas"/>
                <w:sz w:val="22"/>
              </w:rPr>
              <w:t xml:space="preserve">        'FontSize', 10, 'FontWeight', 'bold');</w:t>
            </w:r>
            <w:r>
              <w:rPr>
                <w:rFonts w:ascii="Consolas" w:hAnsi="Consolas" w:eastAsia="Consolas" w:cs="Consolas"/>
                <w:sz w:val="22"/>
              </w:rPr>
              <w:br w:type="textWrapping"/>
            </w:r>
            <w:r>
              <w:rPr>
                <w:rFonts w:ascii="Consolas" w:hAnsi="Consolas" w:eastAsia="Consolas" w:cs="Consolas"/>
                <w:sz w:val="22"/>
              </w:rPr>
              <w:t xml:space="preserve">    title(sprintf('t=%.1f秒时的Jcum(x)切片', time_points(i)), ...</w:t>
            </w:r>
            <w:r>
              <w:rPr>
                <w:rFonts w:ascii="Consolas" w:hAnsi="Consolas" w:eastAsia="Consolas" w:cs="Consolas"/>
                <w:sz w:val="22"/>
              </w:rPr>
              <w:br w:type="textWrapping"/>
            </w:r>
            <w:r>
              <w:rPr>
                <w:rFonts w:ascii="Consolas" w:hAnsi="Consolas" w:eastAsia="Consolas" w:cs="Consolas"/>
                <w:sz w:val="22"/>
              </w:rPr>
              <w:t xml:space="preserve">        'FontSize', 11, 'FontWeight', 'bold');</w:t>
            </w:r>
            <w:r>
              <w:rPr>
                <w:rFonts w:ascii="Consolas" w:hAnsi="Consolas" w:eastAsia="Consolas" w:cs="Consolas"/>
                <w:sz w:val="22"/>
              </w:rPr>
              <w:br w:type="textWrapping"/>
            </w:r>
            <w:r>
              <w:rPr>
                <w:rFonts w:ascii="Consolas" w:hAnsi="Consolas" w:eastAsia="Consolas" w:cs="Consolas"/>
                <w:sz w:val="22"/>
              </w:rPr>
              <w:t xml:space="preserve">    legend('Location', 'best', 'FontSize', 8);</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添加文本说明</w:t>
            </w:r>
            <w:r>
              <w:rPr>
                <w:rFonts w:ascii="Consolas" w:hAnsi="Consolas" w:eastAsia="Consolas" w:cs="Consolas"/>
                <w:sz w:val="22"/>
              </w:rPr>
              <w:br w:type="textWrapping"/>
            </w:r>
            <w:r>
              <w:rPr>
                <w:rFonts w:ascii="Consolas" w:hAnsi="Consolas" w:eastAsia="Consolas" w:cs="Consolas"/>
                <w:sz w:val="22"/>
              </w:rPr>
              <w:t xml:space="preserve">    text(x_actual, Jcum_actual, sprintf(' 实际\n x=%.2f\n J=%.1f', ...</w:t>
            </w:r>
            <w:r>
              <w:rPr>
                <w:rFonts w:ascii="Consolas" w:hAnsi="Consolas" w:eastAsia="Consolas" w:cs="Consolas"/>
                <w:sz w:val="22"/>
              </w:rPr>
              <w:br w:type="textWrapping"/>
            </w:r>
            <w:r>
              <w:rPr>
                <w:rFonts w:ascii="Consolas" w:hAnsi="Consolas" w:eastAsia="Consolas" w:cs="Consolas"/>
                <w:sz w:val="22"/>
              </w:rPr>
              <w:t xml:space="preserve">        x_actual, Jcum_actual), 'FontSize', 8, 'VerticalAlignment', 'bottom');</w:t>
            </w:r>
            <w:r>
              <w:rPr>
                <w:rFonts w:ascii="Consolas" w:hAnsi="Consolas" w:eastAsia="Consolas" w:cs="Consolas"/>
                <w:sz w:val="22"/>
              </w:rPr>
              <w:br w:type="textWrapping"/>
            </w:r>
            <w:r>
              <w:rPr>
                <w:rFonts w:ascii="Consolas" w:hAnsi="Consolas" w:eastAsia="Consolas" w:cs="Consolas"/>
                <w:sz w:val="22"/>
              </w:rPr>
              <w:t xml:space="preserve">    text(x_min, Jmin, sprintf(' 最小\n x=%.2f\n J=%.1f', ...</w:t>
            </w:r>
            <w:r>
              <w:rPr>
                <w:rFonts w:ascii="Consolas" w:hAnsi="Consolas" w:eastAsia="Consolas" w:cs="Consolas"/>
                <w:sz w:val="22"/>
              </w:rPr>
              <w:br w:type="textWrapping"/>
            </w:r>
            <w:r>
              <w:rPr>
                <w:rFonts w:ascii="Consolas" w:hAnsi="Consolas" w:eastAsia="Consolas" w:cs="Consolas"/>
                <w:sz w:val="22"/>
              </w:rPr>
              <w:t xml:space="preserve">        x_min, Jmin), 'FontSize', 8, 'VerticalAlignment', 'bottom');</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xlim([min(x_range), max(x_range)]);</w:t>
            </w:r>
            <w:r>
              <w:rPr>
                <w:rFonts w:ascii="Consolas" w:hAnsi="Consolas" w:eastAsia="Consolas" w:cs="Consolas"/>
                <w:sz w:val="22"/>
              </w:rPr>
              <w:br w:type="textWrapping"/>
            </w:r>
            <w:r>
              <w:rPr>
                <w:rFonts w:ascii="Consolas" w:hAnsi="Consolas" w:eastAsia="Consolas" w:cs="Consolas"/>
                <w:sz w:val="22"/>
              </w:rPr>
              <w:t xml:space="preserve">    ylim([0, max(Jcum_xt(t_idx, :))*1.1]);</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sgtitle('Jcum(x,t)在不同时间点的切片', 'FontSize', 14,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最终总结</w:t>
            </w:r>
            <w:r>
              <w:rPr>
                <w:rFonts w:ascii="Consolas" w:hAnsi="Consolas" w:eastAsia="Consolas" w:cs="Consolas"/>
                <w:sz w:val="22"/>
              </w:rPr>
              <w:br w:type="textWrapping"/>
            </w:r>
            <w:r>
              <w:rPr>
                <w:rFonts w:ascii="Consolas" w:hAnsi="Consolas" w:eastAsia="Consolas" w:cs="Consolas"/>
                <w:sz w:val="22"/>
              </w:rPr>
              <w:t>fprintf('=== 总结 ===\n');</w:t>
            </w:r>
            <w:r>
              <w:rPr>
                <w:rFonts w:ascii="Consolas" w:hAnsi="Consolas" w:eastAsia="Consolas" w:cs="Consolas"/>
                <w:sz w:val="22"/>
              </w:rPr>
              <w:br w:type="textWrapping"/>
            </w:r>
            <w:r>
              <w:rPr>
                <w:rFonts w:ascii="Consolas" w:hAnsi="Consolas" w:eastAsia="Consolas" w:cs="Consolas"/>
                <w:sz w:val="22"/>
              </w:rPr>
              <w:t>fprintf('1. Jcum(x,t)曲面的"山谷"线对应每个时间t下使累计代价最小的状态x。\n');</w:t>
            </w:r>
            <w:r>
              <w:rPr>
                <w:rFonts w:ascii="Consolas" w:hAnsi="Consolas" w:eastAsia="Consolas" w:cs="Consolas"/>
                <w:sz w:val="22"/>
              </w:rPr>
              <w:br w:type="textWrapping"/>
            </w:r>
            <w:r>
              <w:rPr>
                <w:rFonts w:ascii="Consolas" w:hAnsi="Consolas" w:eastAsia="Consolas" w:cs="Consolas"/>
                <w:sz w:val="22"/>
              </w:rPr>
              <w:t>fprintf('2. 对于LQR问题，山谷线是x=0，即系统始终保持在平衡点。\n');</w:t>
            </w:r>
            <w:r>
              <w:rPr>
                <w:rFonts w:ascii="Consolas" w:hAnsi="Consolas" w:eastAsia="Consolas" w:cs="Consolas"/>
                <w:sz w:val="22"/>
              </w:rPr>
              <w:br w:type="textWrapping"/>
            </w:r>
            <w:r>
              <w:rPr>
                <w:rFonts w:ascii="Consolas" w:hAnsi="Consolas" w:eastAsia="Consolas" w:cs="Consolas"/>
                <w:sz w:val="22"/>
              </w:rPr>
              <w:t>fprintf('3. 实际轨迹从x0=10开始，需要时间收敛到0，因此不沿着山谷线。\n');</w:t>
            </w:r>
            <w:r>
              <w:rPr>
                <w:rFonts w:ascii="Consolas" w:hAnsi="Consolas" w:eastAsia="Consolas" w:cs="Consolas"/>
                <w:sz w:val="22"/>
              </w:rPr>
              <w:br w:type="textWrapping"/>
            </w:r>
            <w:r>
              <w:rPr>
                <w:rFonts w:ascii="Consolas" w:hAnsi="Consolas" w:eastAsia="Consolas" w:cs="Consolas"/>
                <w:sz w:val="22"/>
              </w:rPr>
              <w:t>fprintf('4. 实际轨迹是最优的，它在系统动力学约束下最小化总代价。\n');</w:t>
            </w:r>
            <w:r>
              <w:rPr>
                <w:rFonts w:ascii="Consolas" w:hAnsi="Consolas" w:eastAsia="Consolas" w:cs="Consolas"/>
                <w:sz w:val="22"/>
              </w:rPr>
              <w:br w:type="textWrapping"/>
            </w:r>
            <w:r>
              <w:rPr>
                <w:rFonts w:ascii="Consolas" w:hAnsi="Consolas" w:eastAsia="Consolas" w:cs="Consolas"/>
                <w:sz w:val="22"/>
              </w:rPr>
              <w:t>fprintf('5. 山谷线是理想情况，实际轨迹是受到初始条件约束的最优解。\n\n');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fprintf('实际轨迹的数学表示：\n');</w:t>
            </w:r>
            <w:r>
              <w:rPr>
                <w:rFonts w:ascii="Consolas" w:hAnsi="Consolas" w:eastAsia="Consolas" w:cs="Consolas"/>
                <w:sz w:val="22"/>
              </w:rPr>
              <w:br w:type="textWrapping"/>
            </w:r>
            <w:r>
              <w:rPr>
                <w:rFonts w:ascii="Consolas" w:hAnsi="Consolas" w:eastAsia="Consolas" w:cs="Consolas"/>
                <w:sz w:val="22"/>
              </w:rPr>
              <w:t>fprintf('   x*(t) = %.2f * exp(%.4f * t)\n', x0, A-B*K_opt);</w:t>
            </w:r>
            <w:r>
              <w:rPr>
                <w:rFonts w:ascii="Consolas" w:hAnsi="Consolas" w:eastAsia="Consolas" w:cs="Consolas"/>
                <w:sz w:val="22"/>
              </w:rPr>
              <w:br w:type="textWrapping"/>
            </w:r>
            <w:r>
              <w:rPr>
                <w:rFonts w:ascii="Consolas" w:hAnsi="Consolas" w:eastAsia="Consolas" w:cs="Consolas"/>
                <w:sz w:val="22"/>
              </w:rPr>
              <w:t>fprintf('   其中，A-B*K_opt = %.2f - %.2f*%.4f = %.4f\n', A, B, K_opt, A-B*K_opt);</w:t>
            </w:r>
            <w:r>
              <w:rPr>
                <w:rFonts w:ascii="Consolas" w:hAnsi="Consolas" w:eastAsia="Consolas" w:cs="Consolas"/>
                <w:sz w:val="22"/>
              </w:rPr>
              <w:br w:type="textWrapping"/>
            </w:r>
            <w:r>
              <w:rPr>
                <w:rFonts w:ascii="Consolas" w:hAnsi="Consolas" w:eastAsia="Consolas" w:cs="Consolas"/>
                <w:sz w:val="22"/>
              </w:rPr>
              <w:t>fprintf('   收敛速率: %.4f\n', -(A-B*K_opt));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计算最终时刻的实际位置与山谷线的距离</w:t>
            </w:r>
            <w:r>
              <w:rPr>
                <w:rFonts w:ascii="Consolas" w:hAnsi="Consolas" w:eastAsia="Consolas" w:cs="Consolas"/>
                <w:sz w:val="22"/>
              </w:rPr>
              <w:br w:type="textWrapping"/>
            </w:r>
            <w:r>
              <w:rPr>
                <w:rFonts w:ascii="Consolas" w:hAnsi="Consolas" w:eastAsia="Consolas" w:cs="Consolas"/>
                <w:sz w:val="22"/>
              </w:rPr>
              <w:t>fprintf('\n在t=%.1f秒时：\n', T);</w:t>
            </w:r>
            <w:r>
              <w:rPr>
                <w:rFonts w:ascii="Consolas" w:hAnsi="Consolas" w:eastAsia="Consolas" w:cs="Consolas"/>
                <w:sz w:val="22"/>
              </w:rPr>
              <w:br w:type="textWrapping"/>
            </w:r>
            <w:r>
              <w:rPr>
                <w:rFonts w:ascii="Consolas" w:hAnsi="Consolas" w:eastAsia="Consolas" w:cs="Consolas"/>
                <w:sz w:val="22"/>
              </w:rPr>
              <w:t>fprintf('   实际状态: x(%.1f) = %.4f\n', T, x_opt(end));</w:t>
            </w:r>
            <w:r>
              <w:rPr>
                <w:rFonts w:ascii="Consolas" w:hAnsi="Consolas" w:eastAsia="Consolas" w:cs="Consolas"/>
                <w:sz w:val="22"/>
              </w:rPr>
              <w:br w:type="textWrapping"/>
            </w:r>
            <w:r>
              <w:rPr>
                <w:rFonts w:ascii="Consolas" w:hAnsi="Consolas" w:eastAsia="Consolas" w:cs="Consolas"/>
                <w:sz w:val="22"/>
              </w:rPr>
              <w:t>fprintf('   山谷线状态: x_min = %.4f\n', 0);</w:t>
            </w:r>
            <w:r>
              <w:rPr>
                <w:rFonts w:ascii="Consolas" w:hAnsi="Consolas" w:eastAsia="Consolas" w:cs="Consolas"/>
                <w:sz w:val="22"/>
              </w:rPr>
              <w:br w:type="textWrapping"/>
            </w:r>
            <w:r>
              <w:rPr>
                <w:rFonts w:ascii="Consolas" w:hAnsi="Consolas" w:eastAsia="Consolas" w:cs="Consolas"/>
                <w:sz w:val="22"/>
              </w:rPr>
              <w:t>fprintf('   距离山谷线的偏差: %.4f\n', abs(x_opt(end) - 0));</w:t>
            </w:r>
            <w:r>
              <w:rPr>
                <w:rFonts w:ascii="Consolas" w:hAnsi="Consolas" w:eastAsia="Consolas" w:cs="Consolas"/>
                <w:sz w:val="22"/>
              </w:rPr>
              <w:br w:type="textWrapping"/>
            </w:r>
            <w:r>
              <w:rPr>
                <w:rFonts w:ascii="Consolas" w:hAnsi="Consolas" w:eastAsia="Consolas" w:cs="Consolas"/>
                <w:sz w:val="22"/>
              </w:rPr>
              <w:t>fprintf('   对应的代价增加: %.4f\n\n', J_opt_cum(end) - 0);</w:t>
            </w:r>
          </w:p>
        </w:tc>
      </w:tr>
    </w:tbl>
    <w:p w14:paraId="3618C3C9">
      <w:pPr>
        <w:spacing w:before="120" w:after="120" w:line="288" w:lineRule="auto"/>
        <w:ind w:left="0"/>
        <w:jc w:val="center"/>
      </w:pPr>
      <w:r>
        <w:drawing>
          <wp:inline distT="0" distB="0" distL="0" distR="0">
            <wp:extent cx="5257800" cy="2733675"/>
            <wp:effectExtent l="0" t="0" r="0" b="952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5257800" cy="2733675"/>
                    </a:xfrm>
                    <a:prstGeom prst="rect">
                      <a:avLst/>
                    </a:prstGeom>
                  </pic:spPr>
                </pic:pic>
              </a:graphicData>
            </a:graphic>
          </wp:inline>
        </w:drawing>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131C266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1F7071A">
            <w:pPr>
              <w:spacing w:before="120" w:after="120" w:line="288" w:lineRule="auto"/>
              <w:ind w:left="0"/>
              <w:jc w:val="left"/>
            </w:pPr>
            <w:r>
              <w:rPr>
                <w:rFonts w:ascii="Arial" w:hAnsi="Arial" w:eastAsia="等线" w:cs="Arial"/>
                <w:sz w:val="22"/>
              </w:rPr>
              <w:t>谷线和实际轨迹没有完全重合的原因实际上是：在离线进行LQR递推求偏导的时候，P矩阵和K矩阵都是时变的，后面是慢慢收敛到Kopt和Popt的。但是在应用LQR算法时，直接拿了Kopt和Popt进行控制。</w:t>
            </w:r>
          </w:p>
        </w:tc>
      </w:tr>
    </w:tbl>
    <w:p w14:paraId="29037FE8">
      <w:pPr>
        <w:spacing w:before="120" w:after="120" w:line="288" w:lineRule="auto"/>
        <w:ind w:left="0"/>
        <w:jc w:val="left"/>
      </w:pPr>
      <w:r>
        <w:rPr>
          <w:rFonts w:ascii="Arial" w:hAnsi="Arial" w:eastAsia="等线" w:cs="Arial"/>
          <w:sz w:val="22"/>
        </w:rPr>
        <w:t xml:space="preserve">根据检索内容，LQR控制中山谷线（最优轨迹）与实际轨迹不完全重合的原因在于：离线递推求解Riccati方程时，反馈增益矩阵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 和代价矩阵 </w:t>
      </w:r>
      <m:oMath>
        <m:sSub>
          <m:sSubPr/>
          <m:e>
            <m:r>
              <m:rPr/>
              <w:rPr>
                <w:rFonts w:ascii="Cambria Math" w:hAnsi="Cambria Math"/>
              </w:rPr>
              <m:t>P</m:t>
            </m:r>
          </m:e>
          <m:sub>
            <m:r>
              <m:rPr/>
              <w:rPr>
                <w:rFonts w:ascii="Cambria Math" w:hAnsi="Cambria Math"/>
              </w:rPr>
              <m:t>k</m:t>
            </m:r>
          </m:sub>
        </m:sSub>
      </m:oMath>
      <w:r>
        <w:rPr>
          <w:rFonts w:ascii="Arial" w:hAnsi="Arial" w:eastAsia="等线" w:cs="Arial"/>
          <w:sz w:val="22"/>
        </w:rPr>
        <w:t xml:space="preserve"> 是时变的（即随离散时间步 </w:t>
      </w:r>
      <m:oMath>
        <m:r>
          <m:rPr/>
          <w:rPr>
            <w:rFonts w:ascii="Cambria Math" w:hAnsi="Cambria Math"/>
          </w:rPr>
          <m:t>k</m:t>
        </m:r>
      </m:oMath>
      <w:r>
        <w:rPr>
          <w:rFonts w:ascii="Arial" w:hAnsi="Arial" w:eastAsia="等线" w:cs="Arial"/>
          <w:sz w:val="22"/>
        </w:rPr>
        <w:t xml:space="preserve"> 变化），但在实际应用LQR算法时，通常直接使用收敛后的常数增益 </w:t>
      </w:r>
      <m:oMath>
        <m:sSub>
          <m:sSubPr/>
          <m:e>
            <m:r>
              <m:rPr/>
              <w:rPr>
                <w:rFonts w:ascii="Cambria Math" w:hAnsi="Cambria Math"/>
              </w:rPr>
              <m:t>K</m:t>
            </m:r>
          </m:e>
          <m:sub>
            <m:r>
              <m:rPr>
                <m:nor/>
                <m:sty m:val="p"/>
              </m:rPr>
              <w:rPr>
                <w:rFonts w:ascii="Cambria Math" w:hAnsi="Cambria Math"/>
              </w:rPr>
              <m:t>opt</m:t>
            </m:r>
          </m:sub>
        </m:sSub>
      </m:oMath>
      <w:r>
        <w:rPr>
          <w:rFonts w:ascii="Arial" w:hAnsi="Arial" w:eastAsia="等线" w:cs="Arial"/>
          <w:sz w:val="22"/>
        </w:rPr>
        <w:t xml:space="preserve"> 和 </w:t>
      </w:r>
      <m:oMath>
        <m:sSub>
          <m:sSubPr/>
          <m:e>
            <m:r>
              <m:rPr/>
              <w:rPr>
                <w:rFonts w:ascii="Cambria Math" w:hAnsi="Cambria Math"/>
              </w:rPr>
              <m:t>P</m:t>
            </m:r>
          </m:e>
          <m:sub>
            <m:r>
              <m:rPr>
                <m:nor/>
                <m:sty m:val="p"/>
              </m:rPr>
              <w:rPr>
                <w:rFonts w:ascii="Cambria Math" w:hAnsi="Cambria Math"/>
              </w:rPr>
              <m:t>opt</m:t>
            </m:r>
          </m:sub>
        </m:sSub>
      </m:oMath>
      <w:r>
        <w:rPr>
          <w:rFonts w:ascii="Arial" w:hAnsi="Arial" w:eastAsia="等线" w:cs="Arial"/>
          <w:sz w:val="22"/>
        </w:rPr>
        <w:t>，忽略了时变特性对轨迹的影响。以下是具体分析：</w:t>
      </w:r>
    </w:p>
    <w:p w14:paraId="6A4E4B23">
      <w:pPr>
        <w:spacing w:before="300" w:after="120" w:line="288" w:lineRule="auto"/>
        <w:ind w:left="0"/>
        <w:jc w:val="left"/>
        <w:outlineLvl w:val="2"/>
      </w:pPr>
      <w:bookmarkStart w:id="25" w:name="heading_25"/>
      <w:r>
        <w:rPr>
          <w:rFonts w:ascii="Arial" w:hAnsi="Arial" w:eastAsia="等线" w:cs="Arial"/>
          <w:b/>
          <w:sz w:val="30"/>
        </w:rPr>
        <w:t xml:space="preserve">1. LQR递推过程中 </w:t>
      </w:r>
      <m:oMath>
        <m:sSub>
          <m:sSubPr/>
          <m:e>
            <m:r>
              <m:rPr/>
              <w:rPr>
                <w:rFonts w:ascii="Cambria Math" w:hAnsi="Cambria Math"/>
              </w:rPr>
              <m:t>K</m:t>
            </m:r>
          </m:e>
          <m:sub>
            <m:r>
              <m:rPr/>
              <w:rPr>
                <w:rFonts w:ascii="Cambria Math" w:hAnsi="Cambria Math"/>
              </w:rPr>
              <m:t>k</m:t>
            </m:r>
          </m:sub>
        </m:sSub>
      </m:oMath>
      <w:r>
        <w:rPr>
          <w:rFonts w:ascii="Arial" w:hAnsi="Arial" w:eastAsia="等线" w:cs="Arial"/>
          <w:b/>
          <w:sz w:val="30"/>
        </w:rPr>
        <w:t xml:space="preserve"> 和 </w:t>
      </w:r>
      <m:oMath>
        <m:sSub>
          <m:sSubPr/>
          <m:e>
            <m:r>
              <m:rPr/>
              <w:rPr>
                <w:rFonts w:ascii="Cambria Math" w:hAnsi="Cambria Math"/>
              </w:rPr>
              <m:t>P</m:t>
            </m:r>
          </m:e>
          <m:sub>
            <m:r>
              <m:rPr/>
              <w:rPr>
                <w:rFonts w:ascii="Cambria Math" w:hAnsi="Cambria Math"/>
              </w:rPr>
              <m:t>k</m:t>
            </m:r>
          </m:sub>
        </m:sSub>
      </m:oMath>
      <w:r>
        <w:rPr>
          <w:rFonts w:ascii="Arial" w:hAnsi="Arial" w:eastAsia="等线" w:cs="Arial"/>
          <w:b/>
          <w:sz w:val="30"/>
        </w:rPr>
        <w:t xml:space="preserve"> 的时变性</w:t>
      </w:r>
      <w:bookmarkEnd w:id="25"/>
    </w:p>
    <w:p w14:paraId="0E192C85">
      <w:pPr>
        <w:numPr>
          <w:ilvl w:val="0"/>
          <w:numId w:val="32"/>
        </w:numPr>
        <w:spacing w:before="120" w:after="120" w:line="288" w:lineRule="auto"/>
        <w:ind w:left="0"/>
        <w:jc w:val="left"/>
      </w:pPr>
      <w:r>
        <w:rPr>
          <w:rFonts w:ascii="Arial" w:hAnsi="Arial" w:eastAsia="等线" w:cs="Arial"/>
          <w:sz w:val="22"/>
        </w:rPr>
        <w:t xml:space="preserve">在离散LQR的逆向递推中，需从终端时刻 </w:t>
      </w:r>
      <m:oMath>
        <m:r>
          <m:rPr/>
          <w:rPr>
            <w:rFonts w:ascii="Cambria Math" w:hAnsi="Cambria Math"/>
          </w:rPr>
          <m:t>N</m:t>
        </m:r>
      </m:oMath>
      <w:r>
        <w:rPr>
          <w:rFonts w:ascii="Arial" w:hAnsi="Arial" w:eastAsia="等线" w:cs="Arial"/>
          <w:sz w:val="22"/>
        </w:rPr>
        <w:t xml:space="preserve"> 向前逐步求解Riccati方程。每一步的反馈增益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 和代价矩阵 </w:t>
      </w:r>
      <m:oMath>
        <m:sSub>
          <m:sSubPr/>
          <m:e>
            <m:r>
              <m:rPr/>
              <w:rPr>
                <w:rFonts w:ascii="Cambria Math" w:hAnsi="Cambria Math"/>
              </w:rPr>
              <m:t>P</m:t>
            </m:r>
          </m:e>
          <m:sub>
            <m:r>
              <m:rPr/>
              <w:rPr>
                <w:rFonts w:ascii="Cambria Math" w:hAnsi="Cambria Math"/>
              </w:rPr>
              <m:t>k</m:t>
            </m:r>
          </m:sub>
        </m:sSub>
      </m:oMath>
      <w:r>
        <w:rPr>
          <w:rFonts w:ascii="Arial" w:hAnsi="Arial" w:eastAsia="等线" w:cs="Arial"/>
          <w:sz w:val="22"/>
        </w:rPr>
        <w:t xml:space="preserve"> 均依赖于未来时刻的 </w:t>
      </w:r>
      <m:oMath>
        <m:sSub>
          <m:sSubPr/>
          <m:e>
            <m:r>
              <m:rPr/>
              <w:rPr>
                <w:rFonts w:ascii="Cambria Math" w:hAnsi="Cambria Math"/>
              </w:rPr>
              <m:t>P</m:t>
            </m:r>
          </m:e>
          <m:sub>
            <m:r>
              <m:rPr/>
              <w:rPr>
                <w:rFonts w:ascii="Cambria Math" w:hAnsi="Cambria Math"/>
              </w:rPr>
              <m:t>k+1</m:t>
            </m:r>
          </m:sub>
        </m:sSub>
      </m:oMath>
      <w:r>
        <w:rPr>
          <w:rFonts w:ascii="Arial" w:hAnsi="Arial" w:eastAsia="等线" w:cs="Arial"/>
          <w:sz w:val="22"/>
        </w:rPr>
        <w:t>，公式为：</w:t>
      </w:r>
    </w:p>
    <w:p w14:paraId="71EFFB93">
      <w:pPr>
        <w:spacing w:before="120" w:after="120" w:line="288" w:lineRule="auto"/>
        <w:ind w:left="453"/>
        <w:jc w:val="left"/>
      </w:pPr>
      <m:oMathPara>
        <m:oMathParaPr>
          <m:jc m:val="left"/>
        </m:oMathParaPr>
        <m:oMath>
          <m:sSub>
            <m:sSubPr/>
            <m:e>
              <m:r>
                <m:rPr/>
                <w:rPr>
                  <w:rFonts w:ascii="Cambria Math" w:hAnsi="Cambria Math"/>
                </w:rPr>
                <m:t>K</m:t>
              </m:r>
            </m:e>
            <m:sub>
              <m:r>
                <m:rPr/>
                <w:rPr>
                  <w:rFonts w:ascii="Cambria Math" w:hAnsi="Cambria Math"/>
                </w:rPr>
                <m:t>k</m:t>
              </m:r>
            </m:sub>
          </m:sSub>
          <m:r>
            <m:rPr/>
            <w:rPr>
              <w:rFonts w:ascii="Cambria Math" w:hAnsi="Cambria Math"/>
            </w:rPr>
            <m:t>=(R+</m:t>
          </m:r>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p>
            <m:sSupPr/>
            <m:e>
              <m:r>
                <m:rPr/>
                <w:rPr>
                  <w:rFonts w:ascii="Cambria Math" w:hAnsi="Cambria Math"/>
                </w:rPr>
                <m:t>)</m:t>
              </m:r>
            </m:e>
            <m:sup>
              <m:r>
                <m:rPr/>
                <w:rPr>
                  <w:rFonts w:ascii="Cambria Math" w:hAnsi="Cambria Math"/>
                </w:rPr>
                <m:t>−1</m:t>
              </m:r>
            </m:sup>
          </m:sSup>
          <m:sSup>
            <m:sSupPr/>
            <m:e>
              <m:r>
                <m:rPr/>
                <w:rPr>
                  <w:rFonts w:ascii="Cambria Math" w:hAnsi="Cambria Math"/>
                </w:rPr>
                <m:t>B</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sSub>
            <m:sSubPr/>
            <m:e>
              <m:r>
                <m:rPr/>
                <w:rPr>
                  <w:rFonts w:ascii="Cambria Math" w:hAnsi="Cambria Math"/>
                </w:rPr>
                <m:t>P</m:t>
              </m:r>
            </m:e>
            <m:sub>
              <m:r>
                <m:rPr/>
                <w:rPr>
                  <w:rFonts w:ascii="Cambria Math" w:hAnsi="Cambria Math"/>
                </w:rPr>
                <m:t>k</m:t>
              </m:r>
            </m:sub>
          </m:sSub>
          <m:r>
            <m:rPr/>
            <w:rPr>
              <w:rFonts w:ascii="Cambria Math" w:hAnsi="Cambria Math"/>
            </w:rPr>
            <m:t>=Q+</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A−</m:t>
          </m:r>
          <m:sSup>
            <m:sSupPr/>
            <m:e>
              <m:r>
                <m:rPr/>
                <w:rPr>
                  <w:rFonts w:ascii="Cambria Math" w:hAnsi="Cambria Math"/>
                </w:rPr>
                <m:t>A</m:t>
              </m:r>
            </m:e>
            <m:sup>
              <m:r>
                <m:rPr/>
                <w:rPr>
                  <w:rFonts w:ascii="Cambria Math" w:hAnsi="Cambria Math"/>
                </w:rPr>
                <m:t>T</m:t>
              </m:r>
            </m:sup>
          </m:sSup>
          <m:sSub>
            <m:sSubPr/>
            <m:e>
              <m:r>
                <m:rPr/>
                <w:rPr>
                  <w:rFonts w:ascii="Cambria Math" w:hAnsi="Cambria Math"/>
                </w:rPr>
                <m:t>P</m:t>
              </m:r>
            </m:e>
            <m:sub>
              <m:r>
                <m:rPr/>
                <w:rPr>
                  <w:rFonts w:ascii="Cambria Math" w:hAnsi="Cambria Math"/>
                </w:rPr>
                <m:t>k+1</m:t>
              </m:r>
            </m:sub>
          </m:sSub>
          <m:r>
            <m:rPr/>
            <w:rPr>
              <w:rFonts w:ascii="Cambria Math" w:hAnsi="Cambria Math"/>
            </w:rPr>
            <m:t>B</m:t>
          </m:r>
          <m:sSub>
            <m:sSubPr/>
            <m:e>
              <m:r>
                <m:rPr/>
                <w:rPr>
                  <w:rFonts w:ascii="Cambria Math" w:hAnsi="Cambria Math"/>
                </w:rPr>
                <m:t>K</m:t>
              </m:r>
            </m:e>
            <m:sub>
              <m:r>
                <m:rPr/>
                <w:rPr>
                  <w:rFonts w:ascii="Cambria Math" w:hAnsi="Cambria Math"/>
                </w:rPr>
                <m:t>k</m:t>
              </m:r>
            </m:sub>
          </m:sSub>
        </m:oMath>
      </m:oMathPara>
    </w:p>
    <w:p w14:paraId="673CD5DF">
      <w:pPr>
        <w:spacing w:before="120" w:after="120" w:line="288" w:lineRule="auto"/>
        <w:ind w:left="453"/>
        <w:jc w:val="left"/>
      </w:pPr>
      <w:r>
        <w:rPr>
          <w:rFonts w:ascii="Arial" w:hAnsi="Arial" w:eastAsia="等线" w:cs="Arial"/>
          <w:sz w:val="22"/>
        </w:rPr>
        <w:t xml:space="preserve">其中 </w:t>
      </w:r>
      <m:oMath>
        <m:sSub>
          <m:sSubPr/>
          <m:e>
            <m:r>
              <m:rPr/>
              <w:rPr>
                <w:rFonts w:ascii="Cambria Math" w:hAnsi="Cambria Math"/>
              </w:rPr>
              <m:t>P</m:t>
            </m:r>
          </m:e>
          <m:sub>
            <m:r>
              <m:rPr/>
              <w:rPr>
                <w:rFonts w:ascii="Cambria Math" w:hAnsi="Cambria Math"/>
              </w:rPr>
              <m:t>N</m:t>
            </m:r>
          </m:sub>
        </m:sSub>
        <m:r>
          <m:rPr/>
          <w:rPr>
            <w:rFonts w:ascii="Cambria Math" w:hAnsi="Cambria Math"/>
          </w:rPr>
          <m:t>=</m:t>
        </m:r>
        <m:sSub>
          <m:sSubPr/>
          <m:e>
            <m:r>
              <m:rPr/>
              <w:rPr>
                <w:rFonts w:ascii="Cambria Math" w:hAnsi="Cambria Math"/>
              </w:rPr>
              <m:t>Q</m:t>
            </m:r>
          </m:e>
          <m:sub>
            <m:r>
              <m:rPr/>
              <w:rPr>
                <w:rFonts w:ascii="Cambria Math" w:hAnsi="Cambria Math"/>
              </w:rPr>
              <m:t>N</m:t>
            </m:r>
          </m:sub>
        </m:sSub>
      </m:oMath>
      <w:r>
        <w:rPr>
          <w:rFonts w:ascii="Arial" w:hAnsi="Arial" w:eastAsia="等线" w:cs="Arial"/>
          <w:sz w:val="22"/>
        </w:rPr>
        <w:t xml:space="preserve"> 为终端条件。</w:t>
      </w:r>
    </w:p>
    <w:p w14:paraId="4CC3D02E">
      <w:pPr>
        <w:numPr>
          <w:ilvl w:val="0"/>
          <w:numId w:val="33"/>
        </w:numPr>
        <w:spacing w:before="120" w:after="120" w:line="288" w:lineRule="auto"/>
        <w:ind w:left="0"/>
        <w:jc w:val="left"/>
      </w:pPr>
      <w:r>
        <w:rPr>
          <w:rFonts w:ascii="Arial" w:hAnsi="Arial" w:eastAsia="等线" w:cs="Arial"/>
          <w:b/>
          <w:sz w:val="22"/>
        </w:rPr>
        <w:t>时变特性</w:t>
      </w:r>
      <w:r>
        <w:rPr>
          <w:rFonts w:ascii="Arial" w:hAnsi="Arial" w:eastAsia="等线" w:cs="Arial"/>
          <w:sz w:val="22"/>
        </w:rPr>
        <w:t xml:space="preserve">：由于 </w:t>
      </w:r>
      <m:oMath>
        <m:sSub>
          <m:sSubPr/>
          <m:e>
            <m:r>
              <m:rPr/>
              <w:rPr>
                <w:rFonts w:ascii="Cambria Math" w:hAnsi="Cambria Math"/>
              </w:rPr>
              <m:t>P</m:t>
            </m:r>
          </m:e>
          <m:sub>
            <m:r>
              <m:rPr/>
              <w:rPr>
                <w:rFonts w:ascii="Cambria Math" w:hAnsi="Cambria Math"/>
              </w:rPr>
              <m:t>k+1</m:t>
            </m:r>
          </m:sub>
        </m:sSub>
      </m:oMath>
      <w:r>
        <w:rPr>
          <w:rFonts w:ascii="Arial" w:hAnsi="Arial" w:eastAsia="等线" w:cs="Arial"/>
          <w:sz w:val="22"/>
        </w:rPr>
        <w:t xml:space="preserve"> 随 </w:t>
      </w:r>
      <m:oMath>
        <m:r>
          <m:rPr/>
          <w:rPr>
            <w:rFonts w:ascii="Cambria Math" w:hAnsi="Cambria Math"/>
          </w:rPr>
          <m:t>k</m:t>
        </m:r>
      </m:oMath>
      <w:r>
        <w:rPr>
          <w:rFonts w:ascii="Arial" w:hAnsi="Arial" w:eastAsia="等线" w:cs="Arial"/>
          <w:sz w:val="22"/>
        </w:rPr>
        <w:t xml:space="preserve"> 变化（例如，</w:t>
      </w:r>
      <m:oMath>
        <m:sSub>
          <m:sSubPr/>
          <m:e>
            <m:r>
              <m:rPr/>
              <w:rPr>
                <w:rFonts w:ascii="Cambria Math" w:hAnsi="Cambria Math"/>
              </w:rPr>
              <m:t>P</m:t>
            </m:r>
          </m:e>
          <m:sub>
            <m:r>
              <m:rPr/>
              <w:rPr>
                <w:rFonts w:ascii="Cambria Math" w:hAnsi="Cambria Math"/>
              </w:rPr>
              <m:t>k</m:t>
            </m:r>
          </m:sub>
        </m:sSub>
      </m:oMath>
      <w:r>
        <w:rPr>
          <w:rFonts w:ascii="Arial" w:hAnsi="Arial" w:eastAsia="等线" w:cs="Arial"/>
          <w:sz w:val="22"/>
        </w:rPr>
        <w:t xml:space="preserve"> 在递推初期与末期数值不同），</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 也是时变的。这导致最优控制律 </w:t>
      </w:r>
      <m:oMath>
        <m:sSubSup>
          <m:sSubSupPr/>
          <m:e>
            <m:r>
              <m:rPr/>
              <w:rPr>
                <w:rFonts w:ascii="Cambria Math" w:hAnsi="Cambria Math"/>
              </w:rPr>
              <m:t>u</m:t>
            </m:r>
          </m:e>
          <m:sub>
            <m:r>
              <m:rPr/>
              <w:rPr>
                <w:rFonts w:ascii="Cambria Math" w:hAnsi="Cambria Math"/>
              </w:rPr>
              <m:t>k</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w:rPr>
                <w:rFonts w:ascii="Cambria Math" w:hAnsi="Cambria Math"/>
              </w:rPr>
              <m:t>k</m:t>
            </m:r>
          </m:sub>
        </m:sSub>
        <m:sSub>
          <m:sSubPr/>
          <m:e>
            <m:r>
              <m:rPr/>
              <w:rPr>
                <w:rFonts w:ascii="Cambria Math" w:hAnsi="Cambria Math"/>
              </w:rPr>
              <m:t>x</m:t>
            </m:r>
          </m:e>
          <m:sub>
            <m:r>
              <m:rPr/>
              <w:rPr>
                <w:rFonts w:ascii="Cambria Math" w:hAnsi="Cambria Math"/>
              </w:rPr>
              <m:t>k</m:t>
            </m:r>
          </m:sub>
        </m:sSub>
      </m:oMath>
      <w:r>
        <w:rPr>
          <w:rFonts w:ascii="Arial" w:hAnsi="Arial" w:eastAsia="等线" w:cs="Arial"/>
          <w:sz w:val="22"/>
        </w:rPr>
        <w:t xml:space="preserve"> 在每一步的增益不同。</w:t>
      </w:r>
    </w:p>
    <w:p w14:paraId="1D63913B">
      <w:pPr>
        <w:spacing w:before="300" w:after="120" w:line="288" w:lineRule="auto"/>
        <w:ind w:left="0"/>
        <w:jc w:val="left"/>
        <w:outlineLvl w:val="2"/>
      </w:pPr>
      <w:bookmarkStart w:id="26" w:name="heading_26"/>
      <w:r>
        <w:rPr>
          <w:rFonts w:ascii="Arial" w:hAnsi="Arial" w:eastAsia="等线" w:cs="Arial"/>
          <w:b/>
          <w:sz w:val="30"/>
        </w:rPr>
        <w:t>2. 时变增益的收敛性</w:t>
      </w:r>
      <w:bookmarkEnd w:id="26"/>
    </w:p>
    <w:p w14:paraId="6B29C133">
      <w:pPr>
        <w:numPr>
          <w:ilvl w:val="0"/>
          <w:numId w:val="34"/>
        </w:numPr>
        <w:spacing w:before="120" w:after="120" w:line="288" w:lineRule="auto"/>
        <w:ind w:left="0"/>
        <w:jc w:val="left"/>
      </w:pPr>
      <w:r>
        <w:rPr>
          <w:rFonts w:ascii="Arial" w:hAnsi="Arial" w:eastAsia="等线" w:cs="Arial"/>
          <w:sz w:val="22"/>
        </w:rPr>
        <w:t xml:space="preserve">在递推过程中，当 </w:t>
      </w:r>
      <m:oMath>
        <m:r>
          <m:rPr/>
          <w:rPr>
            <w:rFonts w:ascii="Cambria Math" w:hAnsi="Cambria Math"/>
          </w:rPr>
          <m:t>k</m:t>
        </m:r>
      </m:oMath>
      <w:r>
        <w:rPr>
          <w:rFonts w:ascii="Arial" w:hAnsi="Arial" w:eastAsia="等线" w:cs="Arial"/>
          <w:sz w:val="22"/>
        </w:rPr>
        <w:t xml:space="preserve"> 远离终端时（即 </w:t>
      </w:r>
      <m:oMath>
        <m:r>
          <m:rPr/>
          <w:rPr>
            <w:rFonts w:ascii="Cambria Math" w:hAnsi="Cambria Math"/>
          </w:rPr>
          <m:t>N−k</m:t>
        </m:r>
      </m:oMath>
      <w:r>
        <w:rPr>
          <w:rFonts w:ascii="Arial" w:hAnsi="Arial" w:eastAsia="等线" w:cs="Arial"/>
          <w:sz w:val="22"/>
        </w:rPr>
        <w:t xml:space="preserve"> 较大），</w:t>
      </w:r>
      <m:oMath>
        <m:sSub>
          <m:sSubPr/>
          <m:e>
            <m:r>
              <m:rPr/>
              <w:rPr>
                <w:rFonts w:ascii="Cambria Math" w:hAnsi="Cambria Math"/>
              </w:rPr>
              <m:t>P</m:t>
            </m:r>
          </m:e>
          <m:sub>
            <m:r>
              <m:rPr/>
              <w:rPr>
                <w:rFonts w:ascii="Cambria Math" w:hAnsi="Cambria Math"/>
              </w:rPr>
              <m:t>k</m:t>
            </m:r>
          </m:sub>
        </m:sSub>
      </m:oMath>
      <w:r>
        <w:rPr>
          <w:rFonts w:ascii="Arial" w:hAnsi="Arial" w:eastAsia="等线" w:cs="Arial"/>
          <w:sz w:val="22"/>
        </w:rPr>
        <w:t xml:space="preserve"> 和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 会逐渐收敛到稳态值 </w:t>
      </w:r>
      <m:oMath>
        <m:sSub>
          <m:sSubPr/>
          <m:e>
            <m:r>
              <m:rPr/>
              <w:rPr>
                <w:rFonts w:ascii="Cambria Math" w:hAnsi="Cambria Math"/>
              </w:rPr>
              <m:t>P</m:t>
            </m:r>
          </m:e>
          <m:sub>
            <m:r>
              <m:rPr>
                <m:nor/>
                <m:sty m:val="p"/>
              </m:rPr>
              <w:rPr>
                <w:rFonts w:ascii="Cambria Math" w:hAnsi="Cambria Math"/>
              </w:rPr>
              <m:t>opt</m:t>
            </m:r>
          </m:sub>
        </m:sSub>
      </m:oMath>
      <w:r>
        <w:rPr>
          <w:rFonts w:ascii="Arial" w:hAnsi="Arial" w:eastAsia="等线" w:cs="Arial"/>
          <w:sz w:val="22"/>
        </w:rPr>
        <w:t xml:space="preserve"> 和 </w:t>
      </w:r>
      <m:oMath>
        <m:sSub>
          <m:sSubPr/>
          <m:e>
            <m:r>
              <m:rPr/>
              <w:rPr>
                <w:rFonts w:ascii="Cambria Math" w:hAnsi="Cambria Math"/>
              </w:rPr>
              <m:t>K</m:t>
            </m:r>
          </m:e>
          <m:sub>
            <m:r>
              <m:rPr>
                <m:nor/>
                <m:sty m:val="p"/>
              </m:rPr>
              <w:rPr>
                <w:rFonts w:ascii="Cambria Math" w:hAnsi="Cambria Math"/>
              </w:rPr>
              <m:t>opt</m:t>
            </m:r>
          </m:sub>
        </m:sSub>
      </m:oMath>
      <w:r>
        <w:rPr>
          <w:rFonts w:ascii="Arial" w:hAnsi="Arial" w:eastAsia="等线" w:cs="Arial"/>
          <w:sz w:val="22"/>
        </w:rPr>
        <w:t>。例如：</w:t>
      </w:r>
    </w:p>
    <w:p w14:paraId="4ED4DFDE">
      <w:pPr>
        <w:numPr>
          <w:ilvl w:val="0"/>
          <w:numId w:val="35"/>
        </w:numPr>
        <w:spacing w:before="120" w:after="120" w:line="288" w:lineRule="auto"/>
        <w:ind w:left="453"/>
        <w:jc w:val="left"/>
      </w:pPr>
      <w:r>
        <w:rPr>
          <w:rFonts w:ascii="Arial" w:hAnsi="Arial" w:eastAsia="等线" w:cs="Arial"/>
          <w:sz w:val="22"/>
        </w:rPr>
        <w:t xml:space="preserve">控制之美2中，当仿真步数 </w:t>
      </w:r>
      <m:oMath>
        <m:r>
          <m:rPr/>
          <w:rPr>
            <w:rFonts w:ascii="Cambria Math" w:hAnsi="Cambria Math"/>
          </w:rPr>
          <m:t>N=8</m:t>
        </m:r>
      </m:oMath>
      <w:r>
        <w:rPr>
          <w:rFonts w:ascii="Arial" w:hAnsi="Arial" w:eastAsia="等线" w:cs="Arial"/>
          <w:sz w:val="22"/>
        </w:rPr>
        <w:t xml:space="preserve"> 时，反馈增益 </w:t>
      </w:r>
      <m:oMath>
        <m:sSub>
          <m:sSubPr/>
          <m:e>
            <m:r>
              <m:rPr/>
              <w:rPr>
                <w:rFonts w:ascii="Cambria Math" w:hAnsi="Cambria Math"/>
              </w:rPr>
              <m:t>F</m:t>
            </m:r>
          </m:e>
          <m:sub>
            <m:r>
              <m:rPr/>
              <w:rPr>
                <w:rFonts w:ascii="Cambria Math" w:hAnsi="Cambria Math"/>
              </w:rPr>
              <m:t>[k]</m:t>
            </m:r>
          </m:sub>
        </m:sSub>
      </m:oMath>
      <w:r>
        <w:rPr>
          <w:rFonts w:ascii="Arial" w:hAnsi="Arial" w:eastAsia="等线" w:cs="Arial"/>
          <w:sz w:val="22"/>
        </w:rPr>
        <w:t xml:space="preserve"> 在 </w:t>
      </w:r>
      <m:oMath>
        <m:r>
          <m:rPr/>
          <w:rPr>
            <w:rFonts w:ascii="Cambria Math" w:hAnsi="Cambria Math"/>
          </w:rPr>
          <m:t>k≥5</m:t>
        </m:r>
      </m:oMath>
      <w:r>
        <w:rPr>
          <w:rFonts w:ascii="Arial" w:hAnsi="Arial" w:eastAsia="等线" w:cs="Arial"/>
          <w:sz w:val="22"/>
        </w:rPr>
        <w:t xml:space="preserve"> 后收敛到常数矩阵 </w:t>
      </w:r>
      <m:oMath>
        <m:r>
          <m:rPr/>
          <w:rPr>
            <w:rFonts w:ascii="Cambria Math" w:hAnsi="Cambria Math"/>
          </w:rPr>
          <m:t>[0.61803]</m:t>
        </m:r>
      </m:oMath>
      <w:r>
        <w:rPr>
          <w:rFonts w:ascii="Arial" w:hAnsi="Arial" w:eastAsia="等线" w:cs="Arial"/>
          <w:sz w:val="22"/>
        </w:rPr>
        <w:t>（见表4.4.1）。</w:t>
      </w:r>
    </w:p>
    <w:p w14:paraId="4B9F91F4">
      <w:pPr>
        <w:numPr>
          <w:ilvl w:val="0"/>
          <w:numId w:val="36"/>
        </w:numPr>
        <w:spacing w:before="120" w:after="120" w:line="288" w:lineRule="auto"/>
        <w:ind w:left="453"/>
        <w:jc w:val="left"/>
      </w:pPr>
      <w:r>
        <w:rPr>
          <w:rFonts w:ascii="Arial" w:hAnsi="Arial" w:eastAsia="等线" w:cs="Arial"/>
          <w:sz w:val="22"/>
        </w:rPr>
        <w:t>数学上，若系统完全可控且时域无限（</w:t>
      </w:r>
      <m:oMath>
        <m:r>
          <m:rPr/>
          <w:rPr>
            <w:rFonts w:ascii="Cambria Math" w:hAnsi="Cambria Math"/>
          </w:rPr>
          <m:t>N→</m:t>
        </m:r>
        <m:r>
          <m:rPr>
            <m:sty m:val="p"/>
          </m:rPr>
          <w:rPr>
            <w:rFonts w:ascii="Cambria Math" w:hAnsi="Cambria Math"/>
          </w:rPr>
          <m:t>∞</m:t>
        </m:r>
      </m:oMath>
      <w:r>
        <w:rPr>
          <w:rFonts w:ascii="Arial" w:hAnsi="Arial" w:eastAsia="等线" w:cs="Arial"/>
          <w:sz w:val="22"/>
        </w:rPr>
        <w:t xml:space="preserve">），则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 收敛到常数 </w:t>
      </w:r>
      <m:oMath>
        <m:sSub>
          <m:sSubPr/>
          <m:e>
            <m:r>
              <m:rPr/>
              <w:rPr>
                <w:rFonts w:ascii="Cambria Math" w:hAnsi="Cambria Math"/>
              </w:rPr>
              <m:t>K</m:t>
            </m:r>
          </m:e>
          <m:sub>
            <m:r>
              <m:rPr>
                <m:nor/>
                <m:sty m:val="p"/>
              </m:rPr>
              <w:rPr>
                <w:rFonts w:ascii="Cambria Math" w:hAnsi="Cambria Math"/>
              </w:rPr>
              <m:t>opt</m:t>
            </m:r>
          </m:sub>
        </m:sSub>
      </m:oMath>
      <w:r>
        <w:rPr>
          <w:rFonts w:ascii="Arial" w:hAnsi="Arial" w:eastAsia="等线" w:cs="Arial"/>
          <w:sz w:val="22"/>
        </w:rPr>
        <w:t>，满足代数Riccati方程。</w:t>
      </w:r>
    </w:p>
    <w:p w14:paraId="687296A3">
      <w:pPr>
        <w:spacing w:before="300" w:after="120" w:line="288" w:lineRule="auto"/>
        <w:ind w:left="0"/>
        <w:jc w:val="left"/>
        <w:outlineLvl w:val="2"/>
      </w:pPr>
      <w:bookmarkStart w:id="27" w:name="heading_27"/>
      <w:r>
        <w:rPr>
          <w:rFonts w:ascii="Arial" w:hAnsi="Arial" w:eastAsia="等线" w:cs="Arial"/>
          <w:b/>
          <w:sz w:val="30"/>
        </w:rPr>
        <w:t>3. 实际应用中的简化：使用常数增益</w:t>
      </w:r>
      <w:bookmarkEnd w:id="27"/>
    </w:p>
    <w:p w14:paraId="421CA41F">
      <w:pPr>
        <w:numPr>
          <w:ilvl w:val="0"/>
          <w:numId w:val="37"/>
        </w:numPr>
        <w:spacing w:before="120" w:after="120" w:line="288" w:lineRule="auto"/>
        <w:ind w:left="0"/>
        <w:jc w:val="left"/>
      </w:pPr>
      <w:r>
        <w:rPr>
          <w:rFonts w:ascii="Arial" w:hAnsi="Arial" w:eastAsia="等线" w:cs="Arial"/>
          <w:sz w:val="22"/>
        </w:rPr>
        <w:t xml:space="preserve">为降低计算复杂度，实际LQR控制器通常直接采用收敛后的常数增益 </w:t>
      </w:r>
      <m:oMath>
        <m:sSub>
          <m:sSubPr/>
          <m:e>
            <m:r>
              <m:rPr/>
              <w:rPr>
                <w:rFonts w:ascii="Cambria Math" w:hAnsi="Cambria Math"/>
              </w:rPr>
              <m:t>K</m:t>
            </m:r>
          </m:e>
          <m:sub>
            <m:r>
              <m:rPr>
                <m:nor/>
                <m:sty m:val="p"/>
              </m:rPr>
              <w:rPr>
                <w:rFonts w:ascii="Cambria Math" w:hAnsi="Cambria Math"/>
              </w:rPr>
              <m:t>opt</m:t>
            </m:r>
          </m:sub>
        </m:sSub>
      </m:oMath>
      <w:r>
        <w:rPr>
          <w:rFonts w:ascii="Arial" w:hAnsi="Arial" w:eastAsia="等线" w:cs="Arial"/>
          <w:sz w:val="22"/>
        </w:rPr>
        <w:t xml:space="preserve">，而非时变增益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。例如：</w:t>
      </w:r>
    </w:p>
    <w:p w14:paraId="1AA5E7B3">
      <w:pPr>
        <w:numPr>
          <w:ilvl w:val="0"/>
          <w:numId w:val="38"/>
        </w:numPr>
        <w:spacing w:before="120" w:after="120" w:line="288" w:lineRule="auto"/>
        <w:ind w:left="453"/>
        <w:jc w:val="left"/>
      </w:pPr>
      <w:r>
        <w:rPr>
          <w:rFonts w:ascii="Arial" w:hAnsi="Arial" w:eastAsia="等线" w:cs="Arial"/>
          <w:sz w:val="22"/>
        </w:rPr>
        <w:t xml:space="preserve">控制之美2强调：“在实际操作中可以直接使用常数反馈，即 </w:t>
      </w:r>
      <m:oMath>
        <m:sSubSup>
          <m:sSubSupPr/>
          <m:e>
            <m:r>
              <m:rPr/>
              <w:rPr>
                <w:rFonts w:ascii="Cambria Math" w:hAnsi="Cambria Math"/>
              </w:rPr>
              <m:t>u</m:t>
            </m:r>
          </m:e>
          <m:sub>
            <m:r>
              <m:rPr/>
              <w:rPr>
                <w:rFonts w:ascii="Cambria Math" w:hAnsi="Cambria Math"/>
              </w:rPr>
              <m:t>[k]</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m:nor/>
                <m:sty m:val="p"/>
              </m:rPr>
              <w:rPr>
                <w:rFonts w:ascii="Cambria Math" w:hAnsi="Cambria Math"/>
              </w:rPr>
              <m:t>opt</m:t>
            </m:r>
          </m:sub>
        </m:sSub>
        <m:sSub>
          <m:sSubPr/>
          <m:e>
            <m:r>
              <m:rPr/>
              <w:rPr>
                <w:rFonts w:ascii="Cambria Math" w:hAnsi="Cambria Math"/>
              </w:rPr>
              <m:t>x</m:t>
            </m:r>
          </m:e>
          <m:sub>
            <m:r>
              <m:rPr/>
              <w:rPr>
                <w:rFonts w:ascii="Cambria Math" w:hAnsi="Cambria Math"/>
              </w:rPr>
              <m:t>[k]</m:t>
            </m:r>
          </m:sub>
        </m:sSub>
      </m:oMath>
      <w:r>
        <w:rPr>
          <w:rFonts w:ascii="Arial" w:hAnsi="Arial" w:eastAsia="等线" w:cs="Arial"/>
          <w:sz w:val="22"/>
        </w:rPr>
        <w:t>”。</w:t>
      </w:r>
    </w:p>
    <w:p w14:paraId="2FC7EB04">
      <w:pPr>
        <w:numPr>
          <w:ilvl w:val="0"/>
          <w:numId w:val="39"/>
        </w:numPr>
        <w:spacing w:before="120" w:after="120" w:line="288" w:lineRule="auto"/>
        <w:ind w:left="453"/>
        <w:jc w:val="left"/>
      </w:pPr>
      <w:r>
        <w:rPr>
          <w:rFonts w:ascii="Arial" w:hAnsi="Arial" w:eastAsia="等线" w:cs="Arial"/>
          <w:sz w:val="22"/>
        </w:rPr>
        <w:t xml:space="preserve">算法流程中，虽提及时变增益的递推，但实际工程实现常以 </w:t>
      </w:r>
      <m:oMath>
        <m:sSub>
          <m:sSubPr/>
          <m:e>
            <m:r>
              <m:rPr/>
              <w:rPr>
                <w:rFonts w:ascii="Cambria Math" w:hAnsi="Cambria Math"/>
              </w:rPr>
              <m:t>K</m:t>
            </m:r>
          </m:e>
          <m:sub>
            <m:r>
              <m:rPr>
                <m:nor/>
                <m:sty m:val="p"/>
              </m:rPr>
              <w:rPr>
                <w:rFonts w:ascii="Cambria Math" w:hAnsi="Cambria Math"/>
              </w:rPr>
              <m:t>opt</m:t>
            </m:r>
          </m:sub>
        </m:sSub>
      </m:oMath>
      <w:r>
        <w:rPr>
          <w:rFonts w:ascii="Arial" w:hAnsi="Arial" w:eastAsia="等线" w:cs="Arial"/>
          <w:sz w:val="22"/>
        </w:rPr>
        <w:t xml:space="preserve"> 作为全局固定增益。</w:t>
      </w:r>
    </w:p>
    <w:p w14:paraId="4B5AAE51">
      <w:pPr>
        <w:spacing w:before="300" w:after="120" w:line="288" w:lineRule="auto"/>
        <w:ind w:left="0"/>
        <w:jc w:val="left"/>
        <w:outlineLvl w:val="2"/>
      </w:pPr>
      <w:bookmarkStart w:id="28" w:name="heading_28"/>
      <w:r>
        <w:rPr>
          <w:rFonts w:ascii="Arial" w:hAnsi="Arial" w:eastAsia="等线" w:cs="Arial"/>
          <w:b/>
          <w:sz w:val="30"/>
        </w:rPr>
        <w:t>4. 山谷线与实际轨迹偏差的原因</w:t>
      </w:r>
      <w:bookmarkEnd w:id="28"/>
    </w:p>
    <w:p w14:paraId="692E7B7F">
      <w:pPr>
        <w:numPr>
          <w:ilvl w:val="0"/>
          <w:numId w:val="40"/>
        </w:numPr>
        <w:spacing w:before="120" w:after="120" w:line="288" w:lineRule="auto"/>
        <w:ind w:left="0"/>
        <w:jc w:val="left"/>
      </w:pPr>
      <w:r>
        <w:rPr>
          <w:rFonts w:ascii="Arial" w:hAnsi="Arial" w:eastAsia="等线" w:cs="Arial"/>
          <w:b/>
          <w:sz w:val="22"/>
        </w:rPr>
        <w:t>理论山谷线</w:t>
      </w:r>
      <w:r>
        <w:rPr>
          <w:rFonts w:ascii="Arial" w:hAnsi="Arial" w:eastAsia="等线" w:cs="Arial"/>
          <w:sz w:val="22"/>
        </w:rPr>
        <w:t>：对应使用</w:t>
      </w:r>
      <w:r>
        <w:rPr>
          <w:rFonts w:ascii="Arial" w:hAnsi="Arial" w:eastAsia="等线" w:cs="Arial"/>
          <w:b/>
          <w:sz w:val="22"/>
        </w:rPr>
        <w:t>时变增益</w:t>
      </w:r>
      <w:r>
        <w:rPr>
          <w:rFonts w:ascii="Arial" w:hAnsi="Arial" w:eastAsia="等线" w:cs="Arial"/>
          <w:sz w:val="22"/>
        </w:rPr>
        <w:t xml:space="preserve">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 的最优轨迹，每一步控制输入 </w:t>
      </w:r>
      <m:oMath>
        <m:sSubSup>
          <m:sSubSupPr/>
          <m:e>
            <m:r>
              <m:rPr/>
              <w:rPr>
                <w:rFonts w:ascii="Cambria Math" w:hAnsi="Cambria Math"/>
              </w:rPr>
              <m:t>u</m:t>
            </m:r>
          </m:e>
          <m:sub>
            <m:r>
              <m:rPr/>
              <w:rPr>
                <w:rFonts w:ascii="Cambria Math" w:hAnsi="Cambria Math"/>
              </w:rPr>
              <m:t>k</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w:rPr>
                <w:rFonts w:ascii="Cambria Math" w:hAnsi="Cambria Math"/>
              </w:rPr>
              <m:t>k</m:t>
            </m:r>
          </m:sub>
        </m:sSub>
        <m:sSub>
          <m:sSubPr/>
          <m:e>
            <m:r>
              <m:rPr/>
              <w:rPr>
                <w:rFonts w:ascii="Cambria Math" w:hAnsi="Cambria Math"/>
              </w:rPr>
              <m:t>x</m:t>
            </m:r>
          </m:e>
          <m:sub>
            <m:r>
              <m:rPr/>
              <w:rPr>
                <w:rFonts w:ascii="Cambria Math" w:hAnsi="Cambria Math"/>
              </w:rPr>
              <m:t>k</m:t>
            </m:r>
          </m:sub>
        </m:sSub>
      </m:oMath>
      <w:r>
        <w:rPr>
          <w:rFonts w:ascii="Arial" w:hAnsi="Arial" w:eastAsia="等线" w:cs="Arial"/>
          <w:sz w:val="22"/>
        </w:rPr>
        <w:t xml:space="preserve"> 严格最小化代价函数，形成动态规划下的全局最优路径。</w:t>
      </w:r>
    </w:p>
    <w:p w14:paraId="013CF65A">
      <w:pPr>
        <w:numPr>
          <w:ilvl w:val="0"/>
          <w:numId w:val="41"/>
        </w:numPr>
        <w:spacing w:before="120" w:after="120" w:line="288" w:lineRule="auto"/>
        <w:ind w:left="0"/>
        <w:jc w:val="left"/>
      </w:pPr>
      <w:r>
        <w:rPr>
          <w:rFonts w:ascii="Arial" w:hAnsi="Arial" w:eastAsia="等线" w:cs="Arial"/>
          <w:b/>
          <w:sz w:val="22"/>
        </w:rPr>
        <w:t>实际轨迹</w:t>
      </w:r>
      <w:r>
        <w:rPr>
          <w:rFonts w:ascii="Arial" w:hAnsi="Arial" w:eastAsia="等线" w:cs="Arial"/>
          <w:sz w:val="22"/>
        </w:rPr>
        <w:t>：使用</w:t>
      </w:r>
      <w:r>
        <w:rPr>
          <w:rFonts w:ascii="Arial" w:hAnsi="Arial" w:eastAsia="等线" w:cs="Arial"/>
          <w:b/>
          <w:sz w:val="22"/>
        </w:rPr>
        <w:t>常数增益</w:t>
      </w:r>
      <w:r>
        <w:rPr>
          <w:rFonts w:ascii="Arial" w:hAnsi="Arial" w:eastAsia="等线" w:cs="Arial"/>
          <w:sz w:val="22"/>
        </w:rPr>
        <w:t xml:space="preserve"> </w:t>
      </w:r>
      <m:oMath>
        <m:sSub>
          <m:sSubPr/>
          <m:e>
            <m:r>
              <m:rPr/>
              <w:rPr>
                <w:rFonts w:ascii="Cambria Math" w:hAnsi="Cambria Math"/>
              </w:rPr>
              <m:t>K</m:t>
            </m:r>
          </m:e>
          <m:sub>
            <m:r>
              <m:rPr>
                <m:nor/>
                <m:sty m:val="p"/>
              </m:rPr>
              <w:rPr>
                <w:rFonts w:ascii="Cambria Math" w:hAnsi="Cambria Math"/>
              </w:rPr>
              <m:t>opt</m:t>
            </m:r>
          </m:sub>
        </m:sSub>
      </m:oMath>
      <w:r>
        <w:rPr>
          <w:rFonts w:ascii="Arial" w:hAnsi="Arial" w:eastAsia="等线" w:cs="Arial"/>
          <w:sz w:val="22"/>
        </w:rPr>
        <w:t xml:space="preserve"> 时，控制律 </w:t>
      </w:r>
      <m:oMath>
        <m:sSubSup>
          <m:sSubSupPr/>
          <m:e>
            <m:r>
              <m:rPr/>
              <w:rPr>
                <w:rFonts w:ascii="Cambria Math" w:hAnsi="Cambria Math"/>
              </w:rPr>
              <m:t>u</m:t>
            </m:r>
          </m:e>
          <m:sub>
            <m:r>
              <m:rPr/>
              <w:rPr>
                <w:rFonts w:ascii="Cambria Math" w:hAnsi="Cambria Math"/>
              </w:rPr>
              <m:t>k</m:t>
            </m:r>
          </m:sub>
          <m:sup>
            <m:r>
              <m:rPr/>
              <w:rPr>
                <w:rFonts w:ascii="Cambria Math" w:hAnsi="Cambria Math"/>
              </w:rPr>
              <m:t>∗</m:t>
            </m:r>
          </m:sup>
        </m:sSubSup>
        <m:r>
          <m:rPr/>
          <w:rPr>
            <w:rFonts w:ascii="Cambria Math" w:hAnsi="Cambria Math"/>
          </w:rPr>
          <m:t>=−</m:t>
        </m:r>
        <m:sSub>
          <m:sSubPr/>
          <m:e>
            <m:r>
              <m:rPr/>
              <w:rPr>
                <w:rFonts w:ascii="Cambria Math" w:hAnsi="Cambria Math"/>
              </w:rPr>
              <m:t>K</m:t>
            </m:r>
          </m:e>
          <m:sub>
            <m:r>
              <m:rPr>
                <m:nor/>
                <m:sty m:val="p"/>
              </m:rPr>
              <w:rPr>
                <w:rFonts w:ascii="Cambria Math" w:hAnsi="Cambria Math"/>
              </w:rPr>
              <m:t>opt</m:t>
            </m:r>
          </m:sub>
        </m:sSub>
        <m:sSub>
          <m:sSubPr/>
          <m:e>
            <m:r>
              <m:rPr/>
              <w:rPr>
                <w:rFonts w:ascii="Cambria Math" w:hAnsi="Cambria Math"/>
              </w:rPr>
              <m:t>x</m:t>
            </m:r>
          </m:e>
          <m:sub>
            <m:r>
              <m:rPr/>
              <w:rPr>
                <w:rFonts w:ascii="Cambria Math" w:hAnsi="Cambria Math"/>
              </w:rPr>
              <m:t>k</m:t>
            </m:r>
          </m:sub>
        </m:sSub>
      </m:oMath>
      <w:r>
        <w:rPr>
          <w:rFonts w:ascii="Arial" w:hAnsi="Arial" w:eastAsia="等线" w:cs="Arial"/>
          <w:sz w:val="22"/>
        </w:rPr>
        <w:t xml:space="preserve"> 仅在系统接近稳态时最优，但在过渡阶段（如初始收敛过程）可能偏离理论最优：</w:t>
      </w:r>
    </w:p>
    <w:p w14:paraId="32EAA33D">
      <w:pPr>
        <w:numPr>
          <w:ilvl w:val="0"/>
          <w:numId w:val="42"/>
        </w:numPr>
        <w:spacing w:before="120" w:after="120" w:line="288" w:lineRule="auto"/>
        <w:ind w:left="453"/>
        <w:jc w:val="left"/>
      </w:pPr>
      <w:r>
        <w:rPr>
          <w:rFonts w:ascii="Arial" w:hAnsi="Arial" w:eastAsia="等线" w:cs="Arial"/>
          <w:sz w:val="22"/>
        </w:rPr>
        <w:t xml:space="preserve">时变增益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 在早期步骤（</w:t>
      </w:r>
      <m:oMath>
        <m:r>
          <m:rPr/>
          <w:rPr>
            <w:rFonts w:ascii="Cambria Math" w:hAnsi="Cambria Math"/>
          </w:rPr>
          <m:t>k</m:t>
        </m:r>
      </m:oMath>
      <w:r>
        <w:rPr>
          <w:rFonts w:ascii="Arial" w:hAnsi="Arial" w:eastAsia="等线" w:cs="Arial"/>
          <w:sz w:val="22"/>
        </w:rPr>
        <w:t xml:space="preserve"> 较小）可能更激进（例如增益较大以加速收敛），而常数增益 </w:t>
      </w:r>
      <m:oMath>
        <m:sSub>
          <m:sSubPr/>
          <m:e>
            <m:r>
              <m:rPr/>
              <w:rPr>
                <w:rFonts w:ascii="Cambria Math" w:hAnsi="Cambria Math"/>
              </w:rPr>
              <m:t>K</m:t>
            </m:r>
          </m:e>
          <m:sub>
            <m:r>
              <m:rPr>
                <m:nor/>
                <m:sty m:val="p"/>
              </m:rPr>
              <w:rPr>
                <w:rFonts w:ascii="Cambria Math" w:hAnsi="Cambria Math"/>
              </w:rPr>
              <m:t>opt</m:t>
            </m:r>
          </m:sub>
        </m:sSub>
      </m:oMath>
      <w:r>
        <w:rPr>
          <w:rFonts w:ascii="Arial" w:hAnsi="Arial" w:eastAsia="等线" w:cs="Arial"/>
          <w:sz w:val="22"/>
        </w:rPr>
        <w:t xml:space="preserve"> 无法适应这种动态调整。</w:t>
      </w:r>
    </w:p>
    <w:p w14:paraId="45ECB0F0">
      <w:pPr>
        <w:numPr>
          <w:ilvl w:val="0"/>
          <w:numId w:val="43"/>
        </w:numPr>
        <w:spacing w:before="120" w:after="120" w:line="288" w:lineRule="auto"/>
        <w:ind w:left="453"/>
        <w:jc w:val="left"/>
      </w:pPr>
      <w:r>
        <w:rPr>
          <w:rFonts w:ascii="Arial" w:hAnsi="Arial" w:eastAsia="等线" w:cs="Arial"/>
          <w:sz w:val="22"/>
        </w:rPr>
        <w:t xml:space="preserve">偏差示例：在控制之美的图4.4.1中，离线求解过程显示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 随时间变化，但实际控制直接应用收敛值，导致轨迹未完全重合。</w:t>
      </w:r>
    </w:p>
    <w:p w14:paraId="06DF6B1D">
      <w:pPr>
        <w:spacing w:before="300" w:after="120" w:line="288" w:lineRule="auto"/>
        <w:ind w:left="0"/>
        <w:jc w:val="left"/>
        <w:outlineLvl w:val="2"/>
      </w:pPr>
      <w:bookmarkStart w:id="29" w:name="heading_29"/>
      <w:r>
        <w:rPr>
          <w:rFonts w:ascii="Arial" w:hAnsi="Arial" w:eastAsia="等线" w:cs="Arial"/>
          <w:b/>
          <w:sz w:val="30"/>
        </w:rPr>
        <w:t>总结</w:t>
      </w:r>
      <w:bookmarkEnd w:id="29"/>
    </w:p>
    <w:p w14:paraId="712B4BA8">
      <w:pPr>
        <w:spacing w:before="120" w:after="120" w:line="288" w:lineRule="auto"/>
        <w:ind w:left="0"/>
        <w:jc w:val="left"/>
      </w:pPr>
      <w:r>
        <w:rPr>
          <w:rFonts w:ascii="Arial" w:hAnsi="Arial" w:eastAsia="等线" w:cs="Arial"/>
          <w:sz w:val="22"/>
        </w:rPr>
        <w:t xml:space="preserve">山谷线（理论最优轨迹）基于时变增益 </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 xml:space="preserve">，而实际轨迹使用常数增益 </w:t>
      </w:r>
      <m:oMath>
        <m:sSub>
          <m:sSubPr/>
          <m:e>
            <m:r>
              <m:rPr/>
              <w:rPr>
                <w:rFonts w:ascii="Cambria Math" w:hAnsi="Cambria Math"/>
              </w:rPr>
              <m:t>K</m:t>
            </m:r>
          </m:e>
          <m:sub>
            <m:r>
              <m:rPr>
                <m:nor/>
                <m:sty m:val="p"/>
              </m:rPr>
              <w:rPr>
                <w:rFonts w:ascii="Cambria Math" w:hAnsi="Cambria Math"/>
              </w:rPr>
              <m:t>opt</m:t>
            </m:r>
          </m:sub>
        </m:sSub>
      </m:oMath>
      <w:r>
        <w:rPr>
          <w:rFonts w:ascii="Arial" w:hAnsi="Arial" w:eastAsia="等线" w:cs="Arial"/>
          <w:sz w:val="22"/>
        </w:rPr>
        <w:t>，两者差异源于时变特性的忽略。这种简化虽提高实时性，但牺牲了过渡阶段的最优性。若需完全重合，必须在线计算时变增益（如模型预测控制），但会增加计算负担。</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5730"/>
        <w:gridCol w:w="2549"/>
      </w:tblGrid>
      <w:tr w14:paraId="3D07B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730" w:type="dxa"/>
            <w:tcMar>
              <w:top w:w="60" w:type="dxa"/>
              <w:left w:w="120" w:type="dxa"/>
              <w:bottom w:w="30" w:type="dxa"/>
              <w:right w:w="120" w:type="dxa"/>
            </w:tcMar>
          </w:tcPr>
          <w:p w14:paraId="071C5105">
            <w:pPr>
              <w:spacing w:before="120" w:after="120" w:line="288" w:lineRule="auto"/>
              <w:ind w:left="0"/>
              <w:jc w:val="center"/>
            </w:pPr>
            <w:r>
              <w:drawing>
                <wp:inline distT="0" distB="0" distL="0" distR="0">
                  <wp:extent cx="3476625" cy="1447800"/>
                  <wp:effectExtent l="0" t="0" r="13335"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3476625" cy="1447800"/>
                          </a:xfrm>
                          <a:prstGeom prst="rect">
                            <a:avLst/>
                          </a:prstGeom>
                        </pic:spPr>
                      </pic:pic>
                    </a:graphicData>
                  </a:graphic>
                </wp:inline>
              </w:drawing>
            </w:r>
          </w:p>
        </w:tc>
        <w:tc>
          <w:tcPr>
            <w:tcW w:w="2549" w:type="dxa"/>
            <w:tcMar>
              <w:top w:w="60" w:type="dxa"/>
              <w:left w:w="120" w:type="dxa"/>
              <w:bottom w:w="30" w:type="dxa"/>
              <w:right w:w="120" w:type="dxa"/>
            </w:tcMar>
          </w:tcPr>
          <w:p w14:paraId="54646AB5">
            <w:pPr>
              <w:spacing w:before="120" w:after="120" w:line="288" w:lineRule="auto"/>
              <w:ind w:left="0"/>
              <w:jc w:val="center"/>
            </w:pPr>
            <w:r>
              <w:drawing>
                <wp:inline distT="0" distB="0" distL="0" distR="0">
                  <wp:extent cx="1457325" cy="1381125"/>
                  <wp:effectExtent l="0" t="0" r="5715" b="571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0"/>
                          <a:stretch>
                            <a:fillRect/>
                          </a:stretch>
                        </pic:blipFill>
                        <pic:spPr>
                          <a:xfrm>
                            <a:off x="0" y="0"/>
                            <a:ext cx="1457325" cy="1381125"/>
                          </a:xfrm>
                          <a:prstGeom prst="rect">
                            <a:avLst/>
                          </a:prstGeom>
                        </pic:spPr>
                      </pic:pic>
                    </a:graphicData>
                  </a:graphic>
                </wp:inline>
              </w:drawing>
            </w:r>
          </w:p>
        </w:tc>
      </w:tr>
    </w:tbl>
    <w:p w14:paraId="3B64281B">
      <w:pPr>
        <w:spacing w:before="120" w:after="120" w:line="288" w:lineRule="auto"/>
        <w:ind w:left="0"/>
        <w:jc w:val="left"/>
      </w:pPr>
      <w:r>
        <w:rPr>
          <w:rFonts w:ascii="Arial" w:hAnsi="Arial" w:eastAsia="等线" w:cs="Arial"/>
          <w:sz w:val="22"/>
        </w:rPr>
        <w:t>可以看到修正为时变增益</w:t>
      </w:r>
      <m:oMath>
        <m:sSub>
          <m:sSubPr/>
          <m:e>
            <m:r>
              <m:rPr/>
              <w:rPr>
                <w:rFonts w:ascii="Cambria Math" w:hAnsi="Cambria Math"/>
              </w:rPr>
              <m:t>K</m:t>
            </m:r>
          </m:e>
          <m:sub>
            <m:r>
              <m:rPr/>
              <w:rPr>
                <w:rFonts w:ascii="Cambria Math" w:hAnsi="Cambria Math"/>
              </w:rPr>
              <m:t>k</m:t>
            </m:r>
          </m:sub>
        </m:sSub>
      </m:oMath>
      <w:r>
        <w:rPr>
          <w:rFonts w:ascii="Arial" w:hAnsi="Arial" w:eastAsia="等线" w:cs="Arial"/>
          <w:sz w:val="22"/>
        </w:rPr>
        <w:t>和</w:t>
      </w:r>
      <m:oMath>
        <m:sSub>
          <m:sSubPr/>
          <m:e>
            <m:r>
              <m:rPr/>
              <w:rPr>
                <w:rFonts w:ascii="Cambria Math" w:hAnsi="Cambria Math"/>
              </w:rPr>
              <m:t>P</m:t>
            </m:r>
          </m:e>
          <m:sub>
            <m:r>
              <m:rPr/>
              <w:rPr>
                <w:rFonts w:ascii="Cambria Math" w:hAnsi="Cambria Math"/>
              </w:rPr>
              <m:t>k</m:t>
            </m:r>
          </m:sub>
        </m:sSub>
      </m:oMath>
      <w:r>
        <w:rPr>
          <w:rFonts w:ascii="Arial" w:hAnsi="Arial" w:eastAsia="等线" w:cs="Arial"/>
          <w:sz w:val="22"/>
        </w:rPr>
        <w:t>后，</w:t>
      </w:r>
      <m:oMath>
        <m:sSub>
          <m:sSubPr/>
          <m:e>
            <m:r>
              <m:rPr/>
              <w:rPr>
                <w:rFonts w:ascii="Cambria Math" w:hAnsi="Cambria Math"/>
              </w:rPr>
              <m:t>Q</m:t>
            </m:r>
          </m:e>
          <m:sub>
            <m:r>
              <m:rPr/>
              <w:rPr>
                <w:rFonts w:ascii="Cambria Math" w:hAnsi="Cambria Math"/>
              </w:rPr>
              <m:t>k</m:t>
            </m:r>
          </m:sub>
        </m:sSub>
        <m:r>
          <m:rPr/>
          <w:rPr>
            <w:rFonts w:ascii="Cambria Math" w:hAnsi="Cambria Math"/>
          </w:rPr>
          <m:t>(</m:t>
        </m:r>
        <m:sSub>
          <m:sSubPr/>
          <m:e>
            <m:r>
              <m:rPr/>
              <w:rPr>
                <w:rFonts w:ascii="Cambria Math" w:hAnsi="Cambria Math"/>
              </w:rPr>
              <m:t>x</m:t>
            </m:r>
          </m:e>
          <m:sub>
            <m:r>
              <m:rPr/>
              <w:rPr>
                <w:rFonts w:ascii="Cambria Math" w:hAnsi="Cambria Math"/>
              </w:rPr>
              <m:t>k</m:t>
            </m:r>
          </m:sub>
        </m:sSub>
        <m:r>
          <m:rPr/>
          <w:rPr>
            <w:rFonts w:ascii="Cambria Math" w:hAnsi="Cambria Math"/>
          </w:rPr>
          <m:t>,u)</m:t>
        </m:r>
      </m:oMath>
      <w:r>
        <w:rPr>
          <w:rFonts w:ascii="Arial" w:hAnsi="Arial" w:eastAsia="等线" w:cs="Arial"/>
          <w:sz w:val="22"/>
        </w:rPr>
        <w:t>函数，即</w:t>
      </w:r>
      <m:oMath>
        <m:sSub>
          <m:sSubPr/>
          <m:e>
            <m:r>
              <m:rPr/>
              <w:rPr>
                <w:rFonts w:ascii="Cambria Math" w:hAnsi="Cambria Math"/>
              </w:rPr>
              <m:t>u</m:t>
            </m:r>
          </m:e>
          <m:sub>
            <m:r>
              <m:rPr/>
              <w:rPr>
                <w:rFonts w:ascii="Cambria Math" w:hAnsi="Cambria Math"/>
              </w:rPr>
              <m:t>k</m:t>
            </m:r>
          </m:sub>
        </m:sSub>
      </m:oMath>
      <w:r>
        <w:rPr>
          <w:rFonts w:ascii="Arial" w:hAnsi="Arial" w:eastAsia="等线" w:cs="Arial"/>
          <w:sz w:val="22"/>
        </w:rPr>
        <w:t>的轨迹严格按照沿着每一步最小值演化。不过</w:t>
      </w:r>
      <m:oMath>
        <m:sSub>
          <m:sSubPr/>
          <m:e>
            <m:r>
              <m:rPr/>
              <w:rPr>
                <w:rFonts w:ascii="Cambria Math" w:hAnsi="Cambria Math"/>
              </w:rPr>
              <m:t>V</m:t>
            </m:r>
          </m:e>
          <m:sub>
            <m:r>
              <m:rPr/>
              <w:rPr>
                <w:rFonts w:ascii="Cambria Math" w:hAnsi="Cambria Math"/>
              </w:rPr>
              <m:t>k</m:t>
            </m:r>
          </m:sub>
        </m:sSub>
        <m:r>
          <m:rPr/>
          <w:rPr>
            <w:rFonts w:ascii="Cambria Math" w:hAnsi="Cambria Math"/>
          </w:rPr>
          <m:t>(x)</m:t>
        </m:r>
      </m:oMath>
      <w:r>
        <w:rPr>
          <w:rFonts w:ascii="Arial" w:hAnsi="Arial" w:eastAsia="等线" w:cs="Arial"/>
          <w:sz w:val="22"/>
        </w:rPr>
        <w:t>函数不一定，因为V函数还受到初始状态</w:t>
      </w:r>
      <m:oMath>
        <m:sSub>
          <m:sSubPr/>
          <m:e>
            <m:r>
              <m:rPr/>
              <w:rPr>
                <w:rFonts w:ascii="Cambria Math" w:hAnsi="Cambria Math"/>
              </w:rPr>
              <m:t>x</m:t>
            </m:r>
          </m:e>
          <m:sub>
            <m:r>
              <m:rPr/>
              <w:rPr>
                <w:rFonts w:ascii="Cambria Math" w:hAnsi="Cambria Math"/>
              </w:rPr>
              <m:t>0</m:t>
            </m:r>
          </m:sub>
        </m:sSub>
      </m:oMath>
      <w:r>
        <w:rPr>
          <w:rFonts w:ascii="Arial" w:hAnsi="Arial" w:eastAsia="等线" w:cs="Arial"/>
          <w:sz w:val="22"/>
        </w:rPr>
        <w:t>的影响。</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EAA99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2181476">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 离散LQR值函数曲面与山谷线可视化 =====</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系统参数（一维系统示例）</w:t>
            </w:r>
            <w:r>
              <w:rPr>
                <w:rFonts w:ascii="Consolas" w:hAnsi="Consolas" w:eastAsia="Consolas" w:cs="Consolas"/>
                <w:sz w:val="22"/>
              </w:rPr>
              <w:br w:type="textWrapping"/>
            </w:r>
            <w:r>
              <w:rPr>
                <w:rFonts w:ascii="Consolas" w:hAnsi="Consolas" w:eastAsia="Consolas" w:cs="Consolas"/>
                <w:sz w:val="22"/>
              </w:rPr>
              <w:t xml:space="preserve">A = 0.8;        % 系统矩阵 </w:t>
            </w:r>
            <w:r>
              <w:rPr>
                <w:rFonts w:ascii="Consolas" w:hAnsi="Consolas" w:eastAsia="Consolas" w:cs="Consolas"/>
                <w:sz w:val="22"/>
              </w:rPr>
              <w:br w:type="textWrapping"/>
            </w:r>
            <w:r>
              <w:rPr>
                <w:rFonts w:ascii="Consolas" w:hAnsi="Consolas" w:eastAsia="Consolas" w:cs="Consolas"/>
                <w:sz w:val="22"/>
              </w:rPr>
              <w:t xml:space="preserve">B = 1;          % 控制矩阵 </w:t>
            </w:r>
            <w:r>
              <w:rPr>
                <w:rFonts w:ascii="Consolas" w:hAnsi="Consolas" w:eastAsia="Consolas" w:cs="Consolas"/>
                <w:sz w:val="22"/>
              </w:rPr>
              <w:br w:type="textWrapping"/>
            </w:r>
            <w:r>
              <w:rPr>
                <w:rFonts w:ascii="Consolas" w:hAnsi="Consolas" w:eastAsia="Consolas" w:cs="Consolas"/>
                <w:sz w:val="22"/>
              </w:rPr>
              <w:t xml:space="preserve">Q = 1;          % 状态权重 </w:t>
            </w:r>
            <w:r>
              <w:rPr>
                <w:rFonts w:ascii="Consolas" w:hAnsi="Consolas" w:eastAsia="Consolas" w:cs="Consolas"/>
                <w:sz w:val="22"/>
              </w:rPr>
              <w:br w:type="textWrapping"/>
            </w:r>
            <w:r>
              <w:rPr>
                <w:rFonts w:ascii="Consolas" w:hAnsi="Consolas" w:eastAsia="Consolas" w:cs="Consolas"/>
                <w:sz w:val="22"/>
              </w:rPr>
              <w:t xml:space="preserve">R = 1;          % 控制权重 </w:t>
            </w:r>
            <w:r>
              <w:rPr>
                <w:rFonts w:ascii="Consolas" w:hAnsi="Consolas" w:eastAsia="Consolas" w:cs="Consolas"/>
                <w:sz w:val="22"/>
              </w:rPr>
              <w:br w:type="textWrapping"/>
            </w:r>
            <w:r>
              <w:rPr>
                <w:rFonts w:ascii="Consolas" w:hAnsi="Consolas" w:eastAsia="Consolas" w:cs="Consolas"/>
                <w:sz w:val="22"/>
              </w:rPr>
              <w:t xml:space="preserve">x0 = 5;         % 初始状态 </w:t>
            </w:r>
            <w:r>
              <w:rPr>
                <w:rFonts w:ascii="Consolas" w:hAnsi="Consolas" w:eastAsia="Consolas" w:cs="Consolas"/>
                <w:sz w:val="22"/>
              </w:rPr>
              <w:br w:type="textWrapping"/>
            </w:r>
            <w:r>
              <w:rPr>
                <w:rFonts w:ascii="Consolas" w:hAnsi="Consolas" w:eastAsia="Consolas" w:cs="Consolas"/>
                <w:sz w:val="22"/>
              </w:rPr>
              <w:t xml:space="preserve">N = 10;         % 总时间步长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1. 逆向递推求解P_k（动态规划核心） ===</w:t>
            </w:r>
            <w:r>
              <w:rPr>
                <w:rFonts w:ascii="Consolas" w:hAnsi="Consolas" w:eastAsia="Consolas" w:cs="Consolas"/>
                <w:sz w:val="22"/>
              </w:rPr>
              <w:br w:type="textWrapping"/>
            </w:r>
            <w:r>
              <w:rPr>
                <w:rFonts w:ascii="Consolas" w:hAnsi="Consolas" w:eastAsia="Consolas" w:cs="Consolas"/>
                <w:sz w:val="22"/>
              </w:rPr>
              <w:t>P = zeros(1, N+1);  % 初始化P_k序列</w:t>
            </w:r>
            <w:r>
              <w:rPr>
                <w:rFonts w:ascii="Consolas" w:hAnsi="Consolas" w:eastAsia="Consolas" w:cs="Consolas"/>
                <w:sz w:val="22"/>
              </w:rPr>
              <w:br w:type="textWrapping"/>
            </w:r>
            <w:r>
              <w:rPr>
                <w:rFonts w:ascii="Consolas" w:hAnsi="Consolas" w:eastAsia="Consolas" w:cs="Consolas"/>
                <w:sz w:val="22"/>
              </w:rPr>
              <w:t>P(N+1) = Q;         % 终端条件P_N=Q_N [1](@ref)</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Riccati逆向递推 [1,2](@ref)</w:t>
            </w:r>
            <w:r>
              <w:rPr>
                <w:rFonts w:ascii="Consolas" w:hAnsi="Consolas" w:eastAsia="Consolas" w:cs="Consolas"/>
                <w:sz w:val="22"/>
              </w:rPr>
              <w:br w:type="textWrapping"/>
            </w:r>
            <w:r>
              <w:rPr>
                <w:rFonts w:ascii="Consolas" w:hAnsi="Consolas" w:eastAsia="Consolas" w:cs="Consolas"/>
                <w:sz w:val="22"/>
              </w:rPr>
              <w:t>for k = N:-1:1</w:t>
            </w:r>
            <w:r>
              <w:rPr>
                <w:rFonts w:ascii="Consolas" w:hAnsi="Consolas" w:eastAsia="Consolas" w:cs="Consolas"/>
                <w:sz w:val="22"/>
              </w:rPr>
              <w:br w:type="textWrapping"/>
            </w:r>
            <w:r>
              <w:rPr>
                <w:rFonts w:ascii="Consolas" w:hAnsi="Consolas" w:eastAsia="Consolas" w:cs="Consolas"/>
                <w:sz w:val="22"/>
              </w:rPr>
              <w:t xml:space="preserve">    K_k = (R + B'*P(k+1)*B) \ (B'*P(k+1)*A);  % 时变增益</w:t>
            </w:r>
            <w:r>
              <w:rPr>
                <w:rFonts w:ascii="Consolas" w:hAnsi="Consolas" w:eastAsia="Consolas" w:cs="Consolas"/>
                <w:sz w:val="22"/>
              </w:rPr>
              <w:br w:type="textWrapping"/>
            </w:r>
            <w:r>
              <w:rPr>
                <w:rFonts w:ascii="Consolas" w:hAnsi="Consolas" w:eastAsia="Consolas" w:cs="Consolas"/>
                <w:sz w:val="22"/>
              </w:rPr>
              <w:t xml:space="preserve">    P(k) = Q + A'*P(k+1)*A - A'*P(k+1)*B*K_k; % Riccati方程</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2. 创建状态-时间网格 ===</w:t>
            </w:r>
            <w:r>
              <w:rPr>
                <w:rFonts w:ascii="Consolas" w:hAnsi="Consolas" w:eastAsia="Consolas" w:cs="Consolas"/>
                <w:sz w:val="22"/>
              </w:rPr>
              <w:br w:type="textWrapping"/>
            </w:r>
            <w:r>
              <w:rPr>
                <w:rFonts w:ascii="Consolas" w:hAnsi="Consolas" w:eastAsia="Consolas" w:cs="Consolas"/>
                <w:sz w:val="22"/>
              </w:rPr>
              <w:t>x_range = linspace(-10, 10, 50);   % 状态范围</w:t>
            </w:r>
            <w:r>
              <w:rPr>
                <w:rFonts w:ascii="Consolas" w:hAnsi="Consolas" w:eastAsia="Consolas" w:cs="Consolas"/>
                <w:sz w:val="22"/>
              </w:rPr>
              <w:br w:type="textWrapping"/>
            </w:r>
            <w:r>
              <w:rPr>
                <w:rFonts w:ascii="Consolas" w:hAnsi="Consolas" w:eastAsia="Consolas" w:cs="Consolas"/>
                <w:sz w:val="22"/>
              </w:rPr>
              <w:t>k_range = 1:N;                     % 时间步范围</w:t>
            </w:r>
            <w:r>
              <w:rPr>
                <w:rFonts w:ascii="Consolas" w:hAnsi="Consolas" w:eastAsia="Consolas" w:cs="Consolas"/>
                <w:sz w:val="22"/>
              </w:rPr>
              <w:br w:type="textWrapping"/>
            </w:r>
            <w:r>
              <w:rPr>
                <w:rFonts w:ascii="Consolas" w:hAnsi="Consolas" w:eastAsia="Consolas" w:cs="Consolas"/>
                <w:sz w:val="22"/>
              </w:rPr>
              <w:t>[X, K] = meshgrid(x_range, k_range);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3. 计算值函数曲面 V_k(x) ===</w:t>
            </w:r>
            <w:r>
              <w:rPr>
                <w:rFonts w:ascii="Consolas" w:hAnsi="Consolas" w:eastAsia="Consolas" w:cs="Consolas"/>
                <w:sz w:val="22"/>
              </w:rPr>
              <w:br w:type="textWrapping"/>
            </w:r>
            <w:r>
              <w:rPr>
                <w:rFonts w:ascii="Consolas" w:hAnsi="Consolas" w:eastAsia="Consolas" w:cs="Consolas"/>
                <w:sz w:val="22"/>
              </w:rPr>
              <w:t>V = zeros(size(X));</w:t>
            </w:r>
            <w:r>
              <w:rPr>
                <w:rFonts w:ascii="Consolas" w:hAnsi="Consolas" w:eastAsia="Consolas" w:cs="Consolas"/>
                <w:sz w:val="22"/>
              </w:rPr>
              <w:br w:type="textWrapping"/>
            </w:r>
            <w:r>
              <w:rPr>
                <w:rFonts w:ascii="Consolas" w:hAnsi="Consolas" w:eastAsia="Consolas" w:cs="Consolas"/>
                <w:sz w:val="22"/>
              </w:rPr>
              <w:t>for i = 1:length(k_range)</w:t>
            </w:r>
            <w:r>
              <w:rPr>
                <w:rFonts w:ascii="Consolas" w:hAnsi="Consolas" w:eastAsia="Consolas" w:cs="Consolas"/>
                <w:sz w:val="22"/>
              </w:rPr>
              <w:br w:type="textWrapping"/>
            </w:r>
            <w:r>
              <w:rPr>
                <w:rFonts w:ascii="Consolas" w:hAnsi="Consolas" w:eastAsia="Consolas" w:cs="Consolas"/>
                <w:sz w:val="22"/>
              </w:rPr>
              <w:t xml:space="preserve">    k = k_range(i);</w:t>
            </w:r>
            <w:r>
              <w:rPr>
                <w:rFonts w:ascii="Consolas" w:hAnsi="Consolas" w:eastAsia="Consolas" w:cs="Consolas"/>
                <w:sz w:val="22"/>
              </w:rPr>
              <w:br w:type="textWrapping"/>
            </w:r>
            <w:r>
              <w:rPr>
                <w:rFonts w:ascii="Consolas" w:hAnsi="Consolas" w:eastAsia="Consolas" w:cs="Consolas"/>
                <w:sz w:val="22"/>
              </w:rPr>
              <w:t xml:space="preserve">    V(i, :) = P(k) * (x_range).^2;  % V_k(x) = x^T P_k x [1](@ref)</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4. 计算山谷线（理论最小值路径） ===</w:t>
            </w:r>
            <w:r>
              <w:rPr>
                <w:rFonts w:ascii="Consolas" w:hAnsi="Consolas" w:eastAsia="Consolas" w:cs="Consolas"/>
                <w:sz w:val="22"/>
              </w:rPr>
              <w:br w:type="textWrapping"/>
            </w:r>
            <w:r>
              <w:rPr>
                <w:rFonts w:ascii="Consolas" w:hAnsi="Consolas" w:eastAsia="Consolas" w:cs="Consolas"/>
                <w:sz w:val="22"/>
              </w:rPr>
              <w:t>% 山谷线即V_k(x)的最小值轨迹 - 对于二次型函数，最小值在x=0处 [19](@ref)</w:t>
            </w:r>
            <w:r>
              <w:rPr>
                <w:rFonts w:ascii="Consolas" w:hAnsi="Consolas" w:eastAsia="Consolas" w:cs="Consolas"/>
                <w:sz w:val="22"/>
              </w:rPr>
              <w:br w:type="textWrapping"/>
            </w:r>
            <w:r>
              <w:rPr>
                <w:rFonts w:ascii="Consolas" w:hAnsi="Consolas" w:eastAsia="Consolas" w:cs="Consolas"/>
                <w:sz w:val="22"/>
              </w:rPr>
              <w:t>valley_line = zeros(size(k_range));  % x=0就是山谷线</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5. 可视化 ===</w:t>
            </w:r>
            <w:r>
              <w:rPr>
                <w:rFonts w:ascii="Consolas" w:hAnsi="Consolas" w:eastAsia="Consolas" w:cs="Consolas"/>
                <w:sz w:val="22"/>
              </w:rPr>
              <w:br w:type="textWrapping"/>
            </w:r>
            <w:r>
              <w:rPr>
                <w:rFonts w:ascii="Consolas" w:hAnsi="Consolas" w:eastAsia="Consolas" w:cs="Consolas"/>
                <w:sz w:val="22"/>
              </w:rPr>
              <w:t>figure('Color','w', 'Position',[100,100,800,600]);</w:t>
            </w:r>
            <w:r>
              <w:rPr>
                <w:rFonts w:ascii="Consolas" w:hAnsi="Consolas" w:eastAsia="Consolas" w:cs="Consolas"/>
                <w:sz w:val="22"/>
              </w:rPr>
              <w:br w:type="textWrapping"/>
            </w:r>
            <w:r>
              <w:rPr>
                <w:rFonts w:ascii="Consolas" w:hAnsi="Consolas" w:eastAsia="Consolas" w:cs="Consolas"/>
                <w:sz w:val="22"/>
              </w:rPr>
              <w:t>hold on; grid on; view(3);</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绘制值函数曲面</w:t>
            </w:r>
            <w:r>
              <w:rPr>
                <w:rFonts w:ascii="Consolas" w:hAnsi="Consolas" w:eastAsia="Consolas" w:cs="Consolas"/>
                <w:sz w:val="22"/>
              </w:rPr>
              <w:br w:type="textWrapping"/>
            </w:r>
            <w:r>
              <w:rPr>
                <w:rFonts w:ascii="Consolas" w:hAnsi="Consolas" w:eastAsia="Consolas" w:cs="Consolas"/>
                <w:sz w:val="22"/>
              </w:rPr>
              <w:t>surf(X, K, V, 'FaceAlpha',0.7, 'EdgeColor','none');</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绘制山谷线 (x=0)</w:t>
            </w:r>
            <w:r>
              <w:rPr>
                <w:rFonts w:ascii="Consolas" w:hAnsi="Consolas" w:eastAsia="Consolas" w:cs="Consolas"/>
                <w:sz w:val="22"/>
              </w:rPr>
              <w:br w:type="textWrapping"/>
            </w:r>
            <w:r>
              <w:rPr>
                <w:rFonts w:ascii="Consolas" w:hAnsi="Consolas" w:eastAsia="Consolas" w:cs="Consolas"/>
                <w:sz w:val="22"/>
              </w:rPr>
              <w:t>plot3(zeros(size(k_range)), k_range, valley_line, 'r-', 'LineWidth',3,...</w:t>
            </w:r>
            <w:r>
              <w:rPr>
                <w:rFonts w:ascii="Consolas" w:hAnsi="Consolas" w:eastAsia="Consolas" w:cs="Consolas"/>
                <w:sz w:val="22"/>
              </w:rPr>
              <w:br w:type="textWrapping"/>
            </w:r>
            <w:r>
              <w:rPr>
                <w:rFonts w:ascii="Consolas" w:hAnsi="Consolas" w:eastAsia="Consolas" w:cs="Consolas"/>
                <w:sz w:val="22"/>
              </w:rPr>
              <w:t xml:space="preserve">    'DisplayName','山谷线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标记实际最优轨迹</w:t>
            </w:r>
            <w:r>
              <w:rPr>
                <w:rFonts w:ascii="Consolas" w:hAnsi="Consolas" w:eastAsia="Consolas" w:cs="Consolas"/>
                <w:sz w:val="22"/>
              </w:rPr>
              <w:br w:type="textWrapping"/>
            </w:r>
            <w:r>
              <w:rPr>
                <w:rFonts w:ascii="Consolas" w:hAnsi="Consolas" w:eastAsia="Consolas" w:cs="Consolas"/>
                <w:sz w:val="22"/>
              </w:rPr>
              <w:t>x_opt = zeros(1,N);</w:t>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t>for k = 1:N-1</w:t>
            </w:r>
            <w:r>
              <w:rPr>
                <w:rFonts w:ascii="Consolas" w:hAnsi="Consolas" w:eastAsia="Consolas" w:cs="Consolas"/>
                <w:sz w:val="22"/>
              </w:rPr>
              <w:br w:type="textWrapping"/>
            </w:r>
            <w:r>
              <w:rPr>
                <w:rFonts w:ascii="Consolas" w:hAnsi="Consolas" w:eastAsia="Consolas" w:cs="Consolas"/>
                <w:sz w:val="22"/>
              </w:rPr>
              <w:t xml:space="preserve">    K_k = (R + B'*P(k+1)*B) \ (B'*P(k+1)*A);</w:t>
            </w:r>
            <w:r>
              <w:rPr>
                <w:rFonts w:ascii="Consolas" w:hAnsi="Consolas" w:eastAsia="Consolas" w:cs="Consolas"/>
                <w:sz w:val="22"/>
              </w:rPr>
              <w:br w:type="textWrapping"/>
            </w:r>
            <w:r>
              <w:rPr>
                <w:rFonts w:ascii="Consolas" w:hAnsi="Consolas" w:eastAsia="Consolas" w:cs="Consolas"/>
                <w:sz w:val="22"/>
              </w:rPr>
              <w:t xml:space="preserve">    u_opt = -K_k * x_opt(k);</w:t>
            </w:r>
            <w:r>
              <w:rPr>
                <w:rFonts w:ascii="Consolas" w:hAnsi="Consolas" w:eastAsia="Consolas" w:cs="Consolas"/>
                <w:sz w:val="22"/>
              </w:rPr>
              <w:br w:type="textWrapping"/>
            </w:r>
            <w:r>
              <w:rPr>
                <w:rFonts w:ascii="Consolas" w:hAnsi="Consolas" w:eastAsia="Consolas" w:cs="Consolas"/>
                <w:sz w:val="22"/>
              </w:rPr>
              <w:t xml:space="preserve">    x_opt(k+1) = A*x_opt(k) + B*u_opt;</w:t>
            </w:r>
            <w:r>
              <w:rPr>
                <w:rFonts w:ascii="Consolas" w:hAnsi="Consolas" w:eastAsia="Consolas" w:cs="Consolas"/>
                <w:sz w:val="22"/>
              </w:rPr>
              <w:br w:type="textWrapping"/>
            </w:r>
            <w:r>
              <w:rPr>
                <w:rFonts w:ascii="Consolas" w:hAnsi="Consolas" w:eastAsia="Consolas" w:cs="Consolas"/>
                <w:sz w:val="22"/>
              </w:rPr>
              <w:t xml:space="preserve">    plot3(x_opt(k), k, P(k)*x_opt(k)^2, 'ro',...</w:t>
            </w:r>
            <w:r>
              <w:rPr>
                <w:rFonts w:ascii="Consolas" w:hAnsi="Consolas" w:eastAsia="Consolas" w:cs="Consolas"/>
                <w:sz w:val="22"/>
              </w:rPr>
              <w:br w:type="textWrapping"/>
            </w:r>
            <w:r>
              <w:rPr>
                <w:rFonts w:ascii="Consolas" w:hAnsi="Consolas" w:eastAsia="Consolas" w:cs="Consolas"/>
                <w:sz w:val="22"/>
              </w:rPr>
              <w:t xml:space="preserve">        'MarkerFaceColor','y', 'MarkerSize',8);</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标注关键点</w:t>
            </w:r>
            <w:r>
              <w:rPr>
                <w:rFonts w:ascii="Consolas" w:hAnsi="Consolas" w:eastAsia="Consolas" w:cs="Consolas"/>
                <w:sz w:val="22"/>
              </w:rPr>
              <w:br w:type="textWrapping"/>
            </w:r>
            <w:r>
              <w:rPr>
                <w:rFonts w:ascii="Consolas" w:hAnsi="Consolas" w:eastAsia="Consolas" w:cs="Consolas"/>
                <w:sz w:val="22"/>
              </w:rPr>
              <w:t>text(x0, 1, P(1)*x0^2+5, sprintf('起点\nx_0=%.1f',x0),...</w:t>
            </w:r>
            <w:r>
              <w:rPr>
                <w:rFonts w:ascii="Consolas" w:hAnsi="Consolas" w:eastAsia="Consolas" w:cs="Consolas"/>
                <w:sz w:val="22"/>
              </w:rPr>
              <w:br w:type="textWrapping"/>
            </w:r>
            <w:r>
              <w:rPr>
                <w:rFonts w:ascii="Consolas" w:hAnsi="Consolas" w:eastAsia="Consolas" w:cs="Consolas"/>
                <w:sz w:val="22"/>
              </w:rPr>
              <w:t xml:space="preserve">    'FontSize',10, 'Color','b', 'HorizontalAlignment','center');</w:t>
            </w:r>
            <w:r>
              <w:rPr>
                <w:rFonts w:ascii="Consolas" w:hAnsi="Consolas" w:eastAsia="Consolas" w:cs="Consolas"/>
                <w:sz w:val="22"/>
              </w:rPr>
              <w:br w:type="textWrapping"/>
            </w:r>
            <w:r>
              <w:rPr>
                <w:rFonts w:ascii="Consolas" w:hAnsi="Consolas" w:eastAsia="Consolas" w:cs="Consolas"/>
                <w:sz w:val="22"/>
              </w:rPr>
              <w:t>text(0, N/2, 0, '山谷线: x=0\n(V_k最小值轨迹)',...</w:t>
            </w:r>
            <w:r>
              <w:rPr>
                <w:rFonts w:ascii="Consolas" w:hAnsi="Consolas" w:eastAsia="Consolas" w:cs="Consolas"/>
                <w:sz w:val="22"/>
              </w:rPr>
              <w:br w:type="textWrapping"/>
            </w:r>
            <w:r>
              <w:rPr>
                <w:rFonts w:ascii="Consolas" w:hAnsi="Consolas" w:eastAsia="Consolas" w:cs="Consolas"/>
                <w:sz w:val="22"/>
              </w:rPr>
              <w:t xml:space="preserve">    'FontSize',10, 'BackgroundColor','w', 'HorizontalAlignment','center');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坐标轴标签</w:t>
            </w:r>
            <w:r>
              <w:rPr>
                <w:rFonts w:ascii="Consolas" w:hAnsi="Consolas" w:eastAsia="Consolas" w:cs="Consolas"/>
                <w:sz w:val="22"/>
              </w:rPr>
              <w:br w:type="textWrapping"/>
            </w:r>
            <w:r>
              <w:rPr>
                <w:rFonts w:ascii="Consolas" w:hAnsi="Consolas" w:eastAsia="Consolas" w:cs="Consolas"/>
                <w:sz w:val="22"/>
              </w:rPr>
              <w:t>xlabel('状态 x', 'FontWeight','bold');</w:t>
            </w:r>
            <w:r>
              <w:rPr>
                <w:rFonts w:ascii="Consolas" w:hAnsi="Consolas" w:eastAsia="Consolas" w:cs="Consolas"/>
                <w:sz w:val="22"/>
              </w:rPr>
              <w:br w:type="textWrapping"/>
            </w:r>
            <w:r>
              <w:rPr>
                <w:rFonts w:ascii="Consolas" w:hAnsi="Consolas" w:eastAsia="Consolas" w:cs="Consolas"/>
                <w:sz w:val="22"/>
              </w:rPr>
              <w:t>ylabel('时间步 k', 'FontWeight','bold');</w:t>
            </w:r>
            <w:r>
              <w:rPr>
                <w:rFonts w:ascii="Consolas" w:hAnsi="Consolas" w:eastAsia="Consolas" w:cs="Consolas"/>
                <w:sz w:val="22"/>
              </w:rPr>
              <w:br w:type="textWrapping"/>
            </w:r>
            <w:r>
              <w:rPr>
                <w:rFonts w:ascii="Consolas" w:hAnsi="Consolas" w:eastAsia="Consolas" w:cs="Consolas"/>
                <w:sz w:val="22"/>
              </w:rPr>
              <w:t>zlabel('值函数 V_k(x)', 'FontWeight','bold');</w:t>
            </w:r>
            <w:r>
              <w:rPr>
                <w:rFonts w:ascii="Consolas" w:hAnsi="Consolas" w:eastAsia="Consolas" w:cs="Consolas"/>
                <w:sz w:val="22"/>
              </w:rPr>
              <w:br w:type="textWrapping"/>
            </w:r>
            <w:r>
              <w:rPr>
                <w:rFonts w:ascii="Consolas" w:hAnsi="Consolas" w:eastAsia="Consolas" w:cs="Consolas"/>
                <w:sz w:val="22"/>
              </w:rPr>
              <w:t>title('离散LQR值函数曲面 V_k(x)=x^TP_kx', 'FontSize',14, 'FontWeight','bold');</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bookmarkStart w:id="31" w:name="_GoBack"/>
            <w:bookmarkEnd w:id="31"/>
            <w:r>
              <w:rPr>
                <w:rFonts w:ascii="Consolas" w:hAnsi="Consolas" w:eastAsia="Consolas" w:cs="Consolas"/>
                <w:sz w:val="22"/>
              </w:rPr>
              <w:br w:type="textWrapping"/>
            </w:r>
            <w:r>
              <w:rPr>
                <w:rFonts w:hint="eastAsia" w:ascii="Consolas" w:hAnsi="Consolas" w:eastAsia="宋体" w:cs="Consolas"/>
                <w:sz w:val="22"/>
                <w:lang w:val="en-US" w:eastAsia="zh-CN"/>
              </w:rPr>
              <w:t>这一段代码是重点，完全理想情况下的LQR！！！</w:t>
            </w:r>
            <w:r>
              <w:rPr>
                <w:rFonts w:ascii="Consolas" w:hAnsi="Consolas" w:eastAsia="Consolas" w:cs="Consolas"/>
                <w:sz w:val="22"/>
              </w:rPr>
              <w:br w:type="textWrapping"/>
            </w:r>
            <w:r>
              <w:rPr>
                <w:rFonts w:ascii="Consolas" w:hAnsi="Consolas" w:eastAsia="Consolas" w:cs="Consolas"/>
                <w:sz w:val="22"/>
              </w:rPr>
              <w:t>% ===== 离散LQR值函数曲面与山谷线可视化（扩展版） =====</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系统参数（一维系统示例）</w:t>
            </w:r>
            <w:r>
              <w:rPr>
                <w:rFonts w:ascii="Consolas" w:hAnsi="Consolas" w:eastAsia="Consolas" w:cs="Consolas"/>
                <w:sz w:val="22"/>
              </w:rPr>
              <w:br w:type="textWrapping"/>
            </w:r>
            <w:r>
              <w:rPr>
                <w:rFonts w:ascii="Consolas" w:hAnsi="Consolas" w:eastAsia="Consolas" w:cs="Consolas"/>
                <w:sz w:val="22"/>
              </w:rPr>
              <w:t xml:space="preserve">A = 0.8;        % 系统矩阵 </w:t>
            </w:r>
            <w:r>
              <w:rPr>
                <w:rFonts w:ascii="Consolas" w:hAnsi="Consolas" w:eastAsia="Consolas" w:cs="Consolas"/>
                <w:sz w:val="22"/>
              </w:rPr>
              <w:br w:type="textWrapping"/>
            </w:r>
            <w:r>
              <w:rPr>
                <w:rFonts w:ascii="Consolas" w:hAnsi="Consolas" w:eastAsia="Consolas" w:cs="Consolas"/>
                <w:sz w:val="22"/>
              </w:rPr>
              <w:t xml:space="preserve">B = 1;          % 控制矩阵 </w:t>
            </w:r>
            <w:r>
              <w:rPr>
                <w:rFonts w:ascii="Consolas" w:hAnsi="Consolas" w:eastAsia="Consolas" w:cs="Consolas"/>
                <w:sz w:val="22"/>
              </w:rPr>
              <w:br w:type="textWrapping"/>
            </w:r>
            <w:r>
              <w:rPr>
                <w:rFonts w:ascii="Consolas" w:hAnsi="Consolas" w:eastAsia="Consolas" w:cs="Consolas"/>
                <w:sz w:val="22"/>
              </w:rPr>
              <w:t xml:space="preserve">Q = 1;          % 状态权重 </w:t>
            </w:r>
            <w:r>
              <w:rPr>
                <w:rFonts w:ascii="Consolas" w:hAnsi="Consolas" w:eastAsia="Consolas" w:cs="Consolas"/>
                <w:sz w:val="22"/>
              </w:rPr>
              <w:br w:type="textWrapping"/>
            </w:r>
            <w:r>
              <w:rPr>
                <w:rFonts w:ascii="Consolas" w:hAnsi="Consolas" w:eastAsia="Consolas" w:cs="Consolas"/>
                <w:sz w:val="22"/>
              </w:rPr>
              <w:t xml:space="preserve">R = 1;          % 控制权重 </w:t>
            </w:r>
            <w:r>
              <w:rPr>
                <w:rFonts w:ascii="Consolas" w:hAnsi="Consolas" w:eastAsia="Consolas" w:cs="Consolas"/>
                <w:sz w:val="22"/>
              </w:rPr>
              <w:br w:type="textWrapping"/>
            </w:r>
            <w:r>
              <w:rPr>
                <w:rFonts w:ascii="Consolas" w:hAnsi="Consolas" w:eastAsia="Consolas" w:cs="Consolas"/>
                <w:sz w:val="22"/>
              </w:rPr>
              <w:t xml:space="preserve">x0 = 5;         % 初始状态 </w:t>
            </w:r>
            <w:r>
              <w:rPr>
                <w:rFonts w:ascii="Consolas" w:hAnsi="Consolas" w:eastAsia="Consolas" w:cs="Consolas"/>
                <w:sz w:val="22"/>
              </w:rPr>
              <w:br w:type="textWrapping"/>
            </w:r>
            <w:r>
              <w:rPr>
                <w:rFonts w:ascii="Consolas" w:hAnsi="Consolas" w:eastAsia="Consolas" w:cs="Consolas"/>
                <w:sz w:val="22"/>
              </w:rPr>
              <w:t xml:space="preserve">N = 10;         % 总时间步长 </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1. 逆向递推求解P_k（动态规划核心） ===</w:t>
            </w:r>
            <w:r>
              <w:rPr>
                <w:rFonts w:ascii="Consolas" w:hAnsi="Consolas" w:eastAsia="Consolas" w:cs="Consolas"/>
                <w:sz w:val="22"/>
              </w:rPr>
              <w:br w:type="textWrapping"/>
            </w:r>
            <w:r>
              <w:rPr>
                <w:rFonts w:ascii="Consolas" w:hAnsi="Consolas" w:eastAsia="Consolas" w:cs="Consolas"/>
                <w:sz w:val="22"/>
              </w:rPr>
              <w:t>P = zeros(1, N+1);  % 初始化P_k序列</w:t>
            </w:r>
            <w:r>
              <w:rPr>
                <w:rFonts w:ascii="Consolas" w:hAnsi="Consolas" w:eastAsia="Consolas" w:cs="Consolas"/>
                <w:sz w:val="22"/>
              </w:rPr>
              <w:br w:type="textWrapping"/>
            </w:r>
            <w:r>
              <w:rPr>
                <w:rFonts w:ascii="Consolas" w:hAnsi="Consolas" w:eastAsia="Consolas" w:cs="Consolas"/>
                <w:sz w:val="22"/>
              </w:rPr>
              <w:t>P(N+1) = Q;         % 终端条件P_N=Q_N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Riccati逆向递推</w:t>
            </w:r>
            <w:r>
              <w:rPr>
                <w:rFonts w:ascii="Consolas" w:hAnsi="Consolas" w:eastAsia="Consolas" w:cs="Consolas"/>
                <w:sz w:val="22"/>
              </w:rPr>
              <w:br w:type="textWrapping"/>
            </w:r>
            <w:r>
              <w:rPr>
                <w:rFonts w:ascii="Consolas" w:hAnsi="Consolas" w:eastAsia="Consolas" w:cs="Consolas"/>
                <w:sz w:val="22"/>
              </w:rPr>
              <w:t>K_opt = zeros(1, N);  % 存储最优控制增益</w:t>
            </w:r>
            <w:r>
              <w:rPr>
                <w:rFonts w:ascii="Consolas" w:hAnsi="Consolas" w:eastAsia="Consolas" w:cs="Consolas"/>
                <w:sz w:val="22"/>
              </w:rPr>
              <w:br w:type="textWrapping"/>
            </w:r>
            <w:r>
              <w:rPr>
                <w:rFonts w:ascii="Consolas" w:hAnsi="Consolas" w:eastAsia="Consolas" w:cs="Consolas"/>
                <w:sz w:val="22"/>
              </w:rPr>
              <w:t>for k = N:-1:1</w:t>
            </w:r>
            <w:r>
              <w:rPr>
                <w:rFonts w:ascii="Consolas" w:hAnsi="Consolas" w:eastAsia="Consolas" w:cs="Consolas"/>
                <w:sz w:val="22"/>
              </w:rPr>
              <w:br w:type="textWrapping"/>
            </w:r>
            <w:r>
              <w:rPr>
                <w:rFonts w:ascii="Consolas" w:hAnsi="Consolas" w:eastAsia="Consolas" w:cs="Consolas"/>
                <w:sz w:val="22"/>
              </w:rPr>
              <w:t xml:space="preserve">    K_opt(k) = (R + B'*P(k+1)*B) \ (B'*P(k+1)*A);  % 时变增益</w:t>
            </w:r>
            <w:r>
              <w:rPr>
                <w:rFonts w:ascii="Consolas" w:hAnsi="Consolas" w:eastAsia="Consolas" w:cs="Consolas"/>
                <w:sz w:val="22"/>
              </w:rPr>
              <w:br w:type="textWrapping"/>
            </w:r>
            <w:r>
              <w:rPr>
                <w:rFonts w:ascii="Consolas" w:hAnsi="Consolas" w:eastAsia="Consolas" w:cs="Consolas"/>
                <w:sz w:val="22"/>
              </w:rPr>
              <w:t xml:space="preserve">    P(k) = Q + A'*P(k+1)*A - A'*P(k+1)*B*K_opt(k); % Riccati方程</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2. 前向仿真计算最优轨迹 ===</w:t>
            </w:r>
            <w:r>
              <w:rPr>
                <w:rFonts w:ascii="Consolas" w:hAnsi="Consolas" w:eastAsia="Consolas" w:cs="Consolas"/>
                <w:sz w:val="22"/>
              </w:rPr>
              <w:br w:type="textWrapping"/>
            </w:r>
            <w:r>
              <w:rPr>
                <w:rFonts w:ascii="Consolas" w:hAnsi="Consolas" w:eastAsia="Consolas" w:cs="Consolas"/>
                <w:sz w:val="22"/>
              </w:rPr>
              <w:t>x_opt = zeros(1, N+1);</w:t>
            </w:r>
            <w:r>
              <w:rPr>
                <w:rFonts w:ascii="Consolas" w:hAnsi="Consolas" w:eastAsia="Consolas" w:cs="Consolas"/>
                <w:sz w:val="22"/>
              </w:rPr>
              <w:br w:type="textWrapping"/>
            </w:r>
            <w:r>
              <w:rPr>
                <w:rFonts w:ascii="Consolas" w:hAnsi="Consolas" w:eastAsia="Consolas" w:cs="Consolas"/>
                <w:sz w:val="22"/>
              </w:rPr>
              <w:t>u_opt = zeros(1, N);</w:t>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u_opt(k) = -K_opt(k) * x_opt(k);</w:t>
            </w:r>
            <w:r>
              <w:rPr>
                <w:rFonts w:ascii="Consolas" w:hAnsi="Consolas" w:eastAsia="Consolas" w:cs="Consolas"/>
                <w:sz w:val="22"/>
              </w:rPr>
              <w:br w:type="textWrapping"/>
            </w:r>
            <w:r>
              <w:rPr>
                <w:rFonts w:ascii="Consolas" w:hAnsi="Consolas" w:eastAsia="Consolas" w:cs="Consolas"/>
                <w:sz w:val="22"/>
              </w:rPr>
              <w:t xml:space="preserve">    if k &lt; N</w:t>
            </w:r>
            <w:r>
              <w:rPr>
                <w:rFonts w:ascii="Consolas" w:hAnsi="Consolas" w:eastAsia="Consolas" w:cs="Consolas"/>
                <w:sz w:val="22"/>
              </w:rPr>
              <w:br w:type="textWrapping"/>
            </w:r>
            <w:r>
              <w:rPr>
                <w:rFonts w:ascii="Consolas" w:hAnsi="Consolas" w:eastAsia="Consolas" w:cs="Consolas"/>
                <w:sz w:val="22"/>
              </w:rPr>
              <w:t xml:space="preserve">        x_opt(k+1) = A * x_opt(k) + B * u_opt(k);</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3. 创建状态-时间网格 ===</w:t>
            </w:r>
            <w:r>
              <w:rPr>
                <w:rFonts w:ascii="Consolas" w:hAnsi="Consolas" w:eastAsia="Consolas" w:cs="Consolas"/>
                <w:sz w:val="22"/>
              </w:rPr>
              <w:br w:type="textWrapping"/>
            </w:r>
            <w:r>
              <w:rPr>
                <w:rFonts w:ascii="Consolas" w:hAnsi="Consolas" w:eastAsia="Consolas" w:cs="Consolas"/>
                <w:sz w:val="22"/>
              </w:rPr>
              <w:t>x_range = linspace(-10, 10, 50);   % 状态范围</w:t>
            </w:r>
            <w:r>
              <w:rPr>
                <w:rFonts w:ascii="Consolas" w:hAnsi="Consolas" w:eastAsia="Consolas" w:cs="Consolas"/>
                <w:sz w:val="22"/>
              </w:rPr>
              <w:br w:type="textWrapping"/>
            </w:r>
            <w:r>
              <w:rPr>
                <w:rFonts w:ascii="Consolas" w:hAnsi="Consolas" w:eastAsia="Consolas" w:cs="Consolas"/>
                <w:sz w:val="22"/>
              </w:rPr>
              <w:t>k_range = 1:N;                     % 时间步范围</w:t>
            </w:r>
            <w:r>
              <w:rPr>
                <w:rFonts w:ascii="Consolas" w:hAnsi="Consolas" w:eastAsia="Consolas" w:cs="Consolas"/>
                <w:sz w:val="22"/>
              </w:rPr>
              <w:br w:type="textWrapping"/>
            </w:r>
            <w:r>
              <w:rPr>
                <w:rFonts w:ascii="Consolas" w:hAnsi="Consolas" w:eastAsia="Consolas" w:cs="Consolas"/>
                <w:sz w:val="22"/>
              </w:rPr>
              <w:t>[X, K] = meshgrid(x_range, k_range);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4. 计算状态值函数曲面 V_k(x) ===</w:t>
            </w:r>
            <w:r>
              <w:rPr>
                <w:rFonts w:ascii="Consolas" w:hAnsi="Consolas" w:eastAsia="Consolas" w:cs="Consolas"/>
                <w:sz w:val="22"/>
              </w:rPr>
              <w:br w:type="textWrapping"/>
            </w:r>
            <w:r>
              <w:rPr>
                <w:rFonts w:ascii="Consolas" w:hAnsi="Consolas" w:eastAsia="Consolas" w:cs="Consolas"/>
                <w:sz w:val="22"/>
              </w:rPr>
              <w:t>V_x = zeros(size(X));</w:t>
            </w:r>
            <w:r>
              <w:rPr>
                <w:rFonts w:ascii="Consolas" w:hAnsi="Consolas" w:eastAsia="Consolas" w:cs="Consolas"/>
                <w:sz w:val="22"/>
              </w:rPr>
              <w:br w:type="textWrapping"/>
            </w:r>
            <w:r>
              <w:rPr>
                <w:rFonts w:ascii="Consolas" w:hAnsi="Consolas" w:eastAsia="Consolas" w:cs="Consolas"/>
                <w:sz w:val="22"/>
              </w:rPr>
              <w:t>for i = 1:length(k_range)</w:t>
            </w:r>
            <w:r>
              <w:rPr>
                <w:rFonts w:ascii="Consolas" w:hAnsi="Consolas" w:eastAsia="Consolas" w:cs="Consolas"/>
                <w:sz w:val="22"/>
              </w:rPr>
              <w:br w:type="textWrapping"/>
            </w:r>
            <w:r>
              <w:rPr>
                <w:rFonts w:ascii="Consolas" w:hAnsi="Consolas" w:eastAsia="Consolas" w:cs="Consolas"/>
                <w:sz w:val="22"/>
              </w:rPr>
              <w:t xml:space="preserve">    k = k_range(i);</w:t>
            </w:r>
            <w:r>
              <w:rPr>
                <w:rFonts w:ascii="Consolas" w:hAnsi="Consolas" w:eastAsia="Consolas" w:cs="Consolas"/>
                <w:sz w:val="22"/>
              </w:rPr>
              <w:br w:type="textWrapping"/>
            </w:r>
            <w:r>
              <w:rPr>
                <w:rFonts w:ascii="Consolas" w:hAnsi="Consolas" w:eastAsia="Consolas" w:cs="Consolas"/>
                <w:sz w:val="22"/>
              </w:rPr>
              <w:t xml:space="preserve">    V_x(i, :) = P(k) * (x_range).^2;  % V_k(x) = x^T P_k x</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5. 创建控制-时间网格并计算控制值函数 ===</w:t>
            </w:r>
            <w:r>
              <w:rPr>
                <w:rFonts w:ascii="Consolas" w:hAnsi="Consolas" w:eastAsia="Consolas" w:cs="Consolas"/>
                <w:sz w:val="22"/>
              </w:rPr>
              <w:br w:type="textWrapping"/>
            </w:r>
            <w:r>
              <w:rPr>
                <w:rFonts w:ascii="Consolas" w:hAnsi="Consolas" w:eastAsia="Consolas" w:cs="Consolas"/>
                <w:sz w:val="22"/>
              </w:rPr>
              <w:t>u_range = linspace(-8, 8, 50);     % 控制输入范围</w:t>
            </w:r>
            <w:r>
              <w:rPr>
                <w:rFonts w:ascii="Consolas" w:hAnsi="Consolas" w:eastAsia="Consolas" w:cs="Consolas"/>
                <w:sz w:val="22"/>
              </w:rPr>
              <w:br w:type="textWrapping"/>
            </w:r>
            <w:r>
              <w:rPr>
                <w:rFonts w:ascii="Consolas" w:hAnsi="Consolas" w:eastAsia="Consolas" w:cs="Consolas"/>
                <w:sz w:val="22"/>
              </w:rPr>
              <w:t>[U, K_u] = meshgrid(u_range, k_range(1:N-1));  % 注意：最后一时刻无控制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控制值函数：Q_k(x_k, u) = x_k^T Q x_k + u^T R u + V_{k+1}(x_{k+1})</w:t>
            </w:r>
            <w:r>
              <w:rPr>
                <w:rFonts w:ascii="Consolas" w:hAnsi="Consolas" w:eastAsia="Consolas" w:cs="Consolas"/>
                <w:sz w:val="22"/>
              </w:rPr>
              <w:br w:type="textWrapping"/>
            </w:r>
            <w:r>
              <w:rPr>
                <w:rFonts w:ascii="Consolas" w:hAnsi="Consolas" w:eastAsia="Consolas" w:cs="Consolas"/>
                <w:sz w:val="22"/>
              </w:rPr>
              <w:t>V_u = zeros(size(U));</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i = 1:size(K_u, 1)  % 遍历时间步</w:t>
            </w:r>
            <w:r>
              <w:rPr>
                <w:rFonts w:ascii="Consolas" w:hAnsi="Consolas" w:eastAsia="Consolas" w:cs="Consolas"/>
                <w:sz w:val="22"/>
              </w:rPr>
              <w:br w:type="textWrapping"/>
            </w:r>
            <w:r>
              <w:rPr>
                <w:rFonts w:ascii="Consolas" w:hAnsi="Consolas" w:eastAsia="Consolas" w:cs="Consolas"/>
                <w:sz w:val="22"/>
              </w:rPr>
              <w:t xml:space="preserve">    k = K_u(i, 1);</w:t>
            </w:r>
            <w:r>
              <w:rPr>
                <w:rFonts w:ascii="Consolas" w:hAnsi="Consolas" w:eastAsia="Consolas" w:cs="Consolas"/>
                <w:sz w:val="22"/>
              </w:rPr>
              <w:br w:type="textWrapping"/>
            </w:r>
            <w:r>
              <w:rPr>
                <w:rFonts w:ascii="Consolas" w:hAnsi="Consolas" w:eastAsia="Consolas" w:cs="Consolas"/>
                <w:sz w:val="22"/>
              </w:rPr>
              <w:t xml:space="preserve">    for j = 1:size(U, 2)  % 遍历控制输入</w:t>
            </w:r>
            <w:r>
              <w:rPr>
                <w:rFonts w:ascii="Consolas" w:hAnsi="Consolas" w:eastAsia="Consolas" w:cs="Consolas"/>
                <w:sz w:val="22"/>
              </w:rPr>
              <w:br w:type="textWrapping"/>
            </w:r>
            <w:r>
              <w:rPr>
                <w:rFonts w:ascii="Consolas" w:hAnsi="Consolas" w:eastAsia="Consolas" w:cs="Consolas"/>
                <w:sz w:val="22"/>
              </w:rPr>
              <w:t xml:space="preserve">        u = U(i, j);</w:t>
            </w:r>
            <w:r>
              <w:rPr>
                <w:rFonts w:ascii="Consolas" w:hAnsi="Consolas" w:eastAsia="Consolas" w:cs="Consolas"/>
                <w:sz w:val="22"/>
              </w:rPr>
              <w:br w:type="textWrapping"/>
            </w:r>
            <w:r>
              <w:rPr>
                <w:rFonts w:ascii="Consolas" w:hAnsi="Consolas" w:eastAsia="Consolas" w:cs="Consolas"/>
                <w:sz w:val="22"/>
              </w:rPr>
              <w:t xml:space="preserve">        x_k = x_opt(k);  % 当前状态</w:t>
            </w:r>
            <w:r>
              <w:rPr>
                <w:rFonts w:ascii="Consolas" w:hAnsi="Consolas" w:eastAsia="Consolas" w:cs="Consolas"/>
                <w:sz w:val="22"/>
              </w:rPr>
              <w:br w:type="textWrapping"/>
            </w:r>
            <w:r>
              <w:rPr>
                <w:rFonts w:ascii="Consolas" w:hAnsi="Consolas" w:eastAsia="Consolas" w:cs="Consolas"/>
                <w:sz w:val="22"/>
              </w:rPr>
              <w:t xml:space="preserve">        x_next = A * x_k + B * u;  % 下一状态</w:t>
            </w:r>
            <w:r>
              <w:rPr>
                <w:rFonts w:ascii="Consolas" w:hAnsi="Consolas" w:eastAsia="Consolas" w:cs="Consolas"/>
                <w:sz w:val="22"/>
              </w:rPr>
              <w:br w:type="textWrapping"/>
            </w:r>
            <w:r>
              <w:rPr>
                <w:rFonts w:ascii="Consolas" w:hAnsi="Consolas" w:eastAsia="Consolas" w:cs="Consolas"/>
                <w:sz w:val="22"/>
              </w:rPr>
              <w:t xml:space="preserve">        V_u(i, j) = x_k' * Q * x_k + u' * R * u + P(k+1) * x_next^2;</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6. 计算最优控制对应的Q函数值 ===</w:t>
            </w:r>
            <w:r>
              <w:rPr>
                <w:rFonts w:ascii="Consolas" w:hAnsi="Consolas" w:eastAsia="Consolas" w:cs="Consolas"/>
                <w:sz w:val="22"/>
              </w:rPr>
              <w:br w:type="textWrapping"/>
            </w:r>
            <w:r>
              <w:rPr>
                <w:rFonts w:ascii="Consolas" w:hAnsi="Consolas" w:eastAsia="Consolas" w:cs="Consolas"/>
                <w:sz w:val="22"/>
              </w:rPr>
              <w:t>Q_vals = zeros(1, N-1);</w:t>
            </w:r>
            <w:r>
              <w:rPr>
                <w:rFonts w:ascii="Consolas" w:hAnsi="Consolas" w:eastAsia="Consolas" w:cs="Consolas"/>
                <w:sz w:val="22"/>
              </w:rPr>
              <w:br w:type="textWrapping"/>
            </w:r>
            <w:r>
              <w:rPr>
                <w:rFonts w:ascii="Consolas" w:hAnsi="Consolas" w:eastAsia="Consolas" w:cs="Consolas"/>
                <w:sz w:val="22"/>
              </w:rPr>
              <w:t>for k = 1:N-1</w:t>
            </w:r>
            <w:r>
              <w:rPr>
                <w:rFonts w:ascii="Consolas" w:hAnsi="Consolas" w:eastAsia="Consolas" w:cs="Consolas"/>
                <w:sz w:val="22"/>
              </w:rPr>
              <w:br w:type="textWrapping"/>
            </w:r>
            <w:r>
              <w:rPr>
                <w:rFonts w:ascii="Consolas" w:hAnsi="Consolas" w:eastAsia="Consolas" w:cs="Consolas"/>
                <w:sz w:val="22"/>
              </w:rPr>
              <w:t xml:space="preserve">    x_k = x_opt(k);</w:t>
            </w:r>
            <w:r>
              <w:rPr>
                <w:rFonts w:ascii="Consolas" w:hAnsi="Consolas" w:eastAsia="Consolas" w:cs="Consolas"/>
                <w:sz w:val="22"/>
              </w:rPr>
              <w:br w:type="textWrapping"/>
            </w:r>
            <w:r>
              <w:rPr>
                <w:rFonts w:ascii="Consolas" w:hAnsi="Consolas" w:eastAsia="Consolas" w:cs="Consolas"/>
                <w:sz w:val="22"/>
              </w:rPr>
              <w:t xml:space="preserve">    u_k = u_opt(k);</w:t>
            </w:r>
            <w:r>
              <w:rPr>
                <w:rFonts w:ascii="Consolas" w:hAnsi="Consolas" w:eastAsia="Consolas" w:cs="Consolas"/>
                <w:sz w:val="22"/>
              </w:rPr>
              <w:br w:type="textWrapping"/>
            </w:r>
            <w:r>
              <w:rPr>
                <w:rFonts w:ascii="Consolas" w:hAnsi="Consolas" w:eastAsia="Consolas" w:cs="Consolas"/>
                <w:sz w:val="22"/>
              </w:rPr>
              <w:t xml:space="preserve">    Q_vals(k) = x_k * Q * x_k + u_k * R * u_k + P(k+1) * (A*x_k + B*u_k)^2;</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7. 可视化 ===</w:t>
            </w:r>
            <w:r>
              <w:rPr>
                <w:rFonts w:ascii="Consolas" w:hAnsi="Consolas" w:eastAsia="Consolas" w:cs="Consolas"/>
                <w:sz w:val="22"/>
              </w:rPr>
              <w:br w:type="textWrapping"/>
            </w:r>
            <w:r>
              <w:rPr>
                <w:rFonts w:ascii="Consolas" w:hAnsi="Consolas" w:eastAsia="Consolas" w:cs="Consolas"/>
                <w:sz w:val="22"/>
              </w:rPr>
              <w:t>figure('Color','w', 'Position',[100,100,1200,500]);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子图1：状态-时间-值函数曲面</w:t>
            </w:r>
            <w:r>
              <w:rPr>
                <w:rFonts w:ascii="Consolas" w:hAnsi="Consolas" w:eastAsia="Consolas" w:cs="Consolas"/>
                <w:sz w:val="22"/>
              </w:rPr>
              <w:br w:type="textWrapping"/>
            </w:r>
            <w:r>
              <w:rPr>
                <w:rFonts w:ascii="Consolas" w:hAnsi="Consolas" w:eastAsia="Consolas" w:cs="Consolas"/>
                <w:sz w:val="22"/>
              </w:rPr>
              <w:t>subplot(1,2,1);</w:t>
            </w:r>
            <w:r>
              <w:rPr>
                <w:rFonts w:ascii="Consolas" w:hAnsi="Consolas" w:eastAsia="Consolas" w:cs="Consolas"/>
                <w:sz w:val="22"/>
              </w:rPr>
              <w:br w:type="textWrapping"/>
            </w:r>
            <w:r>
              <w:rPr>
                <w:rFonts w:ascii="Consolas" w:hAnsi="Consolas" w:eastAsia="Consolas" w:cs="Consolas"/>
                <w:sz w:val="22"/>
              </w:rPr>
              <w:t>hold on; grid on; view(3);</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绘制状态值函数曲面</w:t>
            </w:r>
            <w:r>
              <w:rPr>
                <w:rFonts w:ascii="Consolas" w:hAnsi="Consolas" w:eastAsia="Consolas" w:cs="Consolas"/>
                <w:sz w:val="22"/>
              </w:rPr>
              <w:br w:type="textWrapping"/>
            </w:r>
            <w:r>
              <w:rPr>
                <w:rFonts w:ascii="Consolas" w:hAnsi="Consolas" w:eastAsia="Consolas" w:cs="Consolas"/>
                <w:sz w:val="22"/>
              </w:rPr>
              <w:t>surf(X, K, V_x, 'FaceAlpha',0.7, 'EdgeColor','none');</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绘制山谷线 (x=0)</w:t>
            </w:r>
            <w:r>
              <w:rPr>
                <w:rFonts w:ascii="Consolas" w:hAnsi="Consolas" w:eastAsia="Consolas" w:cs="Consolas"/>
                <w:sz w:val="22"/>
              </w:rPr>
              <w:br w:type="textWrapping"/>
            </w:r>
            <w:r>
              <w:rPr>
                <w:rFonts w:ascii="Consolas" w:hAnsi="Consolas" w:eastAsia="Consolas" w:cs="Consolas"/>
                <w:sz w:val="22"/>
              </w:rPr>
              <w:t>plot3(zeros(size(k_range)), k_range, zeros(size(k_range)), 'r-', ...</w:t>
            </w:r>
            <w:r>
              <w:rPr>
                <w:rFonts w:ascii="Consolas" w:hAnsi="Consolas" w:eastAsia="Consolas" w:cs="Consolas"/>
                <w:sz w:val="22"/>
              </w:rPr>
              <w:br w:type="textWrapping"/>
            </w:r>
            <w:r>
              <w:rPr>
                <w:rFonts w:ascii="Consolas" w:hAnsi="Consolas" w:eastAsia="Consolas" w:cs="Consolas"/>
                <w:sz w:val="22"/>
              </w:rPr>
              <w:t xml:space="preserve">    'LineWidth',3, 'DisplayName','山谷线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标记最优轨迹</w:t>
            </w:r>
            <w:r>
              <w:rPr>
                <w:rFonts w:ascii="Consolas" w:hAnsi="Consolas" w:eastAsia="Consolas" w:cs="Consolas"/>
                <w:sz w:val="22"/>
              </w:rPr>
              <w:br w:type="textWrapping"/>
            </w:r>
            <w:r>
              <w:rPr>
                <w:rFonts w:ascii="Consolas" w:hAnsi="Consolas" w:eastAsia="Consolas" w:cs="Consolas"/>
                <w:sz w:val="22"/>
              </w:rPr>
              <w:t>for k = 1:N-1</w:t>
            </w:r>
            <w:r>
              <w:rPr>
                <w:rFonts w:ascii="Consolas" w:hAnsi="Consolas" w:eastAsia="Consolas" w:cs="Consolas"/>
                <w:sz w:val="22"/>
              </w:rPr>
              <w:br w:type="textWrapping"/>
            </w:r>
            <w:r>
              <w:rPr>
                <w:rFonts w:ascii="Consolas" w:hAnsi="Consolas" w:eastAsia="Consolas" w:cs="Consolas"/>
                <w:sz w:val="22"/>
              </w:rPr>
              <w:t xml:space="preserve">    plot3(x_opt(k), k, P(k)*x_opt(k)^2, 'ro', ...</w:t>
            </w:r>
            <w:r>
              <w:rPr>
                <w:rFonts w:ascii="Consolas" w:hAnsi="Consolas" w:eastAsia="Consolas" w:cs="Consolas"/>
                <w:sz w:val="22"/>
              </w:rPr>
              <w:br w:type="textWrapping"/>
            </w:r>
            <w:r>
              <w:rPr>
                <w:rFonts w:ascii="Consolas" w:hAnsi="Consolas" w:eastAsia="Consolas" w:cs="Consolas"/>
                <w:sz w:val="22"/>
              </w:rPr>
              <w:t xml:space="preserve">        'MarkerFaceColor','y', 'MarkerSize',8);</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连接最优轨迹</w:t>
            </w:r>
            <w:r>
              <w:rPr>
                <w:rFonts w:ascii="Consolas" w:hAnsi="Consolas" w:eastAsia="Consolas" w:cs="Consolas"/>
                <w:sz w:val="22"/>
              </w:rPr>
              <w:br w:type="textWrapping"/>
            </w:r>
            <w:r>
              <w:rPr>
                <w:rFonts w:ascii="Consolas" w:hAnsi="Consolas" w:eastAsia="Consolas" w:cs="Consolas"/>
                <w:sz w:val="22"/>
              </w:rPr>
              <w:t>plot3(x_opt(1:N-1), 1:N-1, P(1:N-1).*x_opt(1:N-1).^2, 'r--', ...</w:t>
            </w:r>
            <w:r>
              <w:rPr>
                <w:rFonts w:ascii="Consolas" w:hAnsi="Consolas" w:eastAsia="Consolas" w:cs="Consolas"/>
                <w:sz w:val="22"/>
              </w:rPr>
              <w:br w:type="textWrapping"/>
            </w:r>
            <w:r>
              <w:rPr>
                <w:rFonts w:ascii="Consolas" w:hAnsi="Consolas" w:eastAsia="Consolas" w:cs="Consolas"/>
                <w:sz w:val="22"/>
              </w:rPr>
              <w:t xml:space="preserve">    'LineWidth',1.5, 'DisplayName','最优轨迹');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标注</w:t>
            </w:r>
            <w:r>
              <w:rPr>
                <w:rFonts w:ascii="Consolas" w:hAnsi="Consolas" w:eastAsia="Consolas" w:cs="Consolas"/>
                <w:sz w:val="22"/>
              </w:rPr>
              <w:br w:type="textWrapping"/>
            </w:r>
            <w:r>
              <w:rPr>
                <w:rFonts w:ascii="Consolas" w:hAnsi="Consolas" w:eastAsia="Consolas" w:cs="Consolas"/>
                <w:sz w:val="22"/>
              </w:rPr>
              <w:t>text(x0, 1, P(1)*x0^2+5, sprintf('起点\nx_0=%.1f',x0), ...</w:t>
            </w:r>
            <w:r>
              <w:rPr>
                <w:rFonts w:ascii="Consolas" w:hAnsi="Consolas" w:eastAsia="Consolas" w:cs="Consolas"/>
                <w:sz w:val="22"/>
              </w:rPr>
              <w:br w:type="textWrapping"/>
            </w:r>
            <w:r>
              <w:rPr>
                <w:rFonts w:ascii="Consolas" w:hAnsi="Consolas" w:eastAsia="Consolas" w:cs="Consolas"/>
                <w:sz w:val="22"/>
              </w:rPr>
              <w:t xml:space="preserve">    'FontSize',10, 'Color','b', 'HorizontalAlignment','center');</w:t>
            </w:r>
            <w:r>
              <w:rPr>
                <w:rFonts w:ascii="Consolas" w:hAnsi="Consolas" w:eastAsia="Consolas" w:cs="Consolas"/>
                <w:sz w:val="22"/>
              </w:rPr>
              <w:br w:type="textWrapping"/>
            </w:r>
            <w:r>
              <w:rPr>
                <w:rFonts w:ascii="Consolas" w:hAnsi="Consolas" w:eastAsia="Consolas" w:cs="Consolas"/>
                <w:sz w:val="22"/>
              </w:rPr>
              <w:t>text(0, N/2, 0, '山谷线: x=0\n(V_k最小值轨迹)', ...</w:t>
            </w:r>
            <w:r>
              <w:rPr>
                <w:rFonts w:ascii="Consolas" w:hAnsi="Consolas" w:eastAsia="Consolas" w:cs="Consolas"/>
                <w:sz w:val="22"/>
              </w:rPr>
              <w:br w:type="textWrapping"/>
            </w:r>
            <w:r>
              <w:rPr>
                <w:rFonts w:ascii="Consolas" w:hAnsi="Consolas" w:eastAsia="Consolas" w:cs="Consolas"/>
                <w:sz w:val="22"/>
              </w:rPr>
              <w:t xml:space="preserve">    'FontSize',10, 'BackgroundColor','w', 'HorizontalAlignment','center');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xlabel('状态 x', 'FontWeight','bold');</w:t>
            </w:r>
            <w:r>
              <w:rPr>
                <w:rFonts w:ascii="Consolas" w:hAnsi="Consolas" w:eastAsia="Consolas" w:cs="Consolas"/>
                <w:sz w:val="22"/>
              </w:rPr>
              <w:br w:type="textWrapping"/>
            </w:r>
            <w:r>
              <w:rPr>
                <w:rFonts w:ascii="Consolas" w:hAnsi="Consolas" w:eastAsia="Consolas" w:cs="Consolas"/>
                <w:sz w:val="22"/>
              </w:rPr>
              <w:t>ylabel('时间步 k', 'FontWeight','bold');</w:t>
            </w:r>
            <w:r>
              <w:rPr>
                <w:rFonts w:ascii="Consolas" w:hAnsi="Consolas" w:eastAsia="Consolas" w:cs="Consolas"/>
                <w:sz w:val="22"/>
              </w:rPr>
              <w:br w:type="textWrapping"/>
            </w:r>
            <w:r>
              <w:rPr>
                <w:rFonts w:ascii="Consolas" w:hAnsi="Consolas" w:eastAsia="Consolas" w:cs="Consolas"/>
                <w:sz w:val="22"/>
              </w:rPr>
              <w:t>zlabel('值函数 V_k(x)', 'FontWeight','bold');</w:t>
            </w:r>
            <w:r>
              <w:rPr>
                <w:rFonts w:ascii="Consolas" w:hAnsi="Consolas" w:eastAsia="Consolas" w:cs="Consolas"/>
                <w:sz w:val="22"/>
              </w:rPr>
              <w:br w:type="textWrapping"/>
            </w:r>
            <w:r>
              <w:rPr>
                <w:rFonts w:ascii="Consolas" w:hAnsi="Consolas" w:eastAsia="Consolas" w:cs="Consolas"/>
                <w:sz w:val="22"/>
              </w:rPr>
              <w:t>title('状态空间：V_k(x) = x^TP_kx', 'FontSize',12, 'FontWeight','bold');</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r>
              <w:rPr>
                <w:rFonts w:ascii="Consolas" w:hAnsi="Consolas" w:eastAsia="Consolas" w:cs="Consolas"/>
                <w:sz w:val="22"/>
              </w:rPr>
              <w:t>legend('Location','best');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子图2：控制-时间-值函数曲面</w:t>
            </w:r>
            <w:r>
              <w:rPr>
                <w:rFonts w:ascii="Consolas" w:hAnsi="Consolas" w:eastAsia="Consolas" w:cs="Consolas"/>
                <w:sz w:val="22"/>
              </w:rPr>
              <w:br w:type="textWrapping"/>
            </w:r>
            <w:r>
              <w:rPr>
                <w:rFonts w:ascii="Consolas" w:hAnsi="Consolas" w:eastAsia="Consolas" w:cs="Consolas"/>
                <w:sz w:val="22"/>
              </w:rPr>
              <w:t>subplot(1,2,2);</w:t>
            </w:r>
            <w:r>
              <w:rPr>
                <w:rFonts w:ascii="Consolas" w:hAnsi="Consolas" w:eastAsia="Consolas" w:cs="Consolas"/>
                <w:sz w:val="22"/>
              </w:rPr>
              <w:br w:type="textWrapping"/>
            </w:r>
            <w:r>
              <w:rPr>
                <w:rFonts w:ascii="Consolas" w:hAnsi="Consolas" w:eastAsia="Consolas" w:cs="Consolas"/>
                <w:sz w:val="22"/>
              </w:rPr>
              <w:t>hold on; grid on; view(3);</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绘制控制值函数曲面</w:t>
            </w:r>
            <w:r>
              <w:rPr>
                <w:rFonts w:ascii="Consolas" w:hAnsi="Consolas" w:eastAsia="Consolas" w:cs="Consolas"/>
                <w:sz w:val="22"/>
              </w:rPr>
              <w:br w:type="textWrapping"/>
            </w:r>
            <w:r>
              <w:rPr>
                <w:rFonts w:ascii="Consolas" w:hAnsi="Consolas" w:eastAsia="Consolas" w:cs="Consolas"/>
                <w:sz w:val="22"/>
              </w:rPr>
              <w:t>surf(U, K_u, V_u, 'FaceAlpha',0.7, 'EdgeColor','none');</w:t>
            </w:r>
            <w:r>
              <w:rPr>
                <w:rFonts w:ascii="Consolas" w:hAnsi="Consolas" w:eastAsia="Consolas" w:cs="Consolas"/>
                <w:sz w:val="22"/>
              </w:rPr>
              <w:br w:type="textWrapping"/>
            </w:r>
            <w:r>
              <w:rPr>
                <w:rFonts w:ascii="Consolas" w:hAnsi="Consolas" w:eastAsia="Consolas" w:cs="Consolas"/>
                <w:sz w:val="22"/>
              </w:rPr>
              <w:t>colormap(jet);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绘制最优控制轨迹</w:t>
            </w:r>
            <w:r>
              <w:rPr>
                <w:rFonts w:ascii="Consolas" w:hAnsi="Consolas" w:eastAsia="Consolas" w:cs="Consolas"/>
                <w:sz w:val="22"/>
              </w:rPr>
              <w:br w:type="textWrapping"/>
            </w:r>
            <w:r>
              <w:rPr>
                <w:rFonts w:ascii="Consolas" w:hAnsi="Consolas" w:eastAsia="Consolas" w:cs="Consolas"/>
                <w:sz w:val="22"/>
              </w:rPr>
              <w:t>for k = 1:N-1</w:t>
            </w:r>
            <w:r>
              <w:rPr>
                <w:rFonts w:ascii="Consolas" w:hAnsi="Consolas" w:eastAsia="Consolas" w:cs="Consolas"/>
                <w:sz w:val="22"/>
              </w:rPr>
              <w:br w:type="textWrapping"/>
            </w:r>
            <w:r>
              <w:rPr>
                <w:rFonts w:ascii="Consolas" w:hAnsi="Consolas" w:eastAsia="Consolas" w:cs="Consolas"/>
                <w:sz w:val="22"/>
              </w:rPr>
              <w:t xml:space="preserve">    plot3(u_opt(k), k, Q_vals(k), 'ro', 'MarkerFaceColor','y', 'MarkerSize',8);</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连接最优控制轨迹</w:t>
            </w:r>
            <w:r>
              <w:rPr>
                <w:rFonts w:ascii="Consolas" w:hAnsi="Consolas" w:eastAsia="Consolas" w:cs="Consolas"/>
                <w:sz w:val="22"/>
              </w:rPr>
              <w:br w:type="textWrapping"/>
            </w:r>
            <w:r>
              <w:rPr>
                <w:rFonts w:ascii="Consolas" w:hAnsi="Consolas" w:eastAsia="Consolas" w:cs="Consolas"/>
                <w:sz w:val="22"/>
              </w:rPr>
              <w:t>plot3(u_opt(1:N-1), 1:N-1, Q_vals, 'r--', ...</w:t>
            </w:r>
            <w:r>
              <w:rPr>
                <w:rFonts w:ascii="Consolas" w:hAnsi="Consolas" w:eastAsia="Consolas" w:cs="Consolas"/>
                <w:sz w:val="22"/>
              </w:rPr>
              <w:br w:type="textWrapping"/>
            </w:r>
            <w:r>
              <w:rPr>
                <w:rFonts w:ascii="Consolas" w:hAnsi="Consolas" w:eastAsia="Consolas" w:cs="Consolas"/>
                <w:sz w:val="22"/>
              </w:rPr>
              <w:t xml:space="preserve">    'LineWidth',1.5, 'DisplayName','最优控制');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在每个时间步标记最小值位置</w:t>
            </w:r>
            <w:r>
              <w:rPr>
                <w:rFonts w:ascii="Consolas" w:hAnsi="Consolas" w:eastAsia="Consolas" w:cs="Consolas"/>
                <w:sz w:val="22"/>
              </w:rPr>
              <w:br w:type="textWrapping"/>
            </w:r>
            <w:r>
              <w:rPr>
                <w:rFonts w:ascii="Consolas" w:hAnsi="Consolas" w:eastAsia="Consolas" w:cs="Consolas"/>
                <w:sz w:val="22"/>
              </w:rPr>
              <w:t>for k = 1:N-1</w:t>
            </w:r>
            <w:r>
              <w:rPr>
                <w:rFonts w:ascii="Consolas" w:hAnsi="Consolas" w:eastAsia="Consolas" w:cs="Consolas"/>
                <w:sz w:val="22"/>
              </w:rPr>
              <w:br w:type="textWrapping"/>
            </w:r>
            <w:r>
              <w:rPr>
                <w:rFonts w:ascii="Consolas" w:hAnsi="Consolas" w:eastAsia="Consolas" w:cs="Consolas"/>
                <w:sz w:val="22"/>
              </w:rPr>
              <w:t xml:space="preserve">    % 绘制垂直线：从u轴到Q函数值曲面</w:t>
            </w:r>
            <w:r>
              <w:rPr>
                <w:rFonts w:ascii="Consolas" w:hAnsi="Consolas" w:eastAsia="Consolas" w:cs="Consolas"/>
                <w:sz w:val="22"/>
              </w:rPr>
              <w:br w:type="textWrapping"/>
            </w:r>
            <w:r>
              <w:rPr>
                <w:rFonts w:ascii="Consolas" w:hAnsi="Consolas" w:eastAsia="Consolas" w:cs="Consolas"/>
                <w:sz w:val="22"/>
              </w:rPr>
              <w:t xml:space="preserve">    plot3([u_opt(k) u_opt(k)], [k k], [0 Q_vals(k)], 'g:', 'LineWidth',1);</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xlabel('控制输入 u', 'FontWeight','bold');</w:t>
            </w:r>
            <w:r>
              <w:rPr>
                <w:rFonts w:ascii="Consolas" w:hAnsi="Consolas" w:eastAsia="Consolas" w:cs="Consolas"/>
                <w:sz w:val="22"/>
              </w:rPr>
              <w:br w:type="textWrapping"/>
            </w:r>
            <w:r>
              <w:rPr>
                <w:rFonts w:ascii="Consolas" w:hAnsi="Consolas" w:eastAsia="Consolas" w:cs="Consolas"/>
                <w:sz w:val="22"/>
              </w:rPr>
              <w:t>ylabel('时间步 k', 'FontWeight','bold');</w:t>
            </w:r>
            <w:r>
              <w:rPr>
                <w:rFonts w:ascii="Consolas" w:hAnsi="Consolas" w:eastAsia="Consolas" w:cs="Consolas"/>
                <w:sz w:val="22"/>
              </w:rPr>
              <w:br w:type="textWrapping"/>
            </w:r>
            <w:r>
              <w:rPr>
                <w:rFonts w:ascii="Consolas" w:hAnsi="Consolas" w:eastAsia="Consolas" w:cs="Consolas"/>
                <w:sz w:val="22"/>
              </w:rPr>
              <w:t>zlabel('Q函数 Q_k(x_k, u)', 'FontWeight','bold');</w:t>
            </w:r>
            <w:r>
              <w:rPr>
                <w:rFonts w:ascii="Consolas" w:hAnsi="Consolas" w:eastAsia="Consolas" w:cs="Consolas"/>
                <w:sz w:val="22"/>
              </w:rPr>
              <w:br w:type="textWrapping"/>
            </w:r>
            <w:r>
              <w:rPr>
                <w:rFonts w:ascii="Consolas" w:hAnsi="Consolas" w:eastAsia="Consolas" w:cs="Consolas"/>
                <w:sz w:val="22"/>
              </w:rPr>
              <w:t>title('控制空间：Q_k(x_k, u) = x_k^TQx_k + u^TRu + V_{k+1}(x_{k+1})', ...</w:t>
            </w:r>
            <w:r>
              <w:rPr>
                <w:rFonts w:ascii="Consolas" w:hAnsi="Consolas" w:eastAsia="Consolas" w:cs="Consolas"/>
                <w:sz w:val="22"/>
              </w:rPr>
              <w:br w:type="textWrapping"/>
            </w:r>
            <w:r>
              <w:rPr>
                <w:rFonts w:ascii="Consolas" w:hAnsi="Consolas" w:eastAsia="Consolas" w:cs="Consolas"/>
                <w:sz w:val="22"/>
              </w:rPr>
              <w:t xml:space="preserve">    'FontSize',12, 'FontWeight','bold');</w:t>
            </w:r>
            <w:r>
              <w:rPr>
                <w:rFonts w:ascii="Consolas" w:hAnsi="Consolas" w:eastAsia="Consolas" w:cs="Consolas"/>
                <w:sz w:val="22"/>
              </w:rPr>
              <w:br w:type="textWrapping"/>
            </w:r>
            <w:r>
              <w:rPr>
                <w:rFonts w:ascii="Consolas" w:hAnsi="Consolas" w:eastAsia="Consolas" w:cs="Consolas"/>
                <w:sz w:val="22"/>
              </w:rPr>
              <w:t>colorbar;</w:t>
            </w:r>
            <w:r>
              <w:rPr>
                <w:rFonts w:ascii="Consolas" w:hAnsi="Consolas" w:eastAsia="Consolas" w:cs="Consolas"/>
                <w:sz w:val="22"/>
              </w:rPr>
              <w:br w:type="textWrapping"/>
            </w:r>
            <w:r>
              <w:rPr>
                <w:rFonts w:ascii="Consolas" w:hAnsi="Consolas" w:eastAsia="Consolas" w:cs="Consolas"/>
                <w:sz w:val="22"/>
              </w:rPr>
              <w:t>legend('Location','best');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添加总标题</w:t>
            </w:r>
            <w:r>
              <w:rPr>
                <w:rFonts w:ascii="Consolas" w:hAnsi="Consolas" w:eastAsia="Consolas" w:cs="Consolas"/>
                <w:sz w:val="22"/>
              </w:rPr>
              <w:br w:type="textWrapping"/>
            </w:r>
            <w:r>
              <w:rPr>
                <w:rFonts w:ascii="Consolas" w:hAnsi="Consolas" w:eastAsia="Consolas" w:cs="Consolas"/>
                <w:sz w:val="22"/>
              </w:rPr>
              <w:t>sgtitle('离散LQR：状态-控制对偶空间可视化', 'FontSize',14, 'FontWeight','bold');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7. 额外：单独显示控制轨迹和状态轨迹 ===</w:t>
            </w:r>
            <w:r>
              <w:rPr>
                <w:rFonts w:ascii="Consolas" w:hAnsi="Consolas" w:eastAsia="Consolas" w:cs="Consolas"/>
                <w:sz w:val="22"/>
              </w:rPr>
              <w:br w:type="textWrapping"/>
            </w:r>
            <w:r>
              <w:rPr>
                <w:rFonts w:ascii="Consolas" w:hAnsi="Consolas" w:eastAsia="Consolas" w:cs="Consolas"/>
                <w:sz w:val="22"/>
              </w:rPr>
              <w:t>figure('Color','w', 'Position',[100,100,800,300]);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子图1：状态轨迹</w:t>
            </w:r>
            <w:r>
              <w:rPr>
                <w:rFonts w:ascii="Consolas" w:hAnsi="Consolas" w:eastAsia="Consolas" w:cs="Consolas"/>
                <w:sz w:val="22"/>
              </w:rPr>
              <w:br w:type="textWrapping"/>
            </w:r>
            <w:r>
              <w:rPr>
                <w:rFonts w:ascii="Consolas" w:hAnsi="Consolas" w:eastAsia="Consolas" w:cs="Consolas"/>
                <w:sz w:val="22"/>
              </w:rPr>
              <w:t>subplot(1,2,1);</w:t>
            </w:r>
            <w:r>
              <w:rPr>
                <w:rFonts w:ascii="Consolas" w:hAnsi="Consolas" w:eastAsia="Consolas" w:cs="Consolas"/>
                <w:sz w:val="22"/>
              </w:rPr>
              <w:br w:type="textWrapping"/>
            </w:r>
            <w:r>
              <w:rPr>
                <w:rFonts w:ascii="Consolas" w:hAnsi="Consolas" w:eastAsia="Consolas" w:cs="Consolas"/>
                <w:sz w:val="22"/>
              </w:rPr>
              <w:t>% 修正：使用stairs绘制状态轨迹</w:t>
            </w:r>
            <w:r>
              <w:rPr>
                <w:rFonts w:ascii="Consolas" w:hAnsi="Consolas" w:eastAsia="Consolas" w:cs="Consolas"/>
                <w:sz w:val="22"/>
              </w:rPr>
              <w:br w:type="textWrapping"/>
            </w:r>
            <w:r>
              <w:rPr>
                <w:rFonts w:ascii="Consolas" w:hAnsi="Consolas" w:eastAsia="Consolas" w:cs="Consolas"/>
                <w:sz w:val="22"/>
              </w:rPr>
              <w:t>stairs(0:N-1, x_opt(1:N), 'b-', 'LineWidth',2, 'DisplayName','状态轨迹');</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 添加终端状态</w:t>
            </w:r>
            <w:r>
              <w:rPr>
                <w:rFonts w:ascii="Consolas" w:hAnsi="Consolas" w:eastAsia="Consolas" w:cs="Consolas"/>
                <w:sz w:val="22"/>
              </w:rPr>
              <w:br w:type="textWrapping"/>
            </w:r>
            <w:r>
              <w:rPr>
                <w:rFonts w:ascii="Consolas" w:hAnsi="Consolas" w:eastAsia="Consolas" w:cs="Consolas"/>
                <w:sz w:val="22"/>
              </w:rPr>
              <w:t>plot(N, x_opt(N+1), 'b*', 'MarkerSize',10, 'LineWidth',2, 'DisplayName','终端状态');</w:t>
            </w:r>
            <w:r>
              <w:rPr>
                <w:rFonts w:ascii="Consolas" w:hAnsi="Consolas" w:eastAsia="Consolas" w:cs="Consolas"/>
                <w:sz w:val="22"/>
              </w:rPr>
              <w:br w:type="textWrapping"/>
            </w:r>
            <w:r>
              <w:rPr>
                <w:rFonts w:ascii="Consolas" w:hAnsi="Consolas" w:eastAsia="Consolas" w:cs="Consolas"/>
                <w:sz w:val="22"/>
              </w:rPr>
              <w:t>% 标记所有状态点</w:t>
            </w:r>
            <w:r>
              <w:rPr>
                <w:rFonts w:ascii="Consolas" w:hAnsi="Consolas" w:eastAsia="Consolas" w:cs="Consolas"/>
                <w:sz w:val="22"/>
              </w:rPr>
              <w:br w:type="textWrapping"/>
            </w:r>
            <w:r>
              <w:rPr>
                <w:rFonts w:ascii="Consolas" w:hAnsi="Consolas" w:eastAsia="Consolas" w:cs="Consolas"/>
                <w:sz w:val="22"/>
              </w:rPr>
              <w:t>plot(0:N, x_opt, 'ro', 'MarkerFaceColor','r', 'MarkerSize',6, 'DisplayName','状态点');</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t>xlabel('时间步 k', 'FontWeight','bold');</w:t>
            </w:r>
            <w:r>
              <w:rPr>
                <w:rFonts w:ascii="Consolas" w:hAnsi="Consolas" w:eastAsia="Consolas" w:cs="Consolas"/>
                <w:sz w:val="22"/>
              </w:rPr>
              <w:br w:type="textWrapping"/>
            </w:r>
            <w:r>
              <w:rPr>
                <w:rFonts w:ascii="Consolas" w:hAnsi="Consolas" w:eastAsia="Consolas" w:cs="Consolas"/>
                <w:sz w:val="22"/>
              </w:rPr>
              <w:t>ylabel('状态 x_k', 'FontWeight','bold');</w:t>
            </w:r>
            <w:r>
              <w:rPr>
                <w:rFonts w:ascii="Consolas" w:hAnsi="Consolas" w:eastAsia="Consolas" w:cs="Consolas"/>
                <w:sz w:val="22"/>
              </w:rPr>
              <w:br w:type="textWrapping"/>
            </w:r>
            <w:r>
              <w:rPr>
                <w:rFonts w:ascii="Consolas" w:hAnsi="Consolas" w:eastAsia="Consolas" w:cs="Consolas"/>
                <w:sz w:val="22"/>
              </w:rPr>
              <w:t>title('最优状态轨迹', 'FontSize',12, 'FontWeight','bold');</w:t>
            </w:r>
            <w:r>
              <w:rPr>
                <w:rFonts w:ascii="Consolas" w:hAnsi="Consolas" w:eastAsia="Consolas" w:cs="Consolas"/>
                <w:sz w:val="22"/>
              </w:rPr>
              <w:br w:type="textWrapping"/>
            </w:r>
            <w:r>
              <w:rPr>
                <w:rFonts w:ascii="Consolas" w:hAnsi="Consolas" w:eastAsia="Consolas" w:cs="Consolas"/>
                <w:sz w:val="22"/>
              </w:rPr>
              <w:t>xlim([0, N]);</w:t>
            </w:r>
            <w:r>
              <w:rPr>
                <w:rFonts w:ascii="Consolas" w:hAnsi="Consolas" w:eastAsia="Consolas" w:cs="Consolas"/>
                <w:sz w:val="22"/>
              </w:rPr>
              <w:br w:type="textWrapping"/>
            </w:r>
            <w:r>
              <w:rPr>
                <w:rFonts w:ascii="Consolas" w:hAnsi="Consolas" w:eastAsia="Consolas" w:cs="Consolas"/>
                <w:sz w:val="22"/>
              </w:rPr>
              <w:t>legend('Location','best');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子图2：控制轨迹</w:t>
            </w:r>
            <w:r>
              <w:rPr>
                <w:rFonts w:ascii="Consolas" w:hAnsi="Consolas" w:eastAsia="Consolas" w:cs="Consolas"/>
                <w:sz w:val="22"/>
              </w:rPr>
              <w:br w:type="textWrapping"/>
            </w:r>
            <w:r>
              <w:rPr>
                <w:rFonts w:ascii="Consolas" w:hAnsi="Consolas" w:eastAsia="Consolas" w:cs="Consolas"/>
                <w:sz w:val="22"/>
              </w:rPr>
              <w:t>subplot(1,2,2);</w:t>
            </w:r>
            <w:r>
              <w:rPr>
                <w:rFonts w:ascii="Consolas" w:hAnsi="Consolas" w:eastAsia="Consolas" w:cs="Consolas"/>
                <w:sz w:val="22"/>
              </w:rPr>
              <w:br w:type="textWrapping"/>
            </w:r>
            <w:r>
              <w:rPr>
                <w:rFonts w:ascii="Consolas" w:hAnsi="Consolas" w:eastAsia="Consolas" w:cs="Consolas"/>
                <w:sz w:val="22"/>
              </w:rPr>
              <w:t>% 修正：使用stairs绘制控制序列</w:t>
            </w:r>
            <w:r>
              <w:rPr>
                <w:rFonts w:ascii="Consolas" w:hAnsi="Consolas" w:eastAsia="Consolas" w:cs="Consolas"/>
                <w:sz w:val="22"/>
              </w:rPr>
              <w:br w:type="textWrapping"/>
            </w:r>
            <w:r>
              <w:rPr>
                <w:rFonts w:ascii="Consolas" w:hAnsi="Consolas" w:eastAsia="Consolas" w:cs="Consolas"/>
                <w:sz w:val="22"/>
              </w:rPr>
              <w:t>stairs(0:N-2, u_opt(1:N-1), 'b-', 'LineWidth',2, 'DisplayName','控制序列');</w:t>
            </w:r>
            <w:r>
              <w:rPr>
                <w:rFonts w:ascii="Consolas" w:hAnsi="Consolas" w:eastAsia="Consolas" w:cs="Consolas"/>
                <w:sz w:val="22"/>
              </w:rPr>
              <w:br w:type="textWrapping"/>
            </w:r>
            <w:r>
              <w:rPr>
                <w:rFonts w:ascii="Consolas" w:hAnsi="Consolas" w:eastAsia="Consolas" w:cs="Consolas"/>
                <w:sz w:val="22"/>
              </w:rPr>
              <w:t>hold on;</w:t>
            </w:r>
            <w:r>
              <w:rPr>
                <w:rFonts w:ascii="Consolas" w:hAnsi="Consolas" w:eastAsia="Consolas" w:cs="Consolas"/>
                <w:sz w:val="22"/>
              </w:rPr>
              <w:br w:type="textWrapping"/>
            </w:r>
            <w:r>
              <w:rPr>
                <w:rFonts w:ascii="Consolas" w:hAnsi="Consolas" w:eastAsia="Consolas" w:cs="Consolas"/>
                <w:sz w:val="22"/>
              </w:rPr>
              <w:t>% 标记所有控制点</w:t>
            </w:r>
            <w:r>
              <w:rPr>
                <w:rFonts w:ascii="Consolas" w:hAnsi="Consolas" w:eastAsia="Consolas" w:cs="Consolas"/>
                <w:sz w:val="22"/>
              </w:rPr>
              <w:br w:type="textWrapping"/>
            </w:r>
            <w:r>
              <w:rPr>
                <w:rFonts w:ascii="Consolas" w:hAnsi="Consolas" w:eastAsia="Consolas" w:cs="Consolas"/>
                <w:sz w:val="22"/>
              </w:rPr>
              <w:t>plot(0:N-2, u_opt(1:N-1), 'ro', 'MarkerFaceColor','r', 'MarkerSize',6, 'DisplayName','控制点');</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t>xlabel('时间步 k', 'FontWeight','bold');</w:t>
            </w:r>
            <w:r>
              <w:rPr>
                <w:rFonts w:ascii="Consolas" w:hAnsi="Consolas" w:eastAsia="Consolas" w:cs="Consolas"/>
                <w:sz w:val="22"/>
              </w:rPr>
              <w:br w:type="textWrapping"/>
            </w:r>
            <w:r>
              <w:rPr>
                <w:rFonts w:ascii="Consolas" w:hAnsi="Consolas" w:eastAsia="Consolas" w:cs="Consolas"/>
                <w:sz w:val="22"/>
              </w:rPr>
              <w:t>ylabel('控制输入 u_k', 'FontWeight','bold');</w:t>
            </w:r>
            <w:r>
              <w:rPr>
                <w:rFonts w:ascii="Consolas" w:hAnsi="Consolas" w:eastAsia="Consolas" w:cs="Consolas"/>
                <w:sz w:val="22"/>
              </w:rPr>
              <w:br w:type="textWrapping"/>
            </w:r>
            <w:r>
              <w:rPr>
                <w:rFonts w:ascii="Consolas" w:hAnsi="Consolas" w:eastAsia="Consolas" w:cs="Consolas"/>
                <w:sz w:val="22"/>
              </w:rPr>
              <w:t>title('最优控制序列', 'FontSize',12, 'FontWeight','bold');</w:t>
            </w:r>
            <w:r>
              <w:rPr>
                <w:rFonts w:ascii="Consolas" w:hAnsi="Consolas" w:eastAsia="Consolas" w:cs="Consolas"/>
                <w:sz w:val="22"/>
              </w:rPr>
              <w:br w:type="textWrapping"/>
            </w:r>
            <w:r>
              <w:rPr>
                <w:rFonts w:ascii="Consolas" w:hAnsi="Consolas" w:eastAsia="Consolas" w:cs="Consolas"/>
                <w:sz w:val="22"/>
              </w:rPr>
              <w:t>xlim([0, N-1]);</w:t>
            </w:r>
            <w:r>
              <w:rPr>
                <w:rFonts w:ascii="Consolas" w:hAnsi="Consolas" w:eastAsia="Consolas" w:cs="Consolas"/>
                <w:sz w:val="22"/>
              </w:rPr>
              <w:br w:type="textWrapping"/>
            </w:r>
            <w:r>
              <w:rPr>
                <w:rFonts w:ascii="Consolas" w:hAnsi="Consolas" w:eastAsia="Consolas" w:cs="Consolas"/>
                <w:sz w:val="22"/>
              </w:rPr>
              <w:t>legend('Location','best');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添加网格</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添加总标题</w:t>
            </w:r>
            <w:r>
              <w:rPr>
                <w:rFonts w:ascii="Consolas" w:hAnsi="Consolas" w:eastAsia="Consolas" w:cs="Consolas"/>
                <w:sz w:val="22"/>
              </w:rPr>
              <w:br w:type="textWrapping"/>
            </w:r>
            <w:r>
              <w:rPr>
                <w:rFonts w:ascii="Consolas" w:hAnsi="Consolas" w:eastAsia="Consolas" w:cs="Consolas"/>
                <w:sz w:val="22"/>
              </w:rPr>
              <w:t>sgtitle('离散LQR最优轨迹', 'FontSize',14, 'FontWeight','bold');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 8. 打印结果 ===</w:t>
            </w:r>
            <w:r>
              <w:rPr>
                <w:rFonts w:ascii="Consolas" w:hAnsi="Consolas" w:eastAsia="Consolas" w:cs="Consolas"/>
                <w:sz w:val="22"/>
              </w:rPr>
              <w:br w:type="textWrapping"/>
            </w:r>
            <w:r>
              <w:rPr>
                <w:rFonts w:ascii="Consolas" w:hAnsi="Consolas" w:eastAsia="Consolas" w:cs="Consolas"/>
                <w:sz w:val="22"/>
              </w:rPr>
              <w:t>fprintf('=== 离散LQR仿真结果 ===\n');</w:t>
            </w:r>
            <w:r>
              <w:rPr>
                <w:rFonts w:ascii="Consolas" w:hAnsi="Consolas" w:eastAsia="Consolas" w:cs="Consolas"/>
                <w:sz w:val="22"/>
              </w:rPr>
              <w:br w:type="textWrapping"/>
            </w:r>
            <w:r>
              <w:rPr>
                <w:rFonts w:ascii="Consolas" w:hAnsi="Consolas" w:eastAsia="Consolas" w:cs="Consolas"/>
                <w:sz w:val="22"/>
              </w:rPr>
              <w:t>fprintf('系统参数:\n');</w:t>
            </w:r>
            <w:r>
              <w:rPr>
                <w:rFonts w:ascii="Consolas" w:hAnsi="Consolas" w:eastAsia="Consolas" w:cs="Consolas"/>
                <w:sz w:val="22"/>
              </w:rPr>
              <w:br w:type="textWrapping"/>
            </w:r>
            <w:r>
              <w:rPr>
                <w:rFonts w:ascii="Consolas" w:hAnsi="Consolas" w:eastAsia="Consolas" w:cs="Consolas"/>
                <w:sz w:val="22"/>
              </w:rPr>
              <w:t>fprintf('  A = %.2f, B = %.2f, Q = %.2f, R = %.2f\n', A, B, Q, R);</w:t>
            </w:r>
            <w:r>
              <w:rPr>
                <w:rFonts w:ascii="Consolas" w:hAnsi="Consolas" w:eastAsia="Consolas" w:cs="Consolas"/>
                <w:sz w:val="22"/>
              </w:rPr>
              <w:br w:type="textWrapping"/>
            </w:r>
            <w:r>
              <w:rPr>
                <w:rFonts w:ascii="Consolas" w:hAnsi="Consolas" w:eastAsia="Consolas" w:cs="Consolas"/>
                <w:sz w:val="22"/>
              </w:rPr>
              <w:t>fprintf('  初始状态: x0 = %.2f\n', x0);</w:t>
            </w:r>
            <w:r>
              <w:rPr>
                <w:rFonts w:ascii="Consolas" w:hAnsi="Consolas" w:eastAsia="Consolas" w:cs="Consolas"/>
                <w:sz w:val="22"/>
              </w:rPr>
              <w:br w:type="textWrapping"/>
            </w:r>
            <w:r>
              <w:rPr>
                <w:rFonts w:ascii="Consolas" w:hAnsi="Consolas" w:eastAsia="Consolas" w:cs="Consolas"/>
                <w:sz w:val="22"/>
              </w:rPr>
              <w:t>fprintf('  时间步数: N = %d\n\n',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fprintf('最优轨迹详情:\n');</w:t>
            </w:r>
            <w:r>
              <w:rPr>
                <w:rFonts w:ascii="Consolas" w:hAnsi="Consolas" w:eastAsia="Consolas" w:cs="Consolas"/>
                <w:sz w:val="22"/>
              </w:rPr>
              <w:br w:type="textWrapping"/>
            </w:r>
            <w:r>
              <w:rPr>
                <w:rFonts w:ascii="Consolas" w:hAnsi="Consolas" w:eastAsia="Consolas" w:cs="Consolas"/>
                <w:sz w:val="22"/>
              </w:rPr>
              <w:t>fprintf('时间步  状态 x_k    控制 u_k    控制增益 K_k\n');</w:t>
            </w:r>
            <w:r>
              <w:rPr>
                <w:rFonts w:ascii="Consolas" w:hAnsi="Consolas" w:eastAsia="Consolas" w:cs="Consolas"/>
                <w:sz w:val="22"/>
              </w:rPr>
              <w:br w:type="textWrapping"/>
            </w:r>
            <w:r>
              <w:rPr>
                <w:rFonts w:ascii="Consolas" w:hAnsi="Consolas" w:eastAsia="Consolas" w:cs="Consolas"/>
                <w:sz w:val="22"/>
              </w:rPr>
              <w:t>fprintf('-------------------------------------------------\n');</w:t>
            </w:r>
            <w:r>
              <w:rPr>
                <w:rFonts w:ascii="Consolas" w:hAnsi="Consolas" w:eastAsia="Consolas" w:cs="Consolas"/>
                <w:sz w:val="22"/>
              </w:rPr>
              <w:br w:type="textWrapping"/>
            </w:r>
            <w:r>
              <w:rPr>
                <w:rFonts w:ascii="Consolas" w:hAnsi="Consolas" w:eastAsia="Consolas" w:cs="Consolas"/>
                <w:sz w:val="22"/>
              </w:rPr>
              <w:t>for k = 1:N-1</w:t>
            </w:r>
            <w:r>
              <w:rPr>
                <w:rFonts w:ascii="Consolas" w:hAnsi="Consolas" w:eastAsia="Consolas" w:cs="Consolas"/>
                <w:sz w:val="22"/>
              </w:rPr>
              <w:br w:type="textWrapping"/>
            </w:r>
            <w:r>
              <w:rPr>
                <w:rFonts w:ascii="Consolas" w:hAnsi="Consolas" w:eastAsia="Consolas" w:cs="Consolas"/>
                <w:sz w:val="22"/>
              </w:rPr>
              <w:t xml:space="preserve">    fprintf('  k=%-2d  %10.4f  %10.4f  %10.4f\n', ...</w:t>
            </w:r>
            <w:r>
              <w:rPr>
                <w:rFonts w:ascii="Consolas" w:hAnsi="Consolas" w:eastAsia="Consolas" w:cs="Consolas"/>
                <w:sz w:val="22"/>
              </w:rPr>
              <w:br w:type="textWrapping"/>
            </w:r>
            <w:r>
              <w:rPr>
                <w:rFonts w:ascii="Consolas" w:hAnsi="Consolas" w:eastAsia="Consolas" w:cs="Consolas"/>
                <w:sz w:val="22"/>
              </w:rPr>
              <w:t xml:space="preserve">        k, x_opt(k), u_opt(k), K_opt(k));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fprintf('  k=%-2d  %10.4f       -               -\n', N, x_opt(N));</w:t>
            </w:r>
            <w:r>
              <w:rPr>
                <w:rFonts w:ascii="Consolas" w:hAnsi="Consolas" w:eastAsia="Consolas" w:cs="Consolas"/>
                <w:sz w:val="22"/>
              </w:rPr>
              <w:br w:type="textWrapping"/>
            </w:r>
            <w:r>
              <w:rPr>
                <w:rFonts w:ascii="Consolas" w:hAnsi="Consolas" w:eastAsia="Consolas" w:cs="Consolas"/>
                <w:sz w:val="22"/>
              </w:rPr>
              <w:t>fprintf('终端状态 x_%d = %.4f\n\n', N+1, x_opt(N+1));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计算性能指标</w:t>
            </w:r>
            <w:r>
              <w:rPr>
                <w:rFonts w:ascii="Consolas" w:hAnsi="Consolas" w:eastAsia="Consolas" w:cs="Consolas"/>
                <w:sz w:val="22"/>
              </w:rPr>
              <w:br w:type="textWrapping"/>
            </w:r>
            <w:r>
              <w:rPr>
                <w:rFonts w:ascii="Consolas" w:hAnsi="Consolas" w:eastAsia="Consolas" w:cs="Consolas"/>
                <w:sz w:val="22"/>
              </w:rPr>
              <w:t>J_total = 0;</w:t>
            </w:r>
            <w:r>
              <w:rPr>
                <w:rFonts w:ascii="Consolas" w:hAnsi="Consolas" w:eastAsia="Consolas" w:cs="Consolas"/>
                <w:sz w:val="22"/>
              </w:rPr>
              <w:br w:type="textWrapping"/>
            </w:r>
            <w:r>
              <w:rPr>
                <w:rFonts w:ascii="Consolas" w:hAnsi="Consolas" w:eastAsia="Consolas" w:cs="Consolas"/>
                <w:sz w:val="22"/>
              </w:rPr>
              <w:t>for k = 1:N</w:t>
            </w:r>
            <w:r>
              <w:rPr>
                <w:rFonts w:ascii="Consolas" w:hAnsi="Consolas" w:eastAsia="Consolas" w:cs="Consolas"/>
                <w:sz w:val="22"/>
              </w:rPr>
              <w:br w:type="textWrapping"/>
            </w:r>
            <w:r>
              <w:rPr>
                <w:rFonts w:ascii="Consolas" w:hAnsi="Consolas" w:eastAsia="Consolas" w:cs="Consolas"/>
                <w:sz w:val="22"/>
              </w:rPr>
              <w:t xml:space="preserve">    J_total = J_total + x_opt(k)^2 * Q;  % 状态代价</w:t>
            </w:r>
            <w:r>
              <w:rPr>
                <w:rFonts w:ascii="Consolas" w:hAnsi="Consolas" w:eastAsia="Consolas" w:cs="Consolas"/>
                <w:sz w:val="22"/>
              </w:rPr>
              <w:br w:type="textWrapping"/>
            </w:r>
            <w:r>
              <w:rPr>
                <w:rFonts w:ascii="Consolas" w:hAnsi="Consolas" w:eastAsia="Consolas" w:cs="Consolas"/>
                <w:sz w:val="22"/>
              </w:rPr>
              <w:t xml:space="preserve">    if k &lt;= N-1</w:t>
            </w:r>
            <w:r>
              <w:rPr>
                <w:rFonts w:ascii="Consolas" w:hAnsi="Consolas" w:eastAsia="Consolas" w:cs="Consolas"/>
                <w:sz w:val="22"/>
              </w:rPr>
              <w:br w:type="textWrapping"/>
            </w:r>
            <w:r>
              <w:rPr>
                <w:rFonts w:ascii="Consolas" w:hAnsi="Consolas" w:eastAsia="Consolas" w:cs="Consolas"/>
                <w:sz w:val="22"/>
              </w:rPr>
              <w:t xml:space="preserve">        J_total = J_total + u_opt(k)^2 * R;  % 控制代价</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 添加终端代价</w:t>
            </w:r>
            <w:r>
              <w:rPr>
                <w:rFonts w:ascii="Consolas" w:hAnsi="Consolas" w:eastAsia="Consolas" w:cs="Consolas"/>
                <w:sz w:val="22"/>
              </w:rPr>
              <w:br w:type="textWrapping"/>
            </w:r>
            <w:r>
              <w:rPr>
                <w:rFonts w:ascii="Consolas" w:hAnsi="Consolas" w:eastAsia="Consolas" w:cs="Consolas"/>
                <w:sz w:val="22"/>
              </w:rPr>
              <w:t>J_total = J_total + x_opt(N+1)^2 * Q;</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fprintf('性能指标计算:\n');</w:t>
            </w:r>
            <w:r>
              <w:rPr>
                <w:rFonts w:ascii="Consolas" w:hAnsi="Consolas" w:eastAsia="Consolas" w:cs="Consolas"/>
                <w:sz w:val="22"/>
              </w:rPr>
              <w:br w:type="textWrapping"/>
            </w:r>
            <w:r>
              <w:rPr>
                <w:rFonts w:ascii="Consolas" w:hAnsi="Consolas" w:eastAsia="Consolas" w:cs="Consolas"/>
                <w:sz w:val="22"/>
              </w:rPr>
              <w:t>fprintf('  总代价 J = ∑(x_k^T Q x_k + u_k^T R u_k) + x_N^T Q x_N\n');</w:t>
            </w:r>
            <w:r>
              <w:rPr>
                <w:rFonts w:ascii="Consolas" w:hAnsi="Consolas" w:eastAsia="Consolas" w:cs="Consolas"/>
                <w:sz w:val="22"/>
              </w:rPr>
              <w:br w:type="textWrapping"/>
            </w:r>
            <w:r>
              <w:rPr>
                <w:rFonts w:ascii="Consolas" w:hAnsi="Consolas" w:eastAsia="Consolas" w:cs="Consolas"/>
                <w:sz w:val="22"/>
              </w:rPr>
              <w:t>fprintf('        = %.4f\n\n', J_total);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fprintf('Riccati方程分析:\n');</w:t>
            </w:r>
            <w:r>
              <w:rPr>
                <w:rFonts w:ascii="Consolas" w:hAnsi="Consolas" w:eastAsia="Consolas" w:cs="Consolas"/>
                <w:sz w:val="22"/>
              </w:rPr>
              <w:br w:type="textWrapping"/>
            </w:r>
            <w:r>
              <w:rPr>
                <w:rFonts w:ascii="Consolas" w:hAnsi="Consolas" w:eastAsia="Consolas" w:cs="Consolas"/>
                <w:sz w:val="22"/>
              </w:rPr>
              <w:t>fprintf('  稳态Riccati解: P_∞ = %.6f\n', P(1));</w:t>
            </w:r>
            <w:r>
              <w:rPr>
                <w:rFonts w:ascii="Consolas" w:hAnsi="Consolas" w:eastAsia="Consolas" w:cs="Consolas"/>
                <w:sz w:val="22"/>
              </w:rPr>
              <w:br w:type="textWrapping"/>
            </w:r>
            <w:r>
              <w:rPr>
                <w:rFonts w:ascii="Consolas" w:hAnsi="Consolas" w:eastAsia="Consolas" w:cs="Consolas"/>
                <w:sz w:val="22"/>
              </w:rPr>
              <w:t>fprintf('  稳态控制增益: K_∞ = %.6f\n', K_opt(1));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分析收敛性</w:t>
            </w:r>
            <w:r>
              <w:rPr>
                <w:rFonts w:ascii="Consolas" w:hAnsi="Consolas" w:eastAsia="Consolas" w:cs="Consolas"/>
                <w:sz w:val="22"/>
              </w:rPr>
              <w:br w:type="textWrapping"/>
            </w:r>
            <w:r>
              <w:rPr>
                <w:rFonts w:ascii="Consolas" w:hAnsi="Consolas" w:eastAsia="Consolas" w:cs="Consolas"/>
                <w:sz w:val="22"/>
              </w:rPr>
              <w:t>fprintf('\n收敛性分析:\n');</w:t>
            </w:r>
            <w:r>
              <w:rPr>
                <w:rFonts w:ascii="Consolas" w:hAnsi="Consolas" w:eastAsia="Consolas" w:cs="Consolas"/>
                <w:sz w:val="22"/>
              </w:rPr>
              <w:br w:type="textWrapping"/>
            </w:r>
            <w:r>
              <w:rPr>
                <w:rFonts w:ascii="Consolas" w:hAnsi="Consolas" w:eastAsia="Consolas" w:cs="Consolas"/>
                <w:sz w:val="22"/>
              </w:rPr>
              <w:t>P_diff = diff(P);</w:t>
            </w:r>
            <w:r>
              <w:rPr>
                <w:rFonts w:ascii="Consolas" w:hAnsi="Consolas" w:eastAsia="Consolas" w:cs="Consolas"/>
                <w:sz w:val="22"/>
              </w:rPr>
              <w:br w:type="textWrapping"/>
            </w:r>
            <w:r>
              <w:rPr>
                <w:rFonts w:ascii="Consolas" w:hAnsi="Consolas" w:eastAsia="Consolas" w:cs="Consolas"/>
                <w:sz w:val="22"/>
              </w:rPr>
              <w:t>fprintf('  |P_k - P_{k+1}|的最大值: %.6f\n', max(abs(P_diff)));</w:t>
            </w:r>
            <w:r>
              <w:rPr>
                <w:rFonts w:ascii="Consolas" w:hAnsi="Consolas" w:eastAsia="Consolas" w:cs="Consolas"/>
                <w:sz w:val="22"/>
              </w:rPr>
              <w:br w:type="textWrapping"/>
            </w:r>
            <w:r>
              <w:rPr>
                <w:rFonts w:ascii="Consolas" w:hAnsi="Consolas" w:eastAsia="Consolas" w:cs="Consolas"/>
                <w:sz w:val="22"/>
              </w:rPr>
              <w:t>if max(abs(P_diff)) &lt; 1e-4</w:t>
            </w:r>
            <w:r>
              <w:rPr>
                <w:rFonts w:ascii="Consolas" w:hAnsi="Consolas" w:eastAsia="Consolas" w:cs="Consolas"/>
                <w:sz w:val="22"/>
              </w:rPr>
              <w:br w:type="textWrapping"/>
            </w:r>
            <w:r>
              <w:rPr>
                <w:rFonts w:ascii="Consolas" w:hAnsi="Consolas" w:eastAsia="Consolas" w:cs="Consolas"/>
                <w:sz w:val="22"/>
              </w:rPr>
              <w:t xml:space="preserve">    fprintf('  Riccati解在%d步内已收敛到稳态\n', N);</w:t>
            </w:r>
            <w:r>
              <w:rPr>
                <w:rFonts w:ascii="Consolas" w:hAnsi="Consolas" w:eastAsia="Consolas" w:cs="Consolas"/>
                <w:sz w:val="22"/>
              </w:rPr>
              <w:br w:type="textWrapping"/>
            </w:r>
            <w:r>
              <w:rPr>
                <w:rFonts w:ascii="Consolas" w:hAnsi="Consolas" w:eastAsia="Consolas" w:cs="Consolas"/>
                <w:sz w:val="22"/>
              </w:rPr>
              <w:t>else</w:t>
            </w:r>
            <w:r>
              <w:rPr>
                <w:rFonts w:ascii="Consolas" w:hAnsi="Consolas" w:eastAsia="Consolas" w:cs="Consolas"/>
                <w:sz w:val="22"/>
              </w:rPr>
              <w:br w:type="textWrapping"/>
            </w:r>
            <w:r>
              <w:rPr>
                <w:rFonts w:ascii="Consolas" w:hAnsi="Consolas" w:eastAsia="Consolas" w:cs="Consolas"/>
                <w:sz w:val="22"/>
              </w:rPr>
              <w:t xml:space="preserve">    fprintf('  Riccati解尚未完全收敛，建议增加N值\n');</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验证最优性条件</w:t>
            </w:r>
            <w:r>
              <w:rPr>
                <w:rFonts w:ascii="Consolas" w:hAnsi="Consolas" w:eastAsia="Consolas" w:cs="Consolas"/>
                <w:sz w:val="22"/>
              </w:rPr>
              <w:br w:type="textWrapping"/>
            </w:r>
            <w:r>
              <w:rPr>
                <w:rFonts w:ascii="Consolas" w:hAnsi="Consolas" w:eastAsia="Consolas" w:cs="Consolas"/>
                <w:sz w:val="22"/>
              </w:rPr>
              <w:t>fprintf('\n最优性条件验证:\n');</w:t>
            </w:r>
            <w:r>
              <w:rPr>
                <w:rFonts w:ascii="Consolas" w:hAnsi="Consolas" w:eastAsia="Consolas" w:cs="Consolas"/>
                <w:sz w:val="22"/>
              </w:rPr>
              <w:br w:type="textWrapping"/>
            </w:r>
            <w:r>
              <w:rPr>
                <w:rFonts w:ascii="Consolas" w:hAnsi="Consolas" w:eastAsia="Consolas" w:cs="Consolas"/>
                <w:sz w:val="22"/>
              </w:rPr>
              <w:t>fprintf('  检查哈密顿-雅可比-贝尔曼方程:\n');</w:t>
            </w:r>
            <w:r>
              <w:rPr>
                <w:rFonts w:ascii="Consolas" w:hAnsi="Consolas" w:eastAsia="Consolas" w:cs="Consolas"/>
                <w:sz w:val="22"/>
              </w:rPr>
              <w:br w:type="textWrapping"/>
            </w:r>
            <w:r>
              <w:rPr>
                <w:rFonts w:ascii="Consolas" w:hAnsi="Consolas" w:eastAsia="Consolas" w:cs="Consolas"/>
                <w:sz w:val="22"/>
              </w:rPr>
              <w:t>max_error = 0;</w:t>
            </w:r>
            <w:r>
              <w:rPr>
                <w:rFonts w:ascii="Consolas" w:hAnsi="Consolas" w:eastAsia="Consolas" w:cs="Consolas"/>
                <w:sz w:val="22"/>
              </w:rPr>
              <w:br w:type="textWrapping"/>
            </w:r>
            <w:r>
              <w:rPr>
                <w:rFonts w:ascii="Consolas" w:hAnsi="Consolas" w:eastAsia="Consolas" w:cs="Consolas"/>
                <w:sz w:val="22"/>
              </w:rPr>
              <w:t>for k = 1:N-1</w:t>
            </w:r>
            <w:r>
              <w:rPr>
                <w:rFonts w:ascii="Consolas" w:hAnsi="Consolas" w:eastAsia="Consolas" w:cs="Consolas"/>
                <w:sz w:val="22"/>
              </w:rPr>
              <w:br w:type="textWrapping"/>
            </w:r>
            <w:r>
              <w:rPr>
                <w:rFonts w:ascii="Consolas" w:hAnsi="Consolas" w:eastAsia="Consolas" w:cs="Consolas"/>
                <w:sz w:val="22"/>
              </w:rPr>
              <w:t xml:space="preserve">    % 计算理论最优控制: u* = -(R + B'P_{k+1}B)^{-1}B'P_{k+1}A x_k</w:t>
            </w:r>
            <w:r>
              <w:rPr>
                <w:rFonts w:ascii="Consolas" w:hAnsi="Consolas" w:eastAsia="Consolas" w:cs="Consolas"/>
                <w:sz w:val="22"/>
              </w:rPr>
              <w:br w:type="textWrapping"/>
            </w:r>
            <w:r>
              <w:rPr>
                <w:rFonts w:ascii="Consolas" w:hAnsi="Consolas" w:eastAsia="Consolas" w:cs="Consolas"/>
                <w:sz w:val="22"/>
              </w:rPr>
              <w:t xml:space="preserve">    u_theory = -(R + B'*P(k+1)*B) \ (B'*P(k+1)*A) * x_opt(k);</w:t>
            </w:r>
            <w:r>
              <w:rPr>
                <w:rFonts w:ascii="Consolas" w:hAnsi="Consolas" w:eastAsia="Consolas" w:cs="Consolas"/>
                <w:sz w:val="22"/>
              </w:rPr>
              <w:br w:type="textWrapping"/>
            </w:r>
            <w:r>
              <w:rPr>
                <w:rFonts w:ascii="Consolas" w:hAnsi="Consolas" w:eastAsia="Consolas" w:cs="Consolas"/>
                <w:sz w:val="22"/>
              </w:rPr>
              <w:t xml:space="preserve">    error = abs(u_theory - u_opt(k));</w:t>
            </w:r>
            <w:r>
              <w:rPr>
                <w:rFonts w:ascii="Consolas" w:hAnsi="Consolas" w:eastAsia="Consolas" w:cs="Consolas"/>
                <w:sz w:val="22"/>
              </w:rPr>
              <w:br w:type="textWrapping"/>
            </w:r>
            <w:r>
              <w:rPr>
                <w:rFonts w:ascii="Consolas" w:hAnsi="Consolas" w:eastAsia="Consolas" w:cs="Consolas"/>
                <w:sz w:val="22"/>
              </w:rPr>
              <w:t xml:space="preserve">    max_error = max(max_error, error);</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t>fprintf('  控制律计算最大误差: %.6e\n', max_error);</w:t>
            </w:r>
            <w:r>
              <w:rPr>
                <w:rFonts w:ascii="Consolas" w:hAnsi="Consolas" w:eastAsia="Consolas" w:cs="Consolas"/>
                <w:sz w:val="22"/>
              </w:rPr>
              <w:br w:type="textWrapping"/>
            </w:r>
            <w:r>
              <w:rPr>
                <w:rFonts w:ascii="Consolas" w:hAnsi="Consolas" w:eastAsia="Consolas" w:cs="Consolas"/>
                <w:sz w:val="22"/>
              </w:rPr>
              <w:t>if max_error &lt; 1e-10</w:t>
            </w:r>
            <w:r>
              <w:rPr>
                <w:rFonts w:ascii="Consolas" w:hAnsi="Consolas" w:eastAsia="Consolas" w:cs="Consolas"/>
                <w:sz w:val="22"/>
              </w:rPr>
              <w:br w:type="textWrapping"/>
            </w:r>
            <w:r>
              <w:rPr>
                <w:rFonts w:ascii="Consolas" w:hAnsi="Consolas" w:eastAsia="Consolas" w:cs="Consolas"/>
                <w:sz w:val="22"/>
              </w:rPr>
              <w:t xml:space="preserve">    fprintf('  ✓ 满足最优性条件\n');</w:t>
            </w:r>
            <w:r>
              <w:rPr>
                <w:rFonts w:ascii="Consolas" w:hAnsi="Consolas" w:eastAsia="Consolas" w:cs="Consolas"/>
                <w:sz w:val="22"/>
              </w:rPr>
              <w:br w:type="textWrapping"/>
            </w:r>
            <w:r>
              <w:rPr>
                <w:rFonts w:ascii="Consolas" w:hAnsi="Consolas" w:eastAsia="Consolas" w:cs="Consolas"/>
                <w:sz w:val="22"/>
              </w:rPr>
              <w:t>else</w:t>
            </w:r>
            <w:r>
              <w:rPr>
                <w:rFonts w:ascii="Consolas" w:hAnsi="Consolas" w:eastAsia="Consolas" w:cs="Consolas"/>
                <w:sz w:val="22"/>
              </w:rPr>
              <w:br w:type="textWrapping"/>
            </w:r>
            <w:r>
              <w:rPr>
                <w:rFonts w:ascii="Consolas" w:hAnsi="Consolas" w:eastAsia="Consolas" w:cs="Consolas"/>
                <w:sz w:val="22"/>
              </w:rPr>
              <w:t xml:space="preserve">    fprintf('  ✗ 不满足最优性条件\n');</w:t>
            </w:r>
            <w:r>
              <w:rPr>
                <w:rFonts w:ascii="Consolas" w:hAnsi="Consolas" w:eastAsia="Consolas" w:cs="Consolas"/>
                <w:sz w:val="22"/>
              </w:rPr>
              <w:br w:type="textWrapping"/>
            </w:r>
            <w:r>
              <w:rPr>
                <w:rFonts w:ascii="Consolas" w:hAnsi="Consolas" w:eastAsia="Consolas" w:cs="Consolas"/>
                <w:sz w:val="22"/>
              </w:rPr>
              <w:t>end</w:t>
            </w:r>
          </w:p>
        </w:tc>
      </w:tr>
    </w:tbl>
    <w:p w14:paraId="64B8B98B">
      <w:pPr>
        <w:spacing w:before="300" w:after="120" w:line="288" w:lineRule="auto"/>
        <w:ind w:left="0"/>
        <w:jc w:val="left"/>
        <w:outlineLvl w:val="2"/>
      </w:pPr>
      <w:bookmarkStart w:id="30" w:name="heading_30"/>
      <w:r>
        <w:rPr>
          <w:rFonts w:ascii="Arial" w:hAnsi="Arial" w:eastAsia="等线" w:cs="Arial"/>
          <w:b/>
          <w:sz w:val="30"/>
        </w:rPr>
        <w:t>以下是一个其他策略不稳定的例子，用这个例子说明LQR解一定是满足李雅普诺夫稳定的</w:t>
      </w:r>
      <w:bookmarkEnd w:id="3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9A7DD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5A4CF0E">
            <w:pPr>
              <w:spacing w:before="120" w:after="120" w:line="288" w:lineRule="auto"/>
              <w:jc w:val="left"/>
            </w:pPr>
            <w:r>
              <w:rPr>
                <w:rFonts w:ascii="Consolas" w:hAnsi="Consolas" w:eastAsia="Consolas" w:cs="Consolas"/>
                <w:color w:val="646A73"/>
                <w:sz w:val="22"/>
              </w:rPr>
              <w:t>MATLAB</w:t>
            </w:r>
            <w:r>
              <w:rPr>
                <w:rFonts w:ascii="Consolas" w:hAnsi="Consolas" w:eastAsia="Consolas" w:cs="Consolas"/>
                <w:color w:val="646A73"/>
                <w:sz w:val="22"/>
              </w:rPr>
              <w:br w:type="textWrapping"/>
            </w:r>
            <w:r>
              <w:rPr>
                <w:rFonts w:ascii="Consolas" w:hAnsi="Consolas" w:eastAsia="Consolas" w:cs="Consolas"/>
                <w:sz w:val="22"/>
              </w:rPr>
              <w:t>%% 连续系统LQR控制策略对比分析</w:t>
            </w:r>
            <w:r>
              <w:rPr>
                <w:rFonts w:ascii="Consolas" w:hAnsi="Consolas" w:eastAsia="Consolas" w:cs="Consolas"/>
                <w:sz w:val="22"/>
              </w:rPr>
              <w:br w:type="textWrapping"/>
            </w:r>
            <w:r>
              <w:rPr>
                <w:rFonts w:ascii="Consolas" w:hAnsi="Consolas" w:eastAsia="Consolas" w:cs="Consolas"/>
                <w:sz w:val="22"/>
              </w:rPr>
              <w:t>clear; clc; close all;</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系统参数</w:t>
            </w:r>
            <w:r>
              <w:rPr>
                <w:rFonts w:ascii="Consolas" w:hAnsi="Consolas" w:eastAsia="Consolas" w:cs="Consolas"/>
                <w:sz w:val="22"/>
              </w:rPr>
              <w:br w:type="textWrapping"/>
            </w:r>
            <w:r>
              <w:rPr>
                <w:rFonts w:ascii="Consolas" w:hAnsi="Consolas" w:eastAsia="Consolas" w:cs="Consolas"/>
                <w:sz w:val="22"/>
              </w:rPr>
              <w:t>A = 0.5;    % 系统矩阵</w:t>
            </w:r>
            <w:r>
              <w:rPr>
                <w:rFonts w:ascii="Consolas" w:hAnsi="Consolas" w:eastAsia="Consolas" w:cs="Consolas"/>
                <w:sz w:val="22"/>
              </w:rPr>
              <w:br w:type="textWrapping"/>
            </w:r>
            <w:r>
              <w:rPr>
                <w:rFonts w:ascii="Consolas" w:hAnsi="Consolas" w:eastAsia="Consolas" w:cs="Consolas"/>
                <w:sz w:val="22"/>
              </w:rPr>
              <w:t>B = 1;      % 控制矩阵</w:t>
            </w:r>
            <w:r>
              <w:rPr>
                <w:rFonts w:ascii="Consolas" w:hAnsi="Consolas" w:eastAsia="Consolas" w:cs="Consolas"/>
                <w:sz w:val="22"/>
              </w:rPr>
              <w:br w:type="textWrapping"/>
            </w:r>
            <w:r>
              <w:rPr>
                <w:rFonts w:ascii="Consolas" w:hAnsi="Consolas" w:eastAsia="Consolas" w:cs="Consolas"/>
                <w:sz w:val="22"/>
              </w:rPr>
              <w:t>x0 = 10;    % 初始状态</w:t>
            </w:r>
            <w:r>
              <w:rPr>
                <w:rFonts w:ascii="Consolas" w:hAnsi="Consolas" w:eastAsia="Consolas" w:cs="Consolas"/>
                <w:sz w:val="22"/>
              </w:rPr>
              <w:br w:type="textWrapping"/>
            </w:r>
            <w:r>
              <w:rPr>
                <w:rFonts w:ascii="Consolas" w:hAnsi="Consolas" w:eastAsia="Consolas" w:cs="Consolas"/>
                <w:sz w:val="22"/>
              </w:rPr>
              <w:t>T = 8;      % 仿真时间（秒）</w:t>
            </w:r>
            <w:r>
              <w:rPr>
                <w:rFonts w:ascii="Consolas" w:hAnsi="Consolas" w:eastAsia="Consolas" w:cs="Consolas"/>
                <w:sz w:val="22"/>
              </w:rPr>
              <w:br w:type="textWrapping"/>
            </w:r>
            <w:r>
              <w:rPr>
                <w:rFonts w:ascii="Consolas" w:hAnsi="Consolas" w:eastAsia="Consolas" w:cs="Consolas"/>
                <w:sz w:val="22"/>
              </w:rPr>
              <w:t>Q = 1;      % 状态代价权重</w:t>
            </w:r>
            <w:r>
              <w:rPr>
                <w:rFonts w:ascii="Consolas" w:hAnsi="Consolas" w:eastAsia="Consolas" w:cs="Consolas"/>
                <w:sz w:val="22"/>
              </w:rPr>
              <w:br w:type="textWrapping"/>
            </w:r>
            <w:r>
              <w:rPr>
                <w:rFonts w:ascii="Consolas" w:hAnsi="Consolas" w:eastAsia="Consolas" w:cs="Consolas"/>
                <w:sz w:val="22"/>
              </w:rPr>
              <w:t>R = 1;      % 控制代价权重</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时间向量</w:t>
            </w:r>
            <w:r>
              <w:rPr>
                <w:rFonts w:ascii="Consolas" w:hAnsi="Consolas" w:eastAsia="Consolas" w:cs="Consolas"/>
                <w:sz w:val="22"/>
              </w:rPr>
              <w:br w:type="textWrapping"/>
            </w:r>
            <w:r>
              <w:rPr>
                <w:rFonts w:ascii="Consolas" w:hAnsi="Consolas" w:eastAsia="Consolas" w:cs="Consolas"/>
                <w:sz w:val="22"/>
              </w:rPr>
              <w:t>dt = 0.01;  % 时间步长</w:t>
            </w:r>
            <w:r>
              <w:rPr>
                <w:rFonts w:ascii="Consolas" w:hAnsi="Consolas" w:eastAsia="Consolas" w:cs="Consolas"/>
                <w:sz w:val="22"/>
              </w:rPr>
              <w:br w:type="textWrapping"/>
            </w:r>
            <w:r>
              <w:rPr>
                <w:rFonts w:ascii="Consolas" w:hAnsi="Consolas" w:eastAsia="Consolas" w:cs="Consolas"/>
                <w:sz w:val="22"/>
              </w:rPr>
              <w:t>t = 0:dt:T; % 时间点</w:t>
            </w:r>
            <w:r>
              <w:rPr>
                <w:rFonts w:ascii="Consolas" w:hAnsi="Consolas" w:eastAsia="Consolas" w:cs="Consolas"/>
                <w:sz w:val="22"/>
              </w:rPr>
              <w:br w:type="textWrapping"/>
            </w:r>
            <w:r>
              <w:rPr>
                <w:rFonts w:ascii="Consolas" w:hAnsi="Consolas" w:eastAsia="Consolas" w:cs="Consolas"/>
                <w:sz w:val="22"/>
              </w:rPr>
              <w:t>N = length(t);  % 时间点数量</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 计算连续时间LQR最优增益</w:t>
            </w:r>
            <w:r>
              <w:rPr>
                <w:rFonts w:ascii="Consolas" w:hAnsi="Consolas" w:eastAsia="Consolas" w:cs="Consolas"/>
                <w:sz w:val="22"/>
              </w:rPr>
              <w:br w:type="textWrapping"/>
            </w:r>
            <w:r>
              <w:rPr>
                <w:rFonts w:ascii="Consolas" w:hAnsi="Consolas" w:eastAsia="Consolas" w:cs="Consolas"/>
                <w:sz w:val="22"/>
              </w:rPr>
              <w:t>% 求解连续时间代数Riccati方程 (CARE)</w:t>
            </w:r>
            <w:r>
              <w:rPr>
                <w:rFonts w:ascii="Consolas" w:hAnsi="Consolas" w:eastAsia="Consolas" w:cs="Consolas"/>
                <w:sz w:val="22"/>
              </w:rPr>
              <w:br w:type="textWrapping"/>
            </w:r>
            <w:r>
              <w:rPr>
                <w:rFonts w:ascii="Consolas" w:hAnsi="Consolas" w:eastAsia="Consolas" w:cs="Consolas"/>
                <w:sz w:val="22"/>
              </w:rPr>
              <w:t>P = care(A, B, Q, R);  % 求解Riccati方程</w:t>
            </w:r>
            <w:r>
              <w:rPr>
                <w:rFonts w:ascii="Consolas" w:hAnsi="Consolas" w:eastAsia="Consolas" w:cs="Consolas"/>
                <w:sz w:val="22"/>
              </w:rPr>
              <w:br w:type="textWrapping"/>
            </w:r>
            <w:r>
              <w:rPr>
                <w:rFonts w:ascii="Consolas" w:hAnsi="Consolas" w:eastAsia="Consolas" w:cs="Consolas"/>
                <w:sz w:val="22"/>
              </w:rPr>
              <w:t>K_opt = R\B'*P;        % 最优反馈增益 K_opt ≈ 0.6180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策略定义</w:t>
            </w:r>
            <w:r>
              <w:rPr>
                <w:rFonts w:ascii="Consolas" w:hAnsi="Consolas" w:eastAsia="Consolas" w:cs="Consolas"/>
                <w:sz w:val="22"/>
              </w:rPr>
              <w:br w:type="textWrapping"/>
            </w:r>
            <w:r>
              <w:rPr>
                <w:rFonts w:ascii="Consolas" w:hAnsi="Consolas" w:eastAsia="Consolas" w:cs="Consolas"/>
                <w:sz w:val="22"/>
              </w:rPr>
              <w:t>K_strong = 1.2;  % 较强反馈增益</w:t>
            </w:r>
            <w:r>
              <w:rPr>
                <w:rFonts w:ascii="Consolas" w:hAnsi="Consolas" w:eastAsia="Consolas" w:cs="Consolas"/>
                <w:sz w:val="22"/>
              </w:rPr>
              <w:br w:type="textWrapping"/>
            </w:r>
            <w:r>
              <w:rPr>
                <w:rFonts w:ascii="Consolas" w:hAnsi="Consolas" w:eastAsia="Consolas" w:cs="Consolas"/>
                <w:sz w:val="22"/>
              </w:rPr>
              <w:t>K_con = 0.1;     % 保守反馈增益</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 连续系统控制策略分析 ===\n');</w:t>
            </w:r>
            <w:r>
              <w:rPr>
                <w:rFonts w:ascii="Consolas" w:hAnsi="Consolas" w:eastAsia="Consolas" w:cs="Consolas"/>
                <w:sz w:val="22"/>
              </w:rPr>
              <w:br w:type="textWrapping"/>
            </w:r>
            <w:r>
              <w:rPr>
                <w:rFonts w:ascii="Consolas" w:hAnsi="Consolas" w:eastAsia="Consolas" w:cs="Consolas"/>
                <w:sz w:val="22"/>
              </w:rPr>
              <w:t>fprintf('LQR最优增益: K_opt = %.4f\n', K_opt);</w:t>
            </w:r>
            <w:r>
              <w:rPr>
                <w:rFonts w:ascii="Consolas" w:hAnsi="Consolas" w:eastAsia="Consolas" w:cs="Consolas"/>
                <w:sz w:val="22"/>
              </w:rPr>
              <w:br w:type="textWrapping"/>
            </w:r>
            <w:r>
              <w:rPr>
                <w:rFonts w:ascii="Consolas" w:hAnsi="Consolas" w:eastAsia="Consolas" w:cs="Consolas"/>
                <w:sz w:val="22"/>
              </w:rPr>
              <w:t>fprintf('较强反馈增益: K_strong = %.4f\n', K_strong);</w:t>
            </w:r>
            <w:r>
              <w:rPr>
                <w:rFonts w:ascii="Consolas" w:hAnsi="Consolas" w:eastAsia="Consolas" w:cs="Consolas"/>
                <w:sz w:val="22"/>
              </w:rPr>
              <w:br w:type="textWrapping"/>
            </w:r>
            <w:r>
              <w:rPr>
                <w:rFonts w:ascii="Consolas" w:hAnsi="Consolas" w:eastAsia="Consolas" w:cs="Consolas"/>
                <w:sz w:val="22"/>
              </w:rPr>
              <w:t>fprintf('保守控制增益: K_con = %.4f\n\n', K_con);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策略1: LQR最优控制</w:t>
            </w:r>
            <w:r>
              <w:rPr>
                <w:rFonts w:ascii="Consolas" w:hAnsi="Consolas" w:eastAsia="Consolas" w:cs="Consolas"/>
                <w:sz w:val="22"/>
              </w:rPr>
              <w:br w:type="textWrapping"/>
            </w:r>
            <w:r>
              <w:rPr>
                <w:rFonts w:ascii="Consolas" w:hAnsi="Consolas" w:eastAsia="Consolas" w:cs="Consolas"/>
                <w:sz w:val="22"/>
              </w:rPr>
              <w:t>% 闭环系统矩阵</w:t>
            </w:r>
            <w:r>
              <w:rPr>
                <w:rFonts w:ascii="Consolas" w:hAnsi="Consolas" w:eastAsia="Consolas" w:cs="Consolas"/>
                <w:sz w:val="22"/>
              </w:rPr>
              <w:br w:type="textWrapping"/>
            </w:r>
            <w:r>
              <w:rPr>
                <w:rFonts w:ascii="Consolas" w:hAnsi="Consolas" w:eastAsia="Consolas" w:cs="Consolas"/>
                <w:sz w:val="22"/>
              </w:rPr>
              <w:t>A_cl_opt = A - B*K_opt;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求解状态方程</w:t>
            </w:r>
            <w:r>
              <w:rPr>
                <w:rFonts w:ascii="Consolas" w:hAnsi="Consolas" w:eastAsia="Consolas" w:cs="Consolas"/>
                <w:sz w:val="22"/>
              </w:rPr>
              <w:br w:type="textWrapping"/>
            </w:r>
            <w:r>
              <w:rPr>
                <w:rFonts w:ascii="Consolas" w:hAnsi="Consolas" w:eastAsia="Consolas" w:cs="Consolas"/>
                <w:sz w:val="22"/>
              </w:rPr>
              <w:t>x_opt = zeros(1, N);</w:t>
            </w:r>
            <w:r>
              <w:rPr>
                <w:rFonts w:ascii="Consolas" w:hAnsi="Consolas" w:eastAsia="Consolas" w:cs="Consolas"/>
                <w:sz w:val="22"/>
              </w:rPr>
              <w:br w:type="textWrapping"/>
            </w:r>
            <w:r>
              <w:rPr>
                <w:rFonts w:ascii="Consolas" w:hAnsi="Consolas" w:eastAsia="Consolas" w:cs="Consolas"/>
                <w:sz w:val="22"/>
              </w:rPr>
              <w:t>u_opt = zeros(1, N);</w:t>
            </w:r>
            <w:r>
              <w:rPr>
                <w:rFonts w:ascii="Consolas" w:hAnsi="Consolas" w:eastAsia="Consolas" w:cs="Consolas"/>
                <w:sz w:val="22"/>
              </w:rPr>
              <w:br w:type="textWrapping"/>
            </w:r>
            <w:r>
              <w:rPr>
                <w:rFonts w:ascii="Consolas" w:hAnsi="Consolas" w:eastAsia="Consolas" w:cs="Consolas"/>
                <w:sz w:val="22"/>
              </w:rPr>
              <w:t>J_opt_single = zeros(1, N);</w:t>
            </w:r>
            <w:r>
              <w:rPr>
                <w:rFonts w:ascii="Consolas" w:hAnsi="Consolas" w:eastAsia="Consolas" w:cs="Consolas"/>
                <w:sz w:val="22"/>
              </w:rPr>
              <w:br w:type="textWrapping"/>
            </w:r>
            <w:r>
              <w:rPr>
                <w:rFonts w:ascii="Consolas" w:hAnsi="Consolas" w:eastAsia="Consolas" w:cs="Consolas"/>
                <w:sz w:val="22"/>
              </w:rPr>
              <w:t>J_opt_cum = zeros(1,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x_opt(1) = x0;</w:t>
            </w:r>
            <w:r>
              <w:rPr>
                <w:rFonts w:ascii="Consolas" w:hAnsi="Consolas" w:eastAsia="Consolas" w:cs="Consolas"/>
                <w:sz w:val="22"/>
              </w:rPr>
              <w:br w:type="textWrapping"/>
            </w:r>
            <w:r>
              <w:rPr>
                <w:rFonts w:ascii="Consolas" w:hAnsi="Consolas" w:eastAsia="Consolas" w:cs="Consolas"/>
                <w:sz w:val="22"/>
              </w:rPr>
              <w:t>u_opt(1) = -K_opt * x_opt(1);</w:t>
            </w:r>
            <w:r>
              <w:rPr>
                <w:rFonts w:ascii="Consolas" w:hAnsi="Consolas" w:eastAsia="Consolas" w:cs="Consolas"/>
                <w:sz w:val="22"/>
              </w:rPr>
              <w:br w:type="textWrapping"/>
            </w:r>
            <w:r>
              <w:rPr>
                <w:rFonts w:ascii="Consolas" w:hAnsi="Consolas" w:eastAsia="Consolas" w:cs="Consolas"/>
                <w:sz w:val="22"/>
              </w:rPr>
              <w:t>J_opt_single(1) = (x_opt(1)^2 + u_opt(1)^2) * dt;</w:t>
            </w:r>
            <w:r>
              <w:rPr>
                <w:rFonts w:ascii="Consolas" w:hAnsi="Consolas" w:eastAsia="Consolas" w:cs="Consolas"/>
                <w:sz w:val="22"/>
              </w:rPr>
              <w:br w:type="textWrapping"/>
            </w:r>
            <w:r>
              <w:rPr>
                <w:rFonts w:ascii="Consolas" w:hAnsi="Consolas" w:eastAsia="Consolas" w:cs="Consolas"/>
                <w:sz w:val="22"/>
              </w:rPr>
              <w:t>J_opt_cum(1) = J_opt_single(1);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数值积分求解</w:t>
            </w:r>
            <w:r>
              <w:rPr>
                <w:rFonts w:ascii="Consolas" w:hAnsi="Consolas" w:eastAsia="Consolas" w:cs="Consolas"/>
                <w:sz w:val="22"/>
              </w:rPr>
              <w:br w:type="textWrapping"/>
            </w:r>
            <w:r>
              <w:rPr>
                <w:rFonts w:ascii="Consolas" w:hAnsi="Consolas" w:eastAsia="Consolas" w:cs="Consolas"/>
                <w:sz w:val="22"/>
              </w:rPr>
              <w:t>for k = 2:N</w:t>
            </w:r>
            <w:r>
              <w:rPr>
                <w:rFonts w:ascii="Consolas" w:hAnsi="Consolas" w:eastAsia="Consolas" w:cs="Consolas"/>
                <w:sz w:val="22"/>
              </w:rPr>
              <w:br w:type="textWrapping"/>
            </w:r>
            <w:r>
              <w:rPr>
                <w:rFonts w:ascii="Consolas" w:hAnsi="Consolas" w:eastAsia="Consolas" w:cs="Consolas"/>
                <w:sz w:val="22"/>
              </w:rPr>
              <w:t xml:space="preserve">    % 使用欧拉法（也可用ode45，但这里为简单用欧拉法）</w:t>
            </w:r>
            <w:r>
              <w:rPr>
                <w:rFonts w:ascii="Consolas" w:hAnsi="Consolas" w:eastAsia="Consolas" w:cs="Consolas"/>
                <w:sz w:val="22"/>
              </w:rPr>
              <w:br w:type="textWrapping"/>
            </w:r>
            <w:r>
              <w:rPr>
                <w:rFonts w:ascii="Consolas" w:hAnsi="Consolas" w:eastAsia="Consolas" w:cs="Consolas"/>
                <w:sz w:val="22"/>
              </w:rPr>
              <w:t xml:space="preserve">    x_opt(k) = x_opt(k-1) + (A_cl_opt * x_opt(k-1)) * dt;</w:t>
            </w:r>
            <w:r>
              <w:rPr>
                <w:rFonts w:ascii="Consolas" w:hAnsi="Consolas" w:eastAsia="Consolas" w:cs="Consolas"/>
                <w:sz w:val="22"/>
              </w:rPr>
              <w:br w:type="textWrapping"/>
            </w:r>
            <w:r>
              <w:rPr>
                <w:rFonts w:ascii="Consolas" w:hAnsi="Consolas" w:eastAsia="Consolas" w:cs="Consolas"/>
                <w:sz w:val="22"/>
              </w:rPr>
              <w:t xml:space="preserve">    u_opt(k) = -K_opt * x_opt(k);</w:t>
            </w:r>
            <w:r>
              <w:rPr>
                <w:rFonts w:ascii="Consolas" w:hAnsi="Consolas" w:eastAsia="Consolas" w:cs="Consolas"/>
                <w:sz w:val="22"/>
              </w:rPr>
              <w:br w:type="textWrapping"/>
            </w:r>
            <w:r>
              <w:rPr>
                <w:rFonts w:ascii="Consolas" w:hAnsi="Consolas" w:eastAsia="Consolas" w:cs="Consolas"/>
                <w:sz w:val="22"/>
              </w:rPr>
              <w:t xml:space="preserve">    J_opt_single(k) = (x_opt(k)^2 + u_opt(k)^2) * dt;</w:t>
            </w:r>
            <w:r>
              <w:rPr>
                <w:rFonts w:ascii="Consolas" w:hAnsi="Consolas" w:eastAsia="Consolas" w:cs="Consolas"/>
                <w:sz w:val="22"/>
              </w:rPr>
              <w:br w:type="textWrapping"/>
            </w:r>
            <w:r>
              <w:rPr>
                <w:rFonts w:ascii="Consolas" w:hAnsi="Consolas" w:eastAsia="Consolas" w:cs="Consolas"/>
                <w:sz w:val="22"/>
              </w:rPr>
              <w:t xml:space="preserve">    J_opt_cum(k) = J_opt_cum(k-1) + J_opt_single(k);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解析解（用于验证）</w:t>
            </w:r>
            <w:r>
              <w:rPr>
                <w:rFonts w:ascii="Consolas" w:hAnsi="Consolas" w:eastAsia="Consolas" w:cs="Consolas"/>
                <w:sz w:val="22"/>
              </w:rPr>
              <w:br w:type="textWrapping"/>
            </w:r>
            <w:r>
              <w:rPr>
                <w:rFonts w:ascii="Consolas" w:hAnsi="Consolas" w:eastAsia="Consolas" w:cs="Consolas"/>
                <w:sz w:val="22"/>
              </w:rPr>
              <w:t>% 连续系统解析解: x(t) = x0 * exp((A-B*K_opt)*t)</w:t>
            </w:r>
            <w:r>
              <w:rPr>
                <w:rFonts w:ascii="Consolas" w:hAnsi="Consolas" w:eastAsia="Consolas" w:cs="Consolas"/>
                <w:sz w:val="22"/>
              </w:rPr>
              <w:br w:type="textWrapping"/>
            </w:r>
            <w:r>
              <w:rPr>
                <w:rFonts w:ascii="Consolas" w:hAnsi="Consolas" w:eastAsia="Consolas" w:cs="Consolas"/>
                <w:sz w:val="22"/>
              </w:rPr>
              <w:t>t_analytic = linspace(0, T, 1000);</w:t>
            </w:r>
            <w:r>
              <w:rPr>
                <w:rFonts w:ascii="Consolas" w:hAnsi="Consolas" w:eastAsia="Consolas" w:cs="Consolas"/>
                <w:sz w:val="22"/>
              </w:rPr>
              <w:br w:type="textWrapping"/>
            </w:r>
            <w:r>
              <w:rPr>
                <w:rFonts w:ascii="Consolas" w:hAnsi="Consolas" w:eastAsia="Consolas" w:cs="Consolas"/>
                <w:sz w:val="22"/>
              </w:rPr>
              <w:t>x_opt_analytic = x0 * exp((A - B*K_opt) * t_analytic);</w:t>
            </w:r>
            <w:r>
              <w:rPr>
                <w:rFonts w:ascii="Consolas" w:hAnsi="Consolas" w:eastAsia="Consolas" w:cs="Consolas"/>
                <w:sz w:val="22"/>
              </w:rPr>
              <w:br w:type="textWrapping"/>
            </w:r>
            <w:r>
              <w:rPr>
                <w:rFonts w:ascii="Consolas" w:hAnsi="Consolas" w:eastAsia="Consolas" w:cs="Consolas"/>
                <w:sz w:val="22"/>
              </w:rPr>
              <w:t>u_opt_analytic = -K_opt * x_opt_analytic;</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策略2: 较强反馈控制</w:t>
            </w:r>
            <w:r>
              <w:rPr>
                <w:rFonts w:ascii="Consolas" w:hAnsi="Consolas" w:eastAsia="Consolas" w:cs="Consolas"/>
                <w:sz w:val="22"/>
              </w:rPr>
              <w:br w:type="textWrapping"/>
            </w:r>
            <w:r>
              <w:rPr>
                <w:rFonts w:ascii="Consolas" w:hAnsi="Consolas" w:eastAsia="Consolas" w:cs="Consolas"/>
                <w:sz w:val="22"/>
              </w:rPr>
              <w:t>A_cl_strong = A - B*K_strong;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x_strong = zeros(1, N);</w:t>
            </w:r>
            <w:r>
              <w:rPr>
                <w:rFonts w:ascii="Consolas" w:hAnsi="Consolas" w:eastAsia="Consolas" w:cs="Consolas"/>
                <w:sz w:val="22"/>
              </w:rPr>
              <w:br w:type="textWrapping"/>
            </w:r>
            <w:r>
              <w:rPr>
                <w:rFonts w:ascii="Consolas" w:hAnsi="Consolas" w:eastAsia="Consolas" w:cs="Consolas"/>
                <w:sz w:val="22"/>
              </w:rPr>
              <w:t>u_strong = zeros(1, N);</w:t>
            </w:r>
            <w:r>
              <w:rPr>
                <w:rFonts w:ascii="Consolas" w:hAnsi="Consolas" w:eastAsia="Consolas" w:cs="Consolas"/>
                <w:sz w:val="22"/>
              </w:rPr>
              <w:br w:type="textWrapping"/>
            </w:r>
            <w:r>
              <w:rPr>
                <w:rFonts w:ascii="Consolas" w:hAnsi="Consolas" w:eastAsia="Consolas" w:cs="Consolas"/>
                <w:sz w:val="22"/>
              </w:rPr>
              <w:t>J_strong_single = zeros(1, N);</w:t>
            </w:r>
            <w:r>
              <w:rPr>
                <w:rFonts w:ascii="Consolas" w:hAnsi="Consolas" w:eastAsia="Consolas" w:cs="Consolas"/>
                <w:sz w:val="22"/>
              </w:rPr>
              <w:br w:type="textWrapping"/>
            </w:r>
            <w:r>
              <w:rPr>
                <w:rFonts w:ascii="Consolas" w:hAnsi="Consolas" w:eastAsia="Consolas" w:cs="Consolas"/>
                <w:sz w:val="22"/>
              </w:rPr>
              <w:t>J_strong_cum = zeros(1,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x_strong(1) = x0;</w:t>
            </w:r>
            <w:r>
              <w:rPr>
                <w:rFonts w:ascii="Consolas" w:hAnsi="Consolas" w:eastAsia="Consolas" w:cs="Consolas"/>
                <w:sz w:val="22"/>
              </w:rPr>
              <w:br w:type="textWrapping"/>
            </w:r>
            <w:r>
              <w:rPr>
                <w:rFonts w:ascii="Consolas" w:hAnsi="Consolas" w:eastAsia="Consolas" w:cs="Consolas"/>
                <w:sz w:val="22"/>
              </w:rPr>
              <w:t>u_strong(1) = -K_strong * x_strong(1);</w:t>
            </w:r>
            <w:r>
              <w:rPr>
                <w:rFonts w:ascii="Consolas" w:hAnsi="Consolas" w:eastAsia="Consolas" w:cs="Consolas"/>
                <w:sz w:val="22"/>
              </w:rPr>
              <w:br w:type="textWrapping"/>
            </w:r>
            <w:r>
              <w:rPr>
                <w:rFonts w:ascii="Consolas" w:hAnsi="Consolas" w:eastAsia="Consolas" w:cs="Consolas"/>
                <w:sz w:val="22"/>
              </w:rPr>
              <w:t>J_strong_single(1) = (x_strong(1)^2 + u_strong(1)^2) * dt;</w:t>
            </w:r>
            <w:r>
              <w:rPr>
                <w:rFonts w:ascii="Consolas" w:hAnsi="Consolas" w:eastAsia="Consolas" w:cs="Consolas"/>
                <w:sz w:val="22"/>
              </w:rPr>
              <w:br w:type="textWrapping"/>
            </w:r>
            <w:r>
              <w:rPr>
                <w:rFonts w:ascii="Consolas" w:hAnsi="Consolas" w:eastAsia="Consolas" w:cs="Consolas"/>
                <w:sz w:val="22"/>
              </w:rPr>
              <w:t>J_strong_cum(1) = J_strong_single(1);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2:N</w:t>
            </w:r>
            <w:r>
              <w:rPr>
                <w:rFonts w:ascii="Consolas" w:hAnsi="Consolas" w:eastAsia="Consolas" w:cs="Consolas"/>
                <w:sz w:val="22"/>
              </w:rPr>
              <w:br w:type="textWrapping"/>
            </w:r>
            <w:r>
              <w:rPr>
                <w:rFonts w:ascii="Consolas" w:hAnsi="Consolas" w:eastAsia="Consolas" w:cs="Consolas"/>
                <w:sz w:val="22"/>
              </w:rPr>
              <w:t xml:space="preserve">    x_strong(k) = x_strong(k-1) + (A_cl_strong * x_strong(k-1)) * dt;</w:t>
            </w:r>
            <w:r>
              <w:rPr>
                <w:rFonts w:ascii="Consolas" w:hAnsi="Consolas" w:eastAsia="Consolas" w:cs="Consolas"/>
                <w:sz w:val="22"/>
              </w:rPr>
              <w:br w:type="textWrapping"/>
            </w:r>
            <w:r>
              <w:rPr>
                <w:rFonts w:ascii="Consolas" w:hAnsi="Consolas" w:eastAsia="Consolas" w:cs="Consolas"/>
                <w:sz w:val="22"/>
              </w:rPr>
              <w:t xml:space="preserve">    u_strong(k) = -K_strong * x_strong(k);</w:t>
            </w:r>
            <w:r>
              <w:rPr>
                <w:rFonts w:ascii="Consolas" w:hAnsi="Consolas" w:eastAsia="Consolas" w:cs="Consolas"/>
                <w:sz w:val="22"/>
              </w:rPr>
              <w:br w:type="textWrapping"/>
            </w:r>
            <w:r>
              <w:rPr>
                <w:rFonts w:ascii="Consolas" w:hAnsi="Consolas" w:eastAsia="Consolas" w:cs="Consolas"/>
                <w:sz w:val="22"/>
              </w:rPr>
              <w:t xml:space="preserve">    J_strong_single(k) = (x_strong(k)^2 + u_strong(k)^2) * dt;</w:t>
            </w:r>
            <w:r>
              <w:rPr>
                <w:rFonts w:ascii="Consolas" w:hAnsi="Consolas" w:eastAsia="Consolas" w:cs="Consolas"/>
                <w:sz w:val="22"/>
              </w:rPr>
              <w:br w:type="textWrapping"/>
            </w:r>
            <w:r>
              <w:rPr>
                <w:rFonts w:ascii="Consolas" w:hAnsi="Consolas" w:eastAsia="Consolas" w:cs="Consolas"/>
                <w:sz w:val="22"/>
              </w:rPr>
              <w:t xml:space="preserve">    J_strong_cum(k) = J_strong_cum(k-1) + J_strong_single(k);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4. 策略3: 保守控制</w:t>
            </w:r>
            <w:r>
              <w:rPr>
                <w:rFonts w:ascii="Consolas" w:hAnsi="Consolas" w:eastAsia="Consolas" w:cs="Consolas"/>
                <w:sz w:val="22"/>
              </w:rPr>
              <w:br w:type="textWrapping"/>
            </w:r>
            <w:r>
              <w:rPr>
                <w:rFonts w:ascii="Consolas" w:hAnsi="Consolas" w:eastAsia="Consolas" w:cs="Consolas"/>
                <w:sz w:val="22"/>
              </w:rPr>
              <w:t>A_cl_con = A - B*K_con;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x_con = zeros(1, N);</w:t>
            </w:r>
            <w:r>
              <w:rPr>
                <w:rFonts w:ascii="Consolas" w:hAnsi="Consolas" w:eastAsia="Consolas" w:cs="Consolas"/>
                <w:sz w:val="22"/>
              </w:rPr>
              <w:br w:type="textWrapping"/>
            </w:r>
            <w:r>
              <w:rPr>
                <w:rFonts w:ascii="Consolas" w:hAnsi="Consolas" w:eastAsia="Consolas" w:cs="Consolas"/>
                <w:sz w:val="22"/>
              </w:rPr>
              <w:t>u_con = zeros(1, N);</w:t>
            </w:r>
            <w:r>
              <w:rPr>
                <w:rFonts w:ascii="Consolas" w:hAnsi="Consolas" w:eastAsia="Consolas" w:cs="Consolas"/>
                <w:sz w:val="22"/>
              </w:rPr>
              <w:br w:type="textWrapping"/>
            </w:r>
            <w:r>
              <w:rPr>
                <w:rFonts w:ascii="Consolas" w:hAnsi="Consolas" w:eastAsia="Consolas" w:cs="Consolas"/>
                <w:sz w:val="22"/>
              </w:rPr>
              <w:t>J_con_single = zeros(1, N);</w:t>
            </w:r>
            <w:r>
              <w:rPr>
                <w:rFonts w:ascii="Consolas" w:hAnsi="Consolas" w:eastAsia="Consolas" w:cs="Consolas"/>
                <w:sz w:val="22"/>
              </w:rPr>
              <w:br w:type="textWrapping"/>
            </w:r>
            <w:r>
              <w:rPr>
                <w:rFonts w:ascii="Consolas" w:hAnsi="Consolas" w:eastAsia="Consolas" w:cs="Consolas"/>
                <w:sz w:val="22"/>
              </w:rPr>
              <w:t>J_con_cum = zeros(1, 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x_con(1) = x0;</w:t>
            </w:r>
            <w:r>
              <w:rPr>
                <w:rFonts w:ascii="Consolas" w:hAnsi="Consolas" w:eastAsia="Consolas" w:cs="Consolas"/>
                <w:sz w:val="22"/>
              </w:rPr>
              <w:br w:type="textWrapping"/>
            </w:r>
            <w:r>
              <w:rPr>
                <w:rFonts w:ascii="Consolas" w:hAnsi="Consolas" w:eastAsia="Consolas" w:cs="Consolas"/>
                <w:sz w:val="22"/>
              </w:rPr>
              <w:t>u_con(1) = -K_con * x_con(1);</w:t>
            </w:r>
            <w:r>
              <w:rPr>
                <w:rFonts w:ascii="Consolas" w:hAnsi="Consolas" w:eastAsia="Consolas" w:cs="Consolas"/>
                <w:sz w:val="22"/>
              </w:rPr>
              <w:br w:type="textWrapping"/>
            </w:r>
            <w:r>
              <w:rPr>
                <w:rFonts w:ascii="Consolas" w:hAnsi="Consolas" w:eastAsia="Consolas" w:cs="Consolas"/>
                <w:sz w:val="22"/>
              </w:rPr>
              <w:t>J_con_single(1) = (x_con(1)^2 + u_con(1)^2) * dt;</w:t>
            </w:r>
            <w:r>
              <w:rPr>
                <w:rFonts w:ascii="Consolas" w:hAnsi="Consolas" w:eastAsia="Consolas" w:cs="Consolas"/>
                <w:sz w:val="22"/>
              </w:rPr>
              <w:br w:type="textWrapping"/>
            </w:r>
            <w:r>
              <w:rPr>
                <w:rFonts w:ascii="Consolas" w:hAnsi="Consolas" w:eastAsia="Consolas" w:cs="Consolas"/>
                <w:sz w:val="22"/>
              </w:rPr>
              <w:t>J_con_cum(1) = J_con_single(1);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for k = 2:N</w:t>
            </w:r>
            <w:r>
              <w:rPr>
                <w:rFonts w:ascii="Consolas" w:hAnsi="Consolas" w:eastAsia="Consolas" w:cs="Consolas"/>
                <w:sz w:val="22"/>
              </w:rPr>
              <w:br w:type="textWrapping"/>
            </w:r>
            <w:r>
              <w:rPr>
                <w:rFonts w:ascii="Consolas" w:hAnsi="Consolas" w:eastAsia="Consolas" w:cs="Consolas"/>
                <w:sz w:val="22"/>
              </w:rPr>
              <w:t xml:space="preserve">    x_con(k) = x_con(k-1) + (A_cl_con * x_con(k-1)) * dt;</w:t>
            </w:r>
            <w:r>
              <w:rPr>
                <w:rFonts w:ascii="Consolas" w:hAnsi="Consolas" w:eastAsia="Consolas" w:cs="Consolas"/>
                <w:sz w:val="22"/>
              </w:rPr>
              <w:br w:type="textWrapping"/>
            </w:r>
            <w:r>
              <w:rPr>
                <w:rFonts w:ascii="Consolas" w:hAnsi="Consolas" w:eastAsia="Consolas" w:cs="Consolas"/>
                <w:sz w:val="22"/>
              </w:rPr>
              <w:t xml:space="preserve">    u_con(k) = -K_con * x_con(k);</w:t>
            </w:r>
            <w:r>
              <w:rPr>
                <w:rFonts w:ascii="Consolas" w:hAnsi="Consolas" w:eastAsia="Consolas" w:cs="Consolas"/>
                <w:sz w:val="22"/>
              </w:rPr>
              <w:br w:type="textWrapping"/>
            </w:r>
            <w:r>
              <w:rPr>
                <w:rFonts w:ascii="Consolas" w:hAnsi="Consolas" w:eastAsia="Consolas" w:cs="Consolas"/>
                <w:sz w:val="22"/>
              </w:rPr>
              <w:t xml:space="preserve">    J_con_single(k) = (x_con(k)^2 + u_con(k)^2) * dt;</w:t>
            </w:r>
            <w:r>
              <w:rPr>
                <w:rFonts w:ascii="Consolas" w:hAnsi="Consolas" w:eastAsia="Consolas" w:cs="Consolas"/>
                <w:sz w:val="22"/>
              </w:rPr>
              <w:br w:type="textWrapping"/>
            </w:r>
            <w:r>
              <w:rPr>
                <w:rFonts w:ascii="Consolas" w:hAnsi="Consolas" w:eastAsia="Consolas" w:cs="Consolas"/>
                <w:sz w:val="22"/>
              </w:rPr>
              <w:t xml:space="preserve">    J_con_cum(k) = J_con_cum(k-1) + J_con_single(k);</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5. 计算开环系统响应（无控制）</w:t>
            </w:r>
            <w:r>
              <w:rPr>
                <w:rFonts w:ascii="Consolas" w:hAnsi="Consolas" w:eastAsia="Consolas" w:cs="Consolas"/>
                <w:sz w:val="22"/>
              </w:rPr>
              <w:br w:type="textWrapping"/>
            </w:r>
            <w:r>
              <w:rPr>
                <w:rFonts w:ascii="Consolas" w:hAnsi="Consolas" w:eastAsia="Consolas" w:cs="Consolas"/>
                <w:sz w:val="22"/>
              </w:rPr>
              <w:t>% 开环系统: dx/dt = A*x, 无控制输入</w:t>
            </w:r>
            <w:r>
              <w:rPr>
                <w:rFonts w:ascii="Consolas" w:hAnsi="Consolas" w:eastAsia="Consolas" w:cs="Consolas"/>
                <w:sz w:val="22"/>
              </w:rPr>
              <w:br w:type="textWrapping"/>
            </w:r>
            <w:r>
              <w:rPr>
                <w:rFonts w:ascii="Consolas" w:hAnsi="Consolas" w:eastAsia="Consolas" w:cs="Consolas"/>
                <w:sz w:val="22"/>
              </w:rPr>
              <w:t>x_open = x0 * exp(A * t);  % 解析解</w:t>
            </w:r>
            <w:r>
              <w:rPr>
                <w:rFonts w:ascii="Consolas" w:hAnsi="Consolas" w:eastAsia="Consolas" w:cs="Consolas"/>
                <w:sz w:val="22"/>
              </w:rPr>
              <w:br w:type="textWrapping"/>
            </w:r>
            <w:r>
              <w:rPr>
                <w:rFonts w:ascii="Consolas" w:hAnsi="Consolas" w:eastAsia="Consolas" w:cs="Consolas"/>
                <w:sz w:val="22"/>
              </w:rPr>
              <w:t>J_open_single = x_open.^2 * dt;</w:t>
            </w:r>
            <w:r>
              <w:rPr>
                <w:rFonts w:ascii="Consolas" w:hAnsi="Consolas" w:eastAsia="Consolas" w:cs="Consolas"/>
                <w:sz w:val="22"/>
              </w:rPr>
              <w:br w:type="textWrapping"/>
            </w:r>
            <w:r>
              <w:rPr>
                <w:rFonts w:ascii="Consolas" w:hAnsi="Consolas" w:eastAsia="Consolas" w:cs="Consolas"/>
                <w:sz w:val="22"/>
              </w:rPr>
              <w:t>J_open_cum = cumsum(J_open_single);</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6. 计算最终总代价（无穷时间代价的有限时间近似）</w:t>
            </w:r>
            <w:r>
              <w:rPr>
                <w:rFonts w:ascii="Consolas" w:hAnsi="Consolas" w:eastAsia="Consolas" w:cs="Consolas"/>
                <w:sz w:val="22"/>
              </w:rPr>
              <w:br w:type="textWrapping"/>
            </w:r>
            <w:r>
              <w:rPr>
                <w:rFonts w:ascii="Consolas" w:hAnsi="Consolas" w:eastAsia="Consolas" w:cs="Consolas"/>
                <w:sz w:val="22"/>
              </w:rPr>
              <w:t>total_cost_opt = J_opt_cum(end);</w:t>
            </w:r>
            <w:r>
              <w:rPr>
                <w:rFonts w:ascii="Consolas" w:hAnsi="Consolas" w:eastAsia="Consolas" w:cs="Consolas"/>
                <w:sz w:val="22"/>
              </w:rPr>
              <w:br w:type="textWrapping"/>
            </w:r>
            <w:r>
              <w:rPr>
                <w:rFonts w:ascii="Consolas" w:hAnsi="Consolas" w:eastAsia="Consolas" w:cs="Consolas"/>
                <w:sz w:val="22"/>
              </w:rPr>
              <w:t>total_cost_strong = J_strong_cum(end);</w:t>
            </w:r>
            <w:r>
              <w:rPr>
                <w:rFonts w:ascii="Consolas" w:hAnsi="Consolas" w:eastAsia="Consolas" w:cs="Consolas"/>
                <w:sz w:val="22"/>
              </w:rPr>
              <w:br w:type="textWrapping"/>
            </w:r>
            <w:r>
              <w:rPr>
                <w:rFonts w:ascii="Consolas" w:hAnsi="Consolas" w:eastAsia="Consolas" w:cs="Consolas"/>
                <w:sz w:val="22"/>
              </w:rPr>
              <w:t>total_cost_con = J_con_cum(end);</w:t>
            </w:r>
            <w:r>
              <w:rPr>
                <w:rFonts w:ascii="Consolas" w:hAnsi="Consolas" w:eastAsia="Consolas" w:cs="Consolas"/>
                <w:sz w:val="22"/>
              </w:rPr>
              <w:br w:type="textWrapping"/>
            </w:r>
            <w:r>
              <w:rPr>
                <w:rFonts w:ascii="Consolas" w:hAnsi="Consolas" w:eastAsia="Consolas" w:cs="Consolas"/>
                <w:sz w:val="22"/>
              </w:rPr>
              <w:t>total_cost_open = J_open_cum(end);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7. 绘制控制输入u随时间变化，z轴为累计代价</w:t>
            </w:r>
            <w:r>
              <w:rPr>
                <w:rFonts w:ascii="Consolas" w:hAnsi="Consolas" w:eastAsia="Consolas" w:cs="Consolas"/>
                <w:sz w:val="22"/>
              </w:rPr>
              <w:br w:type="textWrapping"/>
            </w:r>
            <w:r>
              <w:rPr>
                <w:rFonts w:ascii="Consolas" w:hAnsi="Consolas" w:eastAsia="Consolas" w:cs="Consolas"/>
                <w:sz w:val="22"/>
              </w:rPr>
              <w:t>figure('Color', 'w', 'Position', [100, 100, 1200, 900]);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创建三维坐标系</w:t>
            </w:r>
            <w:r>
              <w:rPr>
                <w:rFonts w:ascii="Consolas" w:hAnsi="Consolas" w:eastAsia="Consolas" w:cs="Consolas"/>
                <w:sz w:val="22"/>
              </w:rPr>
              <w:br w:type="textWrapping"/>
            </w:r>
            <w:r>
              <w:rPr>
                <w:rFonts w:ascii="Consolas" w:hAnsi="Consolas" w:eastAsia="Consolas" w:cs="Consolas"/>
                <w:sz w:val="22"/>
              </w:rPr>
              <w:t>ax1 = subplot(2,2,[1,3]);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由于连续系统数据点太多，我们抽样绘制以减少绘图负担</w:t>
            </w:r>
            <w:r>
              <w:rPr>
                <w:rFonts w:ascii="Consolas" w:hAnsi="Consolas" w:eastAsia="Consolas" w:cs="Consolas"/>
                <w:sz w:val="22"/>
              </w:rPr>
              <w:br w:type="textWrapping"/>
            </w:r>
            <w:r>
              <w:rPr>
                <w:rFonts w:ascii="Consolas" w:hAnsi="Consolas" w:eastAsia="Consolas" w:cs="Consolas"/>
                <w:sz w:val="22"/>
              </w:rPr>
              <w:t>skip = 20;  % 每隔20个点绘制一个</w:t>
            </w:r>
            <w:r>
              <w:rPr>
                <w:rFonts w:ascii="Consolas" w:hAnsi="Consolas" w:eastAsia="Consolas" w:cs="Consolas"/>
                <w:sz w:val="22"/>
              </w:rPr>
              <w:br w:type="textWrapping"/>
            </w:r>
            <w:r>
              <w:rPr>
                <w:rFonts w:ascii="Consolas" w:hAnsi="Consolas" w:eastAsia="Consolas" w:cs="Consolas"/>
                <w:sz w:val="22"/>
              </w:rPr>
              <w:t>t_sampled = t(1:skip:end);</w:t>
            </w:r>
            <w:r>
              <w:rPr>
                <w:rFonts w:ascii="Consolas" w:hAnsi="Consolas" w:eastAsia="Consolas" w:cs="Consolas"/>
                <w:sz w:val="22"/>
              </w:rPr>
              <w:br w:type="textWrapping"/>
            </w:r>
            <w:r>
              <w:rPr>
                <w:rFonts w:ascii="Consolas" w:hAnsi="Consolas" w:eastAsia="Consolas" w:cs="Consolas"/>
                <w:sz w:val="22"/>
              </w:rPr>
              <w:t>u_opt_sampled = u_opt(1:skip:end);</w:t>
            </w:r>
            <w:r>
              <w:rPr>
                <w:rFonts w:ascii="Consolas" w:hAnsi="Consolas" w:eastAsia="Consolas" w:cs="Consolas"/>
                <w:sz w:val="22"/>
              </w:rPr>
              <w:br w:type="textWrapping"/>
            </w:r>
            <w:r>
              <w:rPr>
                <w:rFonts w:ascii="Consolas" w:hAnsi="Consolas" w:eastAsia="Consolas" w:cs="Consolas"/>
                <w:sz w:val="22"/>
              </w:rPr>
              <w:t>u_strong_sampled = u_strong(1:skip:end);</w:t>
            </w:r>
            <w:r>
              <w:rPr>
                <w:rFonts w:ascii="Consolas" w:hAnsi="Consolas" w:eastAsia="Consolas" w:cs="Consolas"/>
                <w:sz w:val="22"/>
              </w:rPr>
              <w:br w:type="textWrapping"/>
            </w:r>
            <w:r>
              <w:rPr>
                <w:rFonts w:ascii="Consolas" w:hAnsi="Consolas" w:eastAsia="Consolas" w:cs="Consolas"/>
                <w:sz w:val="22"/>
              </w:rPr>
              <w:t>u_con_sampled = u_con(1:skip:end);</w:t>
            </w:r>
            <w:r>
              <w:rPr>
                <w:rFonts w:ascii="Consolas" w:hAnsi="Consolas" w:eastAsia="Consolas" w:cs="Consolas"/>
                <w:sz w:val="22"/>
              </w:rPr>
              <w:br w:type="textWrapping"/>
            </w:r>
            <w:r>
              <w:rPr>
                <w:rFonts w:ascii="Consolas" w:hAnsi="Consolas" w:eastAsia="Consolas" w:cs="Consolas"/>
                <w:sz w:val="22"/>
              </w:rPr>
              <w:t>J_opt_cum_sampled = J_opt_cum(1:skip:end);</w:t>
            </w:r>
            <w:r>
              <w:rPr>
                <w:rFonts w:ascii="Consolas" w:hAnsi="Consolas" w:eastAsia="Consolas" w:cs="Consolas"/>
                <w:sz w:val="22"/>
              </w:rPr>
              <w:br w:type="textWrapping"/>
            </w:r>
            <w:r>
              <w:rPr>
                <w:rFonts w:ascii="Consolas" w:hAnsi="Consolas" w:eastAsia="Consolas" w:cs="Consolas"/>
                <w:sz w:val="22"/>
              </w:rPr>
              <w:t>J_strong_cum_sampled = J_strong_cum(1:skip:end);</w:t>
            </w:r>
            <w:r>
              <w:rPr>
                <w:rFonts w:ascii="Consolas" w:hAnsi="Consolas" w:eastAsia="Consolas" w:cs="Consolas"/>
                <w:sz w:val="22"/>
              </w:rPr>
              <w:br w:type="textWrapping"/>
            </w:r>
            <w:r>
              <w:rPr>
                <w:rFonts w:ascii="Consolas" w:hAnsi="Consolas" w:eastAsia="Consolas" w:cs="Consolas"/>
                <w:sz w:val="22"/>
              </w:rPr>
              <w:t>J_con_cum_sampled = J_con_cum(1:skip:end);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绘制三条控制输入轨迹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plot3(t_sampled, u_opt_sampled, J_opt_cum_sampled, '-', 'Color', [0, 0.4470, 0.7410], ...</w:t>
            </w:r>
            <w:r>
              <w:rPr>
                <w:rFonts w:ascii="Consolas" w:hAnsi="Consolas" w:eastAsia="Consolas" w:cs="Consolas"/>
                <w:sz w:val="22"/>
              </w:rPr>
              <w:br w:type="textWrapping"/>
            </w:r>
            <w:r>
              <w:rPr>
                <w:rFonts w:ascii="Consolas" w:hAnsi="Consolas" w:eastAsia="Consolas" w:cs="Consolas"/>
                <w:sz w:val="22"/>
              </w:rPr>
              <w:t xml:space="preserve">    'LineWidth', 2, 'DisplayName', sprintf('策略1: LQR最优 (K=%.3f, J=%.2f)', K_opt,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plot3(t_sampled, u_strong_sampled, J_strong_cum_sampled, '-', 'Color', [0.8500, 0.3250, 0.0980], ...</w:t>
            </w:r>
            <w:r>
              <w:rPr>
                <w:rFonts w:ascii="Consolas" w:hAnsi="Consolas" w:eastAsia="Consolas" w:cs="Consolas"/>
                <w:sz w:val="22"/>
              </w:rPr>
              <w:br w:type="textWrapping"/>
            </w:r>
            <w:r>
              <w:rPr>
                <w:rFonts w:ascii="Consolas" w:hAnsi="Consolas" w:eastAsia="Consolas" w:cs="Consolas"/>
                <w:sz w:val="22"/>
              </w:rPr>
              <w:t xml:space="preserve">    'LineWidth', 2, 'DisplayName', sprintf('策略2: 较强反馈 (K=%.3f, J=%.2f)', K_strong,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plot3(t_sampled, u_con_sampled, J_con_cum_sampled, '-', 'Color', [0.4660, 0.6740, 0.1880], ...</w:t>
            </w:r>
            <w:r>
              <w:rPr>
                <w:rFonts w:ascii="Consolas" w:hAnsi="Consolas" w:eastAsia="Consolas" w:cs="Consolas"/>
                <w:sz w:val="22"/>
              </w:rPr>
              <w:br w:type="textWrapping"/>
            </w:r>
            <w:r>
              <w:rPr>
                <w:rFonts w:ascii="Consolas" w:hAnsi="Consolas" w:eastAsia="Consolas" w:cs="Consolas"/>
                <w:sz w:val="22"/>
              </w:rPr>
              <w:t xml:space="preserve">    'LineWidth', 2, 'DisplayName', sprintf('策略3: 保守控制 (K=%.3f, J=%.2f)', K_con,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在关键时间点添加标记</w:t>
            </w:r>
            <w:r>
              <w:rPr>
                <w:rFonts w:ascii="Consolas" w:hAnsi="Consolas" w:eastAsia="Consolas" w:cs="Consolas"/>
                <w:sz w:val="22"/>
              </w:rPr>
              <w:br w:type="textWrapping"/>
            </w:r>
            <w:r>
              <w:rPr>
                <w:rFonts w:ascii="Consolas" w:hAnsi="Consolas" w:eastAsia="Consolas" w:cs="Consolas"/>
                <w:sz w:val="22"/>
              </w:rPr>
              <w:t>key_times = [0, 1, 2, 4, 8];</w:t>
            </w:r>
            <w:r>
              <w:rPr>
                <w:rFonts w:ascii="Consolas" w:hAnsi="Consolas" w:eastAsia="Consolas" w:cs="Consolas"/>
                <w:sz w:val="22"/>
              </w:rPr>
              <w:br w:type="textWrapping"/>
            </w:r>
            <w:r>
              <w:rPr>
                <w:rFonts w:ascii="Consolas" w:hAnsi="Consolas" w:eastAsia="Consolas" w:cs="Consolas"/>
                <w:sz w:val="22"/>
              </w:rPr>
              <w:t>for kt = 1:length(key_times)</w:t>
            </w:r>
            <w:r>
              <w:rPr>
                <w:rFonts w:ascii="Consolas" w:hAnsi="Consolas" w:eastAsia="Consolas" w:cs="Consolas"/>
                <w:sz w:val="22"/>
              </w:rPr>
              <w:br w:type="textWrapping"/>
            </w:r>
            <w:r>
              <w:rPr>
                <w:rFonts w:ascii="Consolas" w:hAnsi="Consolas" w:eastAsia="Consolas" w:cs="Consolas"/>
                <w:sz w:val="22"/>
              </w:rPr>
              <w:t xml:space="preserve">    [~, idx] = min(abs(t - key_times(kt)));</w:t>
            </w:r>
            <w:r>
              <w:rPr>
                <w:rFonts w:ascii="Consolas" w:hAnsi="Consolas" w:eastAsia="Consolas" w:cs="Consolas"/>
                <w:sz w:val="22"/>
              </w:rPr>
              <w:br w:type="textWrapping"/>
            </w:r>
            <w:r>
              <w:rPr>
                <w:rFonts w:ascii="Consolas" w:hAnsi="Consolas" w:eastAsia="Consolas" w:cs="Consolas"/>
                <w:sz w:val="22"/>
              </w:rPr>
              <w:t xml:space="preserve">    if idx &lt;= length(t)</w:t>
            </w:r>
            <w:r>
              <w:rPr>
                <w:rFonts w:ascii="Consolas" w:hAnsi="Consolas" w:eastAsia="Consolas" w:cs="Consolas"/>
                <w:sz w:val="22"/>
              </w:rPr>
              <w:br w:type="textWrapping"/>
            </w:r>
            <w:r>
              <w:rPr>
                <w:rFonts w:ascii="Consolas" w:hAnsi="Consolas" w:eastAsia="Consolas" w:cs="Consolas"/>
                <w:sz w:val="22"/>
              </w:rPr>
              <w:t xml:space="preserve">        % 策略1标记</w:t>
            </w:r>
            <w:r>
              <w:rPr>
                <w:rFonts w:ascii="Consolas" w:hAnsi="Consolas" w:eastAsia="Consolas" w:cs="Consolas"/>
                <w:sz w:val="22"/>
              </w:rPr>
              <w:br w:type="textWrapping"/>
            </w:r>
            <w:r>
              <w:rPr>
                <w:rFonts w:ascii="Consolas" w:hAnsi="Consolas" w:eastAsia="Consolas" w:cs="Consolas"/>
                <w:sz w:val="22"/>
              </w:rPr>
              <w:t xml:space="preserve">        plot3(t(idx), u_opt(idx), J_opt_cum(idx), 'o', ...</w:t>
            </w:r>
            <w:r>
              <w:rPr>
                <w:rFonts w:ascii="Consolas" w:hAnsi="Consolas" w:eastAsia="Consolas" w:cs="Consolas"/>
                <w:sz w:val="22"/>
              </w:rPr>
              <w:br w:type="textWrapping"/>
            </w:r>
            <w:r>
              <w:rPr>
                <w:rFonts w:ascii="Consolas" w:hAnsi="Consolas" w:eastAsia="Consolas" w:cs="Consolas"/>
                <w:sz w:val="22"/>
              </w:rPr>
              <w:t xml:space="preserve">            'MarkerFaceColor', [0, 0.4470, 0.7410], 'MarkerEdgeColor', 'k', 'MarkerSize', 8);</w:t>
            </w:r>
            <w:r>
              <w:rPr>
                <w:rFonts w:ascii="Consolas" w:hAnsi="Consolas" w:eastAsia="Consolas" w:cs="Consolas"/>
                <w:sz w:val="22"/>
              </w:rPr>
              <w:br w:type="textWrapping"/>
            </w:r>
            <w:r>
              <w:rPr>
                <w:rFonts w:ascii="Consolas" w:hAnsi="Consolas" w:eastAsia="Consolas" w:cs="Consolas"/>
                <w:sz w:val="22"/>
              </w:rPr>
              <w:t xml:space="preserve">        text(t(idx), u_opt(idx), J_opt_cum(idx)+5, ...</w:t>
            </w:r>
            <w:r>
              <w:rPr>
                <w:rFonts w:ascii="Consolas" w:hAnsi="Consolas" w:eastAsia="Consolas" w:cs="Consolas"/>
                <w:sz w:val="22"/>
              </w:rPr>
              <w:br w:type="textWrapping"/>
            </w:r>
            <w:r>
              <w:rPr>
                <w:rFonts w:ascii="Consolas" w:hAnsi="Consolas" w:eastAsia="Consolas" w:cs="Consolas"/>
                <w:sz w:val="22"/>
              </w:rPr>
              <w:t xml:space="preserve">            sprintf('t=%.1f\nu=%.2f', t(idx), u_opt(idx)),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策略2标记</w:t>
            </w:r>
            <w:r>
              <w:rPr>
                <w:rFonts w:ascii="Consolas" w:hAnsi="Consolas" w:eastAsia="Consolas" w:cs="Consolas"/>
                <w:sz w:val="22"/>
              </w:rPr>
              <w:br w:type="textWrapping"/>
            </w:r>
            <w:r>
              <w:rPr>
                <w:rFonts w:ascii="Consolas" w:hAnsi="Consolas" w:eastAsia="Consolas" w:cs="Consolas"/>
                <w:sz w:val="22"/>
              </w:rPr>
              <w:t xml:space="preserve">        plot3(t(idx), u_strong(idx), J_strong_cum(idx), 's', ...</w:t>
            </w:r>
            <w:r>
              <w:rPr>
                <w:rFonts w:ascii="Consolas" w:hAnsi="Consolas" w:eastAsia="Consolas" w:cs="Consolas"/>
                <w:sz w:val="22"/>
              </w:rPr>
              <w:br w:type="textWrapping"/>
            </w:r>
            <w:r>
              <w:rPr>
                <w:rFonts w:ascii="Consolas" w:hAnsi="Consolas" w:eastAsia="Consolas" w:cs="Consolas"/>
                <w:sz w:val="22"/>
              </w:rPr>
              <w:t xml:space="preserve">            'MarkerFaceColor', [0.8500, 0.3250, 0.0980], 'MarkerEdgeColor', 'k', 'MarkerSize', 8);</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策略3标记</w:t>
            </w:r>
            <w:r>
              <w:rPr>
                <w:rFonts w:ascii="Consolas" w:hAnsi="Consolas" w:eastAsia="Consolas" w:cs="Consolas"/>
                <w:sz w:val="22"/>
              </w:rPr>
              <w:br w:type="textWrapping"/>
            </w:r>
            <w:r>
              <w:rPr>
                <w:rFonts w:ascii="Consolas" w:hAnsi="Consolas" w:eastAsia="Consolas" w:cs="Consolas"/>
                <w:sz w:val="22"/>
              </w:rPr>
              <w:t xml:space="preserve">        plot3(t(idx), u_con(idx), J_con_cum(idx), '^', ...</w:t>
            </w:r>
            <w:r>
              <w:rPr>
                <w:rFonts w:ascii="Consolas" w:hAnsi="Consolas" w:eastAsia="Consolas" w:cs="Consolas"/>
                <w:sz w:val="22"/>
              </w:rPr>
              <w:br w:type="textWrapping"/>
            </w:r>
            <w:r>
              <w:rPr>
                <w:rFonts w:ascii="Consolas" w:hAnsi="Consolas" w:eastAsia="Consolas" w:cs="Consolas"/>
                <w:sz w:val="22"/>
              </w:rPr>
              <w:t xml:space="preserve">            'MarkerFaceColor', [0.4660, 0.6740, 0.1880], 'MarkerEdgeColor', 'k', 'MarkerSize', 8);</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绘制零输入线</w:t>
            </w:r>
            <w:r>
              <w:rPr>
                <w:rFonts w:ascii="Consolas" w:hAnsi="Consolas" w:eastAsia="Consolas" w:cs="Consolas"/>
                <w:sz w:val="22"/>
              </w:rPr>
              <w:br w:type="textWrapping"/>
            </w:r>
            <w:r>
              <w:rPr>
                <w:rFonts w:ascii="Consolas" w:hAnsi="Consolas" w:eastAsia="Consolas" w:cs="Consolas"/>
                <w:sz w:val="22"/>
              </w:rPr>
              <w:t>plot3([0, T], [0, 0], [0, 0], 'k--', 'LineWidth', 1.5, ...</w:t>
            </w:r>
            <w:r>
              <w:rPr>
                <w:rFonts w:ascii="Consolas" w:hAnsi="Consolas" w:eastAsia="Consolas" w:cs="Consolas"/>
                <w:sz w:val="22"/>
              </w:rPr>
              <w:br w:type="textWrapping"/>
            </w:r>
            <w:r>
              <w:rPr>
                <w:rFonts w:ascii="Consolas" w:hAnsi="Consolas" w:eastAsia="Consolas" w:cs="Consolas"/>
                <w:sz w:val="22"/>
              </w:rPr>
              <w:t xml:space="preserve">    'DisplayName', '零输入线 (u=0)');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xlabel('时间 t (秒)', 'FontSize', 12, 'FontWeight', 'bold');</w:t>
            </w:r>
            <w:r>
              <w:rPr>
                <w:rFonts w:ascii="Consolas" w:hAnsi="Consolas" w:eastAsia="Consolas" w:cs="Consolas"/>
                <w:sz w:val="22"/>
              </w:rPr>
              <w:br w:type="textWrapping"/>
            </w:r>
            <w:r>
              <w:rPr>
                <w:rFonts w:ascii="Consolas" w:hAnsi="Consolas" w:eastAsia="Consolas" w:cs="Consolas"/>
                <w:sz w:val="22"/>
              </w:rPr>
              <w:t>ylabel('控制输入 u(t)', 'FontSize', 12, 'FontWeight', 'bold');</w:t>
            </w:r>
            <w:r>
              <w:rPr>
                <w:rFonts w:ascii="Consolas" w:hAnsi="Consolas" w:eastAsia="Consolas" w:cs="Consolas"/>
                <w:sz w:val="22"/>
              </w:rPr>
              <w:br w:type="textWrapping"/>
            </w:r>
            <w:r>
              <w:rPr>
                <w:rFonts w:ascii="Consolas" w:hAnsi="Consolas" w:eastAsia="Consolas" w:cs="Consolas"/>
                <w:sz w:val="22"/>
              </w:rPr>
              <w:t>zlabel('累计代价 J_{cum}(t) = ∫_0^t (x(τ)^2+u(τ)^2)dτ', 'FontSize', 12, 'FontWeight', 'bold');</w:t>
            </w:r>
            <w:r>
              <w:rPr>
                <w:rFonts w:ascii="Consolas" w:hAnsi="Consolas" w:eastAsia="Consolas" w:cs="Consolas"/>
                <w:sz w:val="22"/>
              </w:rPr>
              <w:br w:type="textWrapping"/>
            </w:r>
            <w:r>
              <w:rPr>
                <w:rFonts w:ascii="Consolas" w:hAnsi="Consolas" w:eastAsia="Consolas" w:cs="Consolas"/>
                <w:sz w:val="22"/>
              </w:rPr>
              <w:t>title('控制输入u随时间变化，z轴为累计代价', 'FontSize', 14, 'FontWeight', 'bold');</w:t>
            </w:r>
            <w:r>
              <w:rPr>
                <w:rFonts w:ascii="Consolas" w:hAnsi="Consolas" w:eastAsia="Consolas" w:cs="Consolas"/>
                <w:sz w:val="22"/>
              </w:rPr>
              <w:br w:type="textWrapping"/>
            </w:r>
            <w:r>
              <w:rPr>
                <w:rFonts w:ascii="Consolas" w:hAnsi="Consolas" w:eastAsia="Consolas" w:cs="Consolas"/>
                <w:sz w:val="22"/>
              </w:rPr>
              <w:t>legend('Location', 'best', 'FontSize', 10);</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t>u_max = max([abs(u_opt), abs(u_strong), abs(u_con)]);</w:t>
            </w:r>
            <w:r>
              <w:rPr>
                <w:rFonts w:ascii="Consolas" w:hAnsi="Consolas" w:eastAsia="Consolas" w:cs="Consolas"/>
                <w:sz w:val="22"/>
              </w:rPr>
              <w:br w:type="textWrapping"/>
            </w:r>
            <w:r>
              <w:rPr>
                <w:rFonts w:ascii="Consolas" w:hAnsi="Consolas" w:eastAsia="Consolas" w:cs="Consolas"/>
                <w:sz w:val="22"/>
              </w:rPr>
              <w:t>ylim([-u_max*1.1, u_max*1.1]);</w:t>
            </w:r>
            <w:r>
              <w:rPr>
                <w:rFonts w:ascii="Consolas" w:hAnsi="Consolas" w:eastAsia="Consolas" w:cs="Consolas"/>
                <w:sz w:val="22"/>
              </w:rPr>
              <w:br w:type="textWrapping"/>
            </w:r>
            <w:r>
              <w:rPr>
                <w:rFonts w:ascii="Consolas" w:hAnsi="Consolas" w:eastAsia="Consolas" w:cs="Consolas"/>
                <w:sz w:val="22"/>
              </w:rPr>
              <w:t>zlim([0, max([J_opt_cum, J_strong_cum, J_con_cum])*1.1]);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8. 图2: 状态x随时间变化，z轴为累计代价</w:t>
            </w:r>
            <w:r>
              <w:rPr>
                <w:rFonts w:ascii="Consolas" w:hAnsi="Consolas" w:eastAsia="Consolas" w:cs="Consolas"/>
                <w:sz w:val="22"/>
              </w:rPr>
              <w:br w:type="textWrapping"/>
            </w:r>
            <w:r>
              <w:rPr>
                <w:rFonts w:ascii="Consolas" w:hAnsi="Consolas" w:eastAsia="Consolas" w:cs="Consolas"/>
                <w:sz w:val="22"/>
              </w:rPr>
              <w:t>ax2 = subplot(2,2,[2,4]);</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view(45, 30);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抽样数据</w:t>
            </w:r>
            <w:r>
              <w:rPr>
                <w:rFonts w:ascii="Consolas" w:hAnsi="Consolas" w:eastAsia="Consolas" w:cs="Consolas"/>
                <w:sz w:val="22"/>
              </w:rPr>
              <w:br w:type="textWrapping"/>
            </w:r>
            <w:r>
              <w:rPr>
                <w:rFonts w:ascii="Consolas" w:hAnsi="Consolas" w:eastAsia="Consolas" w:cs="Consolas"/>
                <w:sz w:val="22"/>
              </w:rPr>
              <w:t>x_opt_sampled = x_opt(1:skip:end);</w:t>
            </w:r>
            <w:r>
              <w:rPr>
                <w:rFonts w:ascii="Consolas" w:hAnsi="Consolas" w:eastAsia="Consolas" w:cs="Consolas"/>
                <w:sz w:val="22"/>
              </w:rPr>
              <w:br w:type="textWrapping"/>
            </w:r>
            <w:r>
              <w:rPr>
                <w:rFonts w:ascii="Consolas" w:hAnsi="Consolas" w:eastAsia="Consolas" w:cs="Consolas"/>
                <w:sz w:val="22"/>
              </w:rPr>
              <w:t>x_strong_sampled = x_strong(1:skip:end);</w:t>
            </w:r>
            <w:r>
              <w:rPr>
                <w:rFonts w:ascii="Consolas" w:hAnsi="Consolas" w:eastAsia="Consolas" w:cs="Consolas"/>
                <w:sz w:val="22"/>
              </w:rPr>
              <w:br w:type="textWrapping"/>
            </w:r>
            <w:r>
              <w:rPr>
                <w:rFonts w:ascii="Consolas" w:hAnsi="Consolas" w:eastAsia="Consolas" w:cs="Consolas"/>
                <w:sz w:val="22"/>
              </w:rPr>
              <w:t>x_con_sampled = x_con(1:skip:end);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绘制三条状态轨迹</w:t>
            </w:r>
            <w:r>
              <w:rPr>
                <w:rFonts w:ascii="Consolas" w:hAnsi="Consolas" w:eastAsia="Consolas" w:cs="Consolas"/>
                <w:sz w:val="22"/>
              </w:rPr>
              <w:br w:type="textWrapping"/>
            </w:r>
            <w:r>
              <w:rPr>
                <w:rFonts w:ascii="Consolas" w:hAnsi="Consolas" w:eastAsia="Consolas" w:cs="Consolas"/>
                <w:sz w:val="22"/>
              </w:rPr>
              <w:t>% 策略1: LQR最优 (蓝色)</w:t>
            </w:r>
            <w:r>
              <w:rPr>
                <w:rFonts w:ascii="Consolas" w:hAnsi="Consolas" w:eastAsia="Consolas" w:cs="Consolas"/>
                <w:sz w:val="22"/>
              </w:rPr>
              <w:br w:type="textWrapping"/>
            </w:r>
            <w:r>
              <w:rPr>
                <w:rFonts w:ascii="Consolas" w:hAnsi="Consolas" w:eastAsia="Consolas" w:cs="Consolas"/>
                <w:sz w:val="22"/>
              </w:rPr>
              <w:t>plot3(t_sampled, x_opt_sampled, J_opt_cum_sampled, '-', 'Color', [0, 0.4470, 0.7410], ...</w:t>
            </w:r>
            <w:r>
              <w:rPr>
                <w:rFonts w:ascii="Consolas" w:hAnsi="Consolas" w:eastAsia="Consolas" w:cs="Consolas"/>
                <w:sz w:val="22"/>
              </w:rPr>
              <w:br w:type="textWrapping"/>
            </w:r>
            <w:r>
              <w:rPr>
                <w:rFonts w:ascii="Consolas" w:hAnsi="Consolas" w:eastAsia="Consolas" w:cs="Consolas"/>
                <w:sz w:val="22"/>
              </w:rPr>
              <w:t xml:space="preserve">    'LineWidth', 2, 'DisplayName', sprintf('策略1: LQR最优 (K=%.3f, J=%.2f)', K_opt, total_cost_opt));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策略2: 较强反馈 (红色)</w:t>
            </w:r>
            <w:r>
              <w:rPr>
                <w:rFonts w:ascii="Consolas" w:hAnsi="Consolas" w:eastAsia="Consolas" w:cs="Consolas"/>
                <w:sz w:val="22"/>
              </w:rPr>
              <w:br w:type="textWrapping"/>
            </w:r>
            <w:r>
              <w:rPr>
                <w:rFonts w:ascii="Consolas" w:hAnsi="Consolas" w:eastAsia="Consolas" w:cs="Consolas"/>
                <w:sz w:val="22"/>
              </w:rPr>
              <w:t>plot3(t_sampled, x_strong_sampled, J_strong_cum_sampled, '-', 'Color', [0.8500, 0.3250, 0.0980], ...</w:t>
            </w:r>
            <w:r>
              <w:rPr>
                <w:rFonts w:ascii="Consolas" w:hAnsi="Consolas" w:eastAsia="Consolas" w:cs="Consolas"/>
                <w:sz w:val="22"/>
              </w:rPr>
              <w:br w:type="textWrapping"/>
            </w:r>
            <w:r>
              <w:rPr>
                <w:rFonts w:ascii="Consolas" w:hAnsi="Consolas" w:eastAsia="Consolas" w:cs="Consolas"/>
                <w:sz w:val="22"/>
              </w:rPr>
              <w:t xml:space="preserve">    'LineWidth', 2, 'DisplayName', sprintf('策略2: 较强反馈 (K=%.3f, J=%.2f)', K_strong, total_cost_strong));</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策略3: 保守控制 (绿色)</w:t>
            </w:r>
            <w:r>
              <w:rPr>
                <w:rFonts w:ascii="Consolas" w:hAnsi="Consolas" w:eastAsia="Consolas" w:cs="Consolas"/>
                <w:sz w:val="22"/>
              </w:rPr>
              <w:br w:type="textWrapping"/>
            </w:r>
            <w:r>
              <w:rPr>
                <w:rFonts w:ascii="Consolas" w:hAnsi="Consolas" w:eastAsia="Consolas" w:cs="Consolas"/>
                <w:sz w:val="22"/>
              </w:rPr>
              <w:t>plot3(t_sampled, x_con_sampled, J_con_cum_sampled, '-', 'Color', [0.4660, 0.6740, 0.1880], ...</w:t>
            </w:r>
            <w:r>
              <w:rPr>
                <w:rFonts w:ascii="Consolas" w:hAnsi="Consolas" w:eastAsia="Consolas" w:cs="Consolas"/>
                <w:sz w:val="22"/>
              </w:rPr>
              <w:br w:type="textWrapping"/>
            </w:r>
            <w:r>
              <w:rPr>
                <w:rFonts w:ascii="Consolas" w:hAnsi="Consolas" w:eastAsia="Consolas" w:cs="Consolas"/>
                <w:sz w:val="22"/>
              </w:rPr>
              <w:t xml:space="preserve">    'LineWidth', 2, 'DisplayName', sprintf('策略3: 保守控制 (K=%.3f, J=%.2f)', K_con, total_cost_con));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在关键时间点添加标记</w:t>
            </w:r>
            <w:r>
              <w:rPr>
                <w:rFonts w:ascii="Consolas" w:hAnsi="Consolas" w:eastAsia="Consolas" w:cs="Consolas"/>
                <w:sz w:val="22"/>
              </w:rPr>
              <w:br w:type="textWrapping"/>
            </w:r>
            <w:r>
              <w:rPr>
                <w:rFonts w:ascii="Consolas" w:hAnsi="Consolas" w:eastAsia="Consolas" w:cs="Consolas"/>
                <w:sz w:val="22"/>
              </w:rPr>
              <w:t>for kt = 1:length(key_times)</w:t>
            </w:r>
            <w:r>
              <w:rPr>
                <w:rFonts w:ascii="Consolas" w:hAnsi="Consolas" w:eastAsia="Consolas" w:cs="Consolas"/>
                <w:sz w:val="22"/>
              </w:rPr>
              <w:br w:type="textWrapping"/>
            </w:r>
            <w:r>
              <w:rPr>
                <w:rFonts w:ascii="Consolas" w:hAnsi="Consolas" w:eastAsia="Consolas" w:cs="Consolas"/>
                <w:sz w:val="22"/>
              </w:rPr>
              <w:t xml:space="preserve">    [~, idx] = min(abs(t - key_times(kt)));</w:t>
            </w:r>
            <w:r>
              <w:rPr>
                <w:rFonts w:ascii="Consolas" w:hAnsi="Consolas" w:eastAsia="Consolas" w:cs="Consolas"/>
                <w:sz w:val="22"/>
              </w:rPr>
              <w:br w:type="textWrapping"/>
            </w:r>
            <w:r>
              <w:rPr>
                <w:rFonts w:ascii="Consolas" w:hAnsi="Consolas" w:eastAsia="Consolas" w:cs="Consolas"/>
                <w:sz w:val="22"/>
              </w:rPr>
              <w:t xml:space="preserve">    if idx &lt;= length(t)</w:t>
            </w:r>
            <w:r>
              <w:rPr>
                <w:rFonts w:ascii="Consolas" w:hAnsi="Consolas" w:eastAsia="Consolas" w:cs="Consolas"/>
                <w:sz w:val="22"/>
              </w:rPr>
              <w:br w:type="textWrapping"/>
            </w:r>
            <w:r>
              <w:rPr>
                <w:rFonts w:ascii="Consolas" w:hAnsi="Consolas" w:eastAsia="Consolas" w:cs="Consolas"/>
                <w:sz w:val="22"/>
              </w:rPr>
              <w:t xml:space="preserve">        % 策略1标记</w:t>
            </w:r>
            <w:r>
              <w:rPr>
                <w:rFonts w:ascii="Consolas" w:hAnsi="Consolas" w:eastAsia="Consolas" w:cs="Consolas"/>
                <w:sz w:val="22"/>
              </w:rPr>
              <w:br w:type="textWrapping"/>
            </w:r>
            <w:r>
              <w:rPr>
                <w:rFonts w:ascii="Consolas" w:hAnsi="Consolas" w:eastAsia="Consolas" w:cs="Consolas"/>
                <w:sz w:val="22"/>
              </w:rPr>
              <w:t xml:space="preserve">        plot3(t(idx), x_opt(idx), J_opt_cum(idx), 'o', ...</w:t>
            </w:r>
            <w:r>
              <w:rPr>
                <w:rFonts w:ascii="Consolas" w:hAnsi="Consolas" w:eastAsia="Consolas" w:cs="Consolas"/>
                <w:sz w:val="22"/>
              </w:rPr>
              <w:br w:type="textWrapping"/>
            </w:r>
            <w:r>
              <w:rPr>
                <w:rFonts w:ascii="Consolas" w:hAnsi="Consolas" w:eastAsia="Consolas" w:cs="Consolas"/>
                <w:sz w:val="22"/>
              </w:rPr>
              <w:t xml:space="preserve">            'MarkerFaceColor', [0, 0.4470, 0.7410], 'MarkerEdgeColor', 'k', 'MarkerSize', 8);</w:t>
            </w:r>
            <w:r>
              <w:rPr>
                <w:rFonts w:ascii="Consolas" w:hAnsi="Consolas" w:eastAsia="Consolas" w:cs="Consolas"/>
                <w:sz w:val="22"/>
              </w:rPr>
              <w:br w:type="textWrapping"/>
            </w:r>
            <w:r>
              <w:rPr>
                <w:rFonts w:ascii="Consolas" w:hAnsi="Consolas" w:eastAsia="Consolas" w:cs="Consolas"/>
                <w:sz w:val="22"/>
              </w:rPr>
              <w:t xml:space="preserve">        text(t(idx), x_opt(idx), J_opt_cum(idx)+5, ...</w:t>
            </w:r>
            <w:r>
              <w:rPr>
                <w:rFonts w:ascii="Consolas" w:hAnsi="Consolas" w:eastAsia="Consolas" w:cs="Consolas"/>
                <w:sz w:val="22"/>
              </w:rPr>
              <w:br w:type="textWrapping"/>
            </w:r>
            <w:r>
              <w:rPr>
                <w:rFonts w:ascii="Consolas" w:hAnsi="Consolas" w:eastAsia="Consolas" w:cs="Consolas"/>
                <w:sz w:val="22"/>
              </w:rPr>
              <w:t xml:space="preserve">            sprintf('t=%.1f\nx=%.2f', t(idx), x_opt(idx)), ...</w:t>
            </w:r>
            <w:r>
              <w:rPr>
                <w:rFonts w:ascii="Consolas" w:hAnsi="Consolas" w:eastAsia="Consolas" w:cs="Consolas"/>
                <w:sz w:val="22"/>
              </w:rPr>
              <w:br w:type="textWrapping"/>
            </w:r>
            <w:r>
              <w:rPr>
                <w:rFonts w:ascii="Consolas" w:hAnsi="Consolas" w:eastAsia="Consolas" w:cs="Consolas"/>
                <w:sz w:val="22"/>
              </w:rPr>
              <w:t xml:space="preserve">            'FontSize', 8, 'HorizontalAlignment', 'center', 'Color', [0, 0.4470, 0.7410]);</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策略2标记</w:t>
            </w:r>
            <w:r>
              <w:rPr>
                <w:rFonts w:ascii="Consolas" w:hAnsi="Consolas" w:eastAsia="Consolas" w:cs="Consolas"/>
                <w:sz w:val="22"/>
              </w:rPr>
              <w:br w:type="textWrapping"/>
            </w:r>
            <w:r>
              <w:rPr>
                <w:rFonts w:ascii="Consolas" w:hAnsi="Consolas" w:eastAsia="Consolas" w:cs="Consolas"/>
                <w:sz w:val="22"/>
              </w:rPr>
              <w:t xml:space="preserve">        plot3(t(idx), x_strong(idx), J_strong_cum(idx), 's', ...</w:t>
            </w:r>
            <w:r>
              <w:rPr>
                <w:rFonts w:ascii="Consolas" w:hAnsi="Consolas" w:eastAsia="Consolas" w:cs="Consolas"/>
                <w:sz w:val="22"/>
              </w:rPr>
              <w:br w:type="textWrapping"/>
            </w:r>
            <w:r>
              <w:rPr>
                <w:rFonts w:ascii="Consolas" w:hAnsi="Consolas" w:eastAsia="Consolas" w:cs="Consolas"/>
                <w:sz w:val="22"/>
              </w:rPr>
              <w:t xml:space="preserve">            'MarkerFaceColor', [0.8500, 0.3250, 0.0980], 'MarkerEdgeColor', 'k', 'MarkerSize', 8);</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 策略3标记</w:t>
            </w:r>
            <w:r>
              <w:rPr>
                <w:rFonts w:ascii="Consolas" w:hAnsi="Consolas" w:eastAsia="Consolas" w:cs="Consolas"/>
                <w:sz w:val="22"/>
              </w:rPr>
              <w:br w:type="textWrapping"/>
            </w:r>
            <w:r>
              <w:rPr>
                <w:rFonts w:ascii="Consolas" w:hAnsi="Consolas" w:eastAsia="Consolas" w:cs="Consolas"/>
                <w:sz w:val="22"/>
              </w:rPr>
              <w:t xml:space="preserve">        plot3(t(idx), x_con(idx), J_con_cum(idx), '^', ...</w:t>
            </w:r>
            <w:r>
              <w:rPr>
                <w:rFonts w:ascii="Consolas" w:hAnsi="Consolas" w:eastAsia="Consolas" w:cs="Consolas"/>
                <w:sz w:val="22"/>
              </w:rPr>
              <w:br w:type="textWrapping"/>
            </w:r>
            <w:r>
              <w:rPr>
                <w:rFonts w:ascii="Consolas" w:hAnsi="Consolas" w:eastAsia="Consolas" w:cs="Consolas"/>
                <w:sz w:val="22"/>
              </w:rPr>
              <w:t xml:space="preserve">            'MarkerFaceColor', [0.4660, 0.6740, 0.1880], 'MarkerEdgeColor', 'k', 'MarkerSize', 8);</w:t>
            </w:r>
            <w:r>
              <w:rPr>
                <w:rFonts w:ascii="Consolas" w:hAnsi="Consolas" w:eastAsia="Consolas" w:cs="Consolas"/>
                <w:sz w:val="22"/>
              </w:rPr>
              <w:br w:type="textWrapping"/>
            </w:r>
            <w:r>
              <w:rPr>
                <w:rFonts w:ascii="Consolas" w:hAnsi="Consolas" w:eastAsia="Consolas" w:cs="Consolas"/>
                <w:sz w:val="22"/>
              </w:rPr>
              <w:t xml:space="preserve">    end</w:t>
            </w:r>
            <w:r>
              <w:rPr>
                <w:rFonts w:ascii="Consolas" w:hAnsi="Consolas" w:eastAsia="Consolas" w:cs="Consolas"/>
                <w:sz w:val="22"/>
              </w:rPr>
              <w:br w:type="textWrapping"/>
            </w:r>
            <w:r>
              <w:rPr>
                <w:rFonts w:ascii="Consolas" w:hAnsi="Consolas" w:eastAsia="Consolas" w:cs="Consolas"/>
                <w:sz w:val="22"/>
              </w:rPr>
              <w:t>end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绘制目标状态线</w:t>
            </w:r>
            <w:r>
              <w:rPr>
                <w:rFonts w:ascii="Consolas" w:hAnsi="Consolas" w:eastAsia="Consolas" w:cs="Consolas"/>
                <w:sz w:val="22"/>
              </w:rPr>
              <w:br w:type="textWrapping"/>
            </w:r>
            <w:r>
              <w:rPr>
                <w:rFonts w:ascii="Consolas" w:hAnsi="Consolas" w:eastAsia="Consolas" w:cs="Consolas"/>
                <w:sz w:val="22"/>
              </w:rPr>
              <w:t>plot3([0, T], [0, 0], [0, 0], 'k--', 'LineWidth', 1.5, ...</w:t>
            </w:r>
            <w:r>
              <w:rPr>
                <w:rFonts w:ascii="Consolas" w:hAnsi="Consolas" w:eastAsia="Consolas" w:cs="Consolas"/>
                <w:sz w:val="22"/>
              </w:rPr>
              <w:br w:type="textWrapping"/>
            </w:r>
            <w:r>
              <w:rPr>
                <w:rFonts w:ascii="Consolas" w:hAnsi="Consolas" w:eastAsia="Consolas" w:cs="Consolas"/>
                <w:sz w:val="22"/>
              </w:rPr>
              <w:t xml:space="preserve">    'DisplayName', '目标状态 (x=0)');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绘制开环系统响应（无控制）</w:t>
            </w:r>
            <w:r>
              <w:rPr>
                <w:rFonts w:ascii="Consolas" w:hAnsi="Consolas" w:eastAsia="Consolas" w:cs="Consolas"/>
                <w:sz w:val="22"/>
              </w:rPr>
              <w:br w:type="textWrapping"/>
            </w:r>
            <w:r>
              <w:rPr>
                <w:rFonts w:ascii="Consolas" w:hAnsi="Consolas" w:eastAsia="Consolas" w:cs="Consolas"/>
                <w:sz w:val="22"/>
              </w:rPr>
              <w:t>x_open_sampled = x_open(1:skip:end);</w:t>
            </w:r>
            <w:r>
              <w:rPr>
                <w:rFonts w:ascii="Consolas" w:hAnsi="Consolas" w:eastAsia="Consolas" w:cs="Consolas"/>
                <w:sz w:val="22"/>
              </w:rPr>
              <w:br w:type="textWrapping"/>
            </w:r>
            <w:r>
              <w:rPr>
                <w:rFonts w:ascii="Consolas" w:hAnsi="Consolas" w:eastAsia="Consolas" w:cs="Consolas"/>
                <w:sz w:val="22"/>
              </w:rPr>
              <w:t>plot3(t_sampled, x_open_sampled, zeros(size(t_sampled)), 'm--', 'LineWidth', 1.5, ...</w:t>
            </w:r>
            <w:r>
              <w:rPr>
                <w:rFonts w:ascii="Consolas" w:hAnsi="Consolas" w:eastAsia="Consolas" w:cs="Consolas"/>
                <w:sz w:val="22"/>
              </w:rPr>
              <w:br w:type="textWrapping"/>
            </w:r>
            <w:r>
              <w:rPr>
                <w:rFonts w:ascii="Consolas" w:hAnsi="Consolas" w:eastAsia="Consolas" w:cs="Consolas"/>
                <w:sz w:val="22"/>
              </w:rPr>
              <w:t xml:space="preserve">    'DisplayName', '开环系统 (无控制)');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添加坐标轴标签</w:t>
            </w:r>
            <w:r>
              <w:rPr>
                <w:rFonts w:ascii="Consolas" w:hAnsi="Consolas" w:eastAsia="Consolas" w:cs="Consolas"/>
                <w:sz w:val="22"/>
              </w:rPr>
              <w:br w:type="textWrapping"/>
            </w:r>
            <w:r>
              <w:rPr>
                <w:rFonts w:ascii="Consolas" w:hAnsi="Consolas" w:eastAsia="Consolas" w:cs="Consolas"/>
                <w:sz w:val="22"/>
              </w:rPr>
              <w:t>xlabel('时间 t (秒)', 'FontSize', 12, 'FontWeight', 'bold');</w:t>
            </w:r>
            <w:r>
              <w:rPr>
                <w:rFonts w:ascii="Consolas" w:hAnsi="Consolas" w:eastAsia="Consolas" w:cs="Consolas"/>
                <w:sz w:val="22"/>
              </w:rPr>
              <w:br w:type="textWrapping"/>
            </w:r>
            <w:r>
              <w:rPr>
                <w:rFonts w:ascii="Consolas" w:hAnsi="Consolas" w:eastAsia="Consolas" w:cs="Consolas"/>
                <w:sz w:val="22"/>
              </w:rPr>
              <w:t>ylabel('系统状态 x(t)', 'FontSize', 12, 'FontWeight', 'bold');</w:t>
            </w:r>
            <w:r>
              <w:rPr>
                <w:rFonts w:ascii="Consolas" w:hAnsi="Consolas" w:eastAsia="Consolas" w:cs="Consolas"/>
                <w:sz w:val="22"/>
              </w:rPr>
              <w:br w:type="textWrapping"/>
            </w:r>
            <w:r>
              <w:rPr>
                <w:rFonts w:ascii="Consolas" w:hAnsi="Consolas" w:eastAsia="Consolas" w:cs="Consolas"/>
                <w:sz w:val="22"/>
              </w:rPr>
              <w:t>zlabel('累计代价 J_{cum}(t) = ∫_0^t (x(τ)^2+u(τ)^2)dτ', 'FontSize', 12, 'FontWeight', 'bold');</w:t>
            </w:r>
            <w:r>
              <w:rPr>
                <w:rFonts w:ascii="Consolas" w:hAnsi="Consolas" w:eastAsia="Consolas" w:cs="Consolas"/>
                <w:sz w:val="22"/>
              </w:rPr>
              <w:br w:type="textWrapping"/>
            </w:r>
            <w:r>
              <w:rPr>
                <w:rFonts w:ascii="Consolas" w:hAnsi="Consolas" w:eastAsia="Consolas" w:cs="Consolas"/>
                <w:sz w:val="22"/>
              </w:rPr>
              <w:t>title('系统状态x随时间变化，z轴为累计代价', 'FontSize', 14, 'FontWeight', 'bold');</w:t>
            </w:r>
            <w:r>
              <w:rPr>
                <w:rFonts w:ascii="Consolas" w:hAnsi="Consolas" w:eastAsia="Consolas" w:cs="Consolas"/>
                <w:sz w:val="22"/>
              </w:rPr>
              <w:br w:type="textWrapping"/>
            </w:r>
            <w:r>
              <w:rPr>
                <w:rFonts w:ascii="Consolas" w:hAnsi="Consolas" w:eastAsia="Consolas" w:cs="Consolas"/>
                <w:sz w:val="22"/>
              </w:rPr>
              <w:t>legend('Location', 'best', 'FontSize', 10);</w:t>
            </w:r>
            <w:r>
              <w:rPr>
                <w:rFonts w:ascii="Consolas" w:hAnsi="Consolas" w:eastAsia="Consolas" w:cs="Consolas"/>
                <w:sz w:val="22"/>
              </w:rPr>
              <w:br w:type="textWrapping"/>
            </w:r>
            <w:r>
              <w:rPr>
                <w:rFonts w:ascii="Consolas" w:hAnsi="Consolas" w:eastAsia="Consolas" w:cs="Consolas"/>
                <w:sz w:val="22"/>
              </w:rPr>
              <w:t>grid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设置坐标轴范围</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t>x_max = max([abs(x_opt), abs(x_strong), abs(x_con), abs(x_open)]);</w:t>
            </w:r>
            <w:r>
              <w:rPr>
                <w:rFonts w:ascii="Consolas" w:hAnsi="Consolas" w:eastAsia="Consolas" w:cs="Consolas"/>
                <w:sz w:val="22"/>
              </w:rPr>
              <w:br w:type="textWrapping"/>
            </w:r>
            <w:r>
              <w:rPr>
                <w:rFonts w:ascii="Consolas" w:hAnsi="Consolas" w:eastAsia="Consolas" w:cs="Consolas"/>
                <w:sz w:val="22"/>
              </w:rPr>
              <w:t>ylim([-x_max*0.1, x_max*1.1]);</w:t>
            </w:r>
            <w:r>
              <w:rPr>
                <w:rFonts w:ascii="Consolas" w:hAnsi="Consolas" w:eastAsia="Consolas" w:cs="Consolas"/>
                <w:sz w:val="22"/>
              </w:rPr>
              <w:br w:type="textWrapping"/>
            </w:r>
            <w:r>
              <w:rPr>
                <w:rFonts w:ascii="Consolas" w:hAnsi="Consolas" w:eastAsia="Consolas" w:cs="Consolas"/>
                <w:sz w:val="22"/>
              </w:rPr>
              <w:t>zlim([0, max([J_opt_cum, J_strong_cum, J_con_cum])*1.1]);</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9. 绘制二维投影对比图</w:t>
            </w:r>
            <w:r>
              <w:rPr>
                <w:rFonts w:ascii="Consolas" w:hAnsi="Consolas" w:eastAsia="Consolas" w:cs="Consolas"/>
                <w:sz w:val="22"/>
              </w:rPr>
              <w:br w:type="textWrapping"/>
            </w:r>
            <w:r>
              <w:rPr>
                <w:rFonts w:ascii="Consolas" w:hAnsi="Consolas" w:eastAsia="Consolas" w:cs="Consolas"/>
                <w:sz w:val="22"/>
              </w:rPr>
              <w:t>figure('Color', 'w', 'Position', [200, 200, 1200, 500]);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控制输入随时间变化</w:t>
            </w:r>
            <w:r>
              <w:rPr>
                <w:rFonts w:ascii="Consolas" w:hAnsi="Consolas" w:eastAsia="Consolas" w:cs="Consolas"/>
                <w:sz w:val="22"/>
              </w:rPr>
              <w:br w:type="textWrapping"/>
            </w:r>
            <w:r>
              <w:rPr>
                <w:rFonts w:ascii="Consolas" w:hAnsi="Consolas" w:eastAsia="Consolas" w:cs="Consolas"/>
                <w:sz w:val="22"/>
              </w:rPr>
              <w:t>subplot(1,3,1);</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 u_opt, '-', 'Color', [0, 0.4470, 0.7410], 'LineWidth', 2, 'DisplayName', '策略1: LQR最优');</w:t>
            </w:r>
            <w:r>
              <w:rPr>
                <w:rFonts w:ascii="Consolas" w:hAnsi="Consolas" w:eastAsia="Consolas" w:cs="Consolas"/>
                <w:sz w:val="22"/>
              </w:rPr>
              <w:br w:type="textWrapping"/>
            </w:r>
            <w:r>
              <w:rPr>
                <w:rFonts w:ascii="Consolas" w:hAnsi="Consolas" w:eastAsia="Consolas" w:cs="Consolas"/>
                <w:sz w:val="22"/>
              </w:rPr>
              <w:t>plot(t, u_strong, '-', 'Color', [0.8500, 0.3250, 0.0980], 'LineWidth', 2, 'DisplayName', '策略2: 较强反馈');</w:t>
            </w:r>
            <w:r>
              <w:rPr>
                <w:rFonts w:ascii="Consolas" w:hAnsi="Consolas" w:eastAsia="Consolas" w:cs="Consolas"/>
                <w:sz w:val="22"/>
              </w:rPr>
              <w:br w:type="textWrapping"/>
            </w:r>
            <w:r>
              <w:rPr>
                <w:rFonts w:ascii="Consolas" w:hAnsi="Consolas" w:eastAsia="Consolas" w:cs="Consolas"/>
                <w:sz w:val="22"/>
              </w:rPr>
              <w:t>plot(t, u_con, '-', 'Color', [0.4660, 0.6740, 0.1880], 'LineWidth', 2, 'DisplayName', '策略3: 保守控制');</w:t>
            </w:r>
            <w:r>
              <w:rPr>
                <w:rFonts w:ascii="Consolas" w:hAnsi="Consolas" w:eastAsia="Consolas" w:cs="Consolas"/>
                <w:sz w:val="22"/>
              </w:rPr>
              <w:br w:type="textWrapping"/>
            </w:r>
            <w:r>
              <w:rPr>
                <w:rFonts w:ascii="Consolas" w:hAnsi="Consolas" w:eastAsia="Consolas" w:cs="Consolas"/>
                <w:sz w:val="22"/>
              </w:rPr>
              <w:t>plot([0, T], [0, 0], 'k--', 'LineWidth', 1.5, 'DisplayName', '零输入线');</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ylabel('控制输入 u(t)', 'FontSize', 11, 'FontWeight', 'bold');</w:t>
            </w:r>
            <w:r>
              <w:rPr>
                <w:rFonts w:ascii="Consolas" w:hAnsi="Consolas" w:eastAsia="Consolas" w:cs="Consolas"/>
                <w:sz w:val="22"/>
              </w:rPr>
              <w:br w:type="textWrapping"/>
            </w:r>
            <w:r>
              <w:rPr>
                <w:rFonts w:ascii="Consolas" w:hAnsi="Consolas" w:eastAsia="Consolas" w:cs="Consolas"/>
                <w:sz w:val="22"/>
              </w:rPr>
              <w:t>title('控制输入随时间变化',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系统状态随时间变化</w:t>
            </w:r>
            <w:r>
              <w:rPr>
                <w:rFonts w:ascii="Consolas" w:hAnsi="Consolas" w:eastAsia="Consolas" w:cs="Consolas"/>
                <w:sz w:val="22"/>
              </w:rPr>
              <w:br w:type="textWrapping"/>
            </w:r>
            <w:r>
              <w:rPr>
                <w:rFonts w:ascii="Consolas" w:hAnsi="Consolas" w:eastAsia="Consolas" w:cs="Consolas"/>
                <w:sz w:val="22"/>
              </w:rPr>
              <w:t>subplot(1,3,2);</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 x_opt, '-', 'Color', [0, 0.4470, 0.7410], 'LineWidth', 2, 'DisplayName', '策略1: LQR最优');</w:t>
            </w:r>
            <w:r>
              <w:rPr>
                <w:rFonts w:ascii="Consolas" w:hAnsi="Consolas" w:eastAsia="Consolas" w:cs="Consolas"/>
                <w:sz w:val="22"/>
              </w:rPr>
              <w:br w:type="textWrapping"/>
            </w:r>
            <w:r>
              <w:rPr>
                <w:rFonts w:ascii="Consolas" w:hAnsi="Consolas" w:eastAsia="Consolas" w:cs="Consolas"/>
                <w:sz w:val="22"/>
              </w:rPr>
              <w:t>plot(t, x_strong, '-', 'Color', [0.8500, 0.3250, 0.0980], 'LineWidth', 2, 'DisplayName', '策略2: 较强反馈');</w:t>
            </w:r>
            <w:r>
              <w:rPr>
                <w:rFonts w:ascii="Consolas" w:hAnsi="Consolas" w:eastAsia="Consolas" w:cs="Consolas"/>
                <w:sz w:val="22"/>
              </w:rPr>
              <w:br w:type="textWrapping"/>
            </w:r>
            <w:r>
              <w:rPr>
                <w:rFonts w:ascii="Consolas" w:hAnsi="Consolas" w:eastAsia="Consolas" w:cs="Consolas"/>
                <w:sz w:val="22"/>
              </w:rPr>
              <w:t>plot(t, x_con, '-', 'Color', [0.4660, 0.6740, 0.1880], 'LineWidth', 2, 'DisplayName', '策略3: 保守控制');</w:t>
            </w:r>
            <w:r>
              <w:rPr>
                <w:rFonts w:ascii="Consolas" w:hAnsi="Consolas" w:eastAsia="Consolas" w:cs="Consolas"/>
                <w:sz w:val="22"/>
              </w:rPr>
              <w:br w:type="textWrapping"/>
            </w:r>
            <w:r>
              <w:rPr>
                <w:rFonts w:ascii="Consolas" w:hAnsi="Consolas" w:eastAsia="Consolas" w:cs="Consolas"/>
                <w:sz w:val="22"/>
              </w:rPr>
              <w:t>plot(t, x_open, 'm--', 'LineWidth', 1.5, 'DisplayName', '开环系统');</w:t>
            </w:r>
            <w:r>
              <w:rPr>
                <w:rFonts w:ascii="Consolas" w:hAnsi="Consolas" w:eastAsia="Consolas" w:cs="Consolas"/>
                <w:sz w:val="22"/>
              </w:rPr>
              <w:br w:type="textWrapping"/>
            </w:r>
            <w:r>
              <w:rPr>
                <w:rFonts w:ascii="Consolas" w:hAnsi="Consolas" w:eastAsia="Consolas" w:cs="Consolas"/>
                <w:sz w:val="22"/>
              </w:rPr>
              <w:t>plot([0, T], [0, 0], 'k--', 'LineWidth', 1.5, 'DisplayName', '目标状态');</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ylabel('系统状态 x(t)', 'FontSize', 11, 'FontWeight', 'bold');</w:t>
            </w:r>
            <w:r>
              <w:rPr>
                <w:rFonts w:ascii="Consolas" w:hAnsi="Consolas" w:eastAsia="Consolas" w:cs="Consolas"/>
                <w:sz w:val="22"/>
              </w:rPr>
              <w:br w:type="textWrapping"/>
            </w:r>
            <w:r>
              <w:rPr>
                <w:rFonts w:ascii="Consolas" w:hAnsi="Consolas" w:eastAsia="Consolas" w:cs="Consolas"/>
                <w:sz w:val="22"/>
              </w:rPr>
              <w:t>title('系统状态随时间变化',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累计代价随时间变化</w:t>
            </w:r>
            <w:r>
              <w:rPr>
                <w:rFonts w:ascii="Consolas" w:hAnsi="Consolas" w:eastAsia="Consolas" w:cs="Consolas"/>
                <w:sz w:val="22"/>
              </w:rPr>
              <w:br w:type="textWrapping"/>
            </w:r>
            <w:r>
              <w:rPr>
                <w:rFonts w:ascii="Consolas" w:hAnsi="Consolas" w:eastAsia="Consolas" w:cs="Consolas"/>
                <w:sz w:val="22"/>
              </w:rPr>
              <w:t>subplot(1,3,3);</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 J_opt_cum, '-', 'Color', [0, 0.4470, 0.7410], 'LineWidth', 2, 'DisplayName', '策略1: LQR最优');</w:t>
            </w:r>
            <w:r>
              <w:rPr>
                <w:rFonts w:ascii="Consolas" w:hAnsi="Consolas" w:eastAsia="Consolas" w:cs="Consolas"/>
                <w:sz w:val="22"/>
              </w:rPr>
              <w:br w:type="textWrapping"/>
            </w:r>
            <w:r>
              <w:rPr>
                <w:rFonts w:ascii="Consolas" w:hAnsi="Consolas" w:eastAsia="Consolas" w:cs="Consolas"/>
                <w:sz w:val="22"/>
              </w:rPr>
              <w:t>plot(t, J_strong_cum, '-', 'Color', [0.8500, 0.3250, 0.0980], 'LineWidth', 2, 'DisplayName', '策略2: 较强反馈');</w:t>
            </w:r>
            <w:r>
              <w:rPr>
                <w:rFonts w:ascii="Consolas" w:hAnsi="Consolas" w:eastAsia="Consolas" w:cs="Consolas"/>
                <w:sz w:val="22"/>
              </w:rPr>
              <w:br w:type="textWrapping"/>
            </w:r>
            <w:r>
              <w:rPr>
                <w:rFonts w:ascii="Consolas" w:hAnsi="Consolas" w:eastAsia="Consolas" w:cs="Consolas"/>
                <w:sz w:val="22"/>
              </w:rPr>
              <w:t>plot(t, J_con_cum, '-', 'Color', [0.4660, 0.6740, 0.1880], 'LineWidth', 2, 'DisplayName', '策略3: 保守控制');</w:t>
            </w:r>
            <w:r>
              <w:rPr>
                <w:rFonts w:ascii="Consolas" w:hAnsi="Consolas" w:eastAsia="Consolas" w:cs="Consolas"/>
                <w:sz w:val="22"/>
              </w:rPr>
              <w:br w:type="textWrapping"/>
            </w:r>
            <w:r>
              <w:rPr>
                <w:rFonts w:ascii="Consolas" w:hAnsi="Consolas" w:eastAsia="Consolas" w:cs="Consolas"/>
                <w:sz w:val="22"/>
              </w:rPr>
              <w:t>plot(t, J_open_cum, 'm--', 'LineWidth', 1.5, 'DisplayName', '开环系统');</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ylabel('累计代价 J_{cum}(t)', 'FontSize', 11, 'FontWeight', 'bold');</w:t>
            </w:r>
            <w:r>
              <w:rPr>
                <w:rFonts w:ascii="Consolas" w:hAnsi="Consolas" w:eastAsia="Consolas" w:cs="Consolas"/>
                <w:sz w:val="22"/>
              </w:rPr>
              <w:br w:type="textWrapping"/>
            </w:r>
            <w:r>
              <w:rPr>
                <w:rFonts w:ascii="Consolas" w:hAnsi="Consolas" w:eastAsia="Consolas" w:cs="Consolas"/>
                <w:sz w:val="22"/>
              </w:rPr>
              <w:t>title('累计代价随时间变化', 'FontSize', 12, 'FontWeight', 'bold');</w:t>
            </w:r>
            <w:r>
              <w:rPr>
                <w:rFonts w:ascii="Consolas" w:hAnsi="Consolas" w:eastAsia="Consolas" w:cs="Consolas"/>
                <w:sz w:val="22"/>
              </w:rPr>
              <w:br w:type="textWrapping"/>
            </w:r>
            <w:r>
              <w:rPr>
                <w:rFonts w:ascii="Consolas" w:hAnsi="Consolas" w:eastAsia="Consolas" w:cs="Consolas"/>
                <w:sz w:val="22"/>
              </w:rPr>
              <w:t>legend('Location', 'northwest');</w:t>
            </w:r>
            <w:r>
              <w:rPr>
                <w:rFonts w:ascii="Consolas" w:hAnsi="Consolas" w:eastAsia="Consolas" w:cs="Consolas"/>
                <w:sz w:val="22"/>
              </w:rPr>
              <w:br w:type="textWrapping"/>
            </w:r>
            <w:r>
              <w:rPr>
                <w:rFonts w:ascii="Consolas" w:hAnsi="Consolas" w:eastAsia="Consolas" w:cs="Consolas"/>
                <w:sz w:val="22"/>
              </w:rPr>
              <w:t>xlim([0, 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标注最终总代价</w:t>
            </w:r>
            <w:r>
              <w:rPr>
                <w:rFonts w:ascii="Consolas" w:hAnsi="Consolas" w:eastAsia="Consolas" w:cs="Consolas"/>
                <w:sz w:val="22"/>
              </w:rPr>
              <w:br w:type="textWrapping"/>
            </w:r>
            <w:r>
              <w:rPr>
                <w:rFonts w:ascii="Consolas" w:hAnsi="Consolas" w:eastAsia="Consolas" w:cs="Consolas"/>
                <w:sz w:val="22"/>
              </w:rPr>
              <w:t>text(T, J_opt_cum(end), sprintf('%.1f', J_opt_cum(end)),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 0.4470, 0.7410]);</w:t>
            </w:r>
            <w:r>
              <w:rPr>
                <w:rFonts w:ascii="Consolas" w:hAnsi="Consolas" w:eastAsia="Consolas" w:cs="Consolas"/>
                <w:sz w:val="22"/>
              </w:rPr>
              <w:br w:type="textWrapping"/>
            </w:r>
            <w:r>
              <w:rPr>
                <w:rFonts w:ascii="Consolas" w:hAnsi="Consolas" w:eastAsia="Consolas" w:cs="Consolas"/>
                <w:sz w:val="22"/>
              </w:rPr>
              <w:t>text(T, J_strong_cum(end), sprintf('%.1f', J_strong_cum(end)),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[0.8500, 0.3250, 0.0980]);</w:t>
            </w:r>
            <w:r>
              <w:rPr>
                <w:rFonts w:ascii="Consolas" w:hAnsi="Consolas" w:eastAsia="Consolas" w:cs="Consolas"/>
                <w:sz w:val="22"/>
              </w:rPr>
              <w:br w:type="textWrapping"/>
            </w:r>
            <w:r>
              <w:rPr>
                <w:rFonts w:ascii="Consolas" w:hAnsi="Consolas" w:eastAsia="Consolas" w:cs="Consolas"/>
                <w:sz w:val="22"/>
              </w:rPr>
              <w:t>text(T, J_con_cum(end), sprintf('%.1f', J_con_cum(end)),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[0.4660, 0.6740, 0.1880]);</w:t>
            </w:r>
            <w:r>
              <w:rPr>
                <w:rFonts w:ascii="Consolas" w:hAnsi="Consolas" w:eastAsia="Consolas" w:cs="Consolas"/>
                <w:sz w:val="22"/>
              </w:rPr>
              <w:br w:type="textWrapping"/>
            </w:r>
            <w:r>
              <w:rPr>
                <w:rFonts w:ascii="Consolas" w:hAnsi="Consolas" w:eastAsia="Consolas" w:cs="Consolas"/>
                <w:sz w:val="22"/>
              </w:rPr>
              <w:t>text(T, J_open_cum(end), sprintf('%.1f', J_open_cum(end)), ...</w:t>
            </w:r>
            <w:r>
              <w:rPr>
                <w:rFonts w:ascii="Consolas" w:hAnsi="Consolas" w:eastAsia="Consolas" w:cs="Consolas"/>
                <w:sz w:val="22"/>
              </w:rPr>
              <w:br w:type="textWrapping"/>
            </w:r>
            <w:r>
              <w:rPr>
                <w:rFonts w:ascii="Consolas" w:hAnsi="Consolas" w:eastAsia="Consolas" w:cs="Consolas"/>
                <w:sz w:val="22"/>
              </w:rPr>
              <w:t xml:space="preserve">    'FontSize', 10, 'HorizontalAlignment', 'left', 'VerticalAlignment', 'middle', 'Color', 'm');</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sgtitle('连续系统时间域分析：控制输入、系统状态与累计代价', 'FontSize', 16,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10. 绘制闭环系统极点位置</w:t>
            </w:r>
            <w:r>
              <w:rPr>
                <w:rFonts w:ascii="Consolas" w:hAnsi="Consolas" w:eastAsia="Consolas" w:cs="Consolas"/>
                <w:sz w:val="22"/>
              </w:rPr>
              <w:br w:type="textWrapping"/>
            </w:r>
            <w:r>
              <w:rPr>
                <w:rFonts w:ascii="Consolas" w:hAnsi="Consolas" w:eastAsia="Consolas" w:cs="Consolas"/>
                <w:sz w:val="22"/>
              </w:rPr>
              <w:t>figure('Color', 'w', 'Position', [300, 300, 800, 600]);</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计算闭环系统极点</w:t>
            </w:r>
            <w:r>
              <w:rPr>
                <w:rFonts w:ascii="Consolas" w:hAnsi="Consolas" w:eastAsia="Consolas" w:cs="Consolas"/>
                <w:sz w:val="22"/>
              </w:rPr>
              <w:br w:type="textWrapping"/>
            </w:r>
            <w:r>
              <w:rPr>
                <w:rFonts w:ascii="Consolas" w:hAnsi="Consolas" w:eastAsia="Consolas" w:cs="Consolas"/>
                <w:sz w:val="22"/>
              </w:rPr>
              <w:t>p_opt = A - B*K_opt;</w:t>
            </w:r>
            <w:r>
              <w:rPr>
                <w:rFonts w:ascii="Consolas" w:hAnsi="Consolas" w:eastAsia="Consolas" w:cs="Consolas"/>
                <w:sz w:val="22"/>
              </w:rPr>
              <w:br w:type="textWrapping"/>
            </w:r>
            <w:r>
              <w:rPr>
                <w:rFonts w:ascii="Consolas" w:hAnsi="Consolas" w:eastAsia="Consolas" w:cs="Consolas"/>
                <w:sz w:val="22"/>
              </w:rPr>
              <w:t>p_strong = A - B*K_strong;</w:t>
            </w:r>
            <w:r>
              <w:rPr>
                <w:rFonts w:ascii="Consolas" w:hAnsi="Consolas" w:eastAsia="Consolas" w:cs="Consolas"/>
                <w:sz w:val="22"/>
              </w:rPr>
              <w:br w:type="textWrapping"/>
            </w:r>
            <w:r>
              <w:rPr>
                <w:rFonts w:ascii="Consolas" w:hAnsi="Consolas" w:eastAsia="Consolas" w:cs="Consolas"/>
                <w:sz w:val="22"/>
              </w:rPr>
              <w:t>p_con = A - B*K_con;</w:t>
            </w:r>
            <w:r>
              <w:rPr>
                <w:rFonts w:ascii="Consolas" w:hAnsi="Consolas" w:eastAsia="Consolas" w:cs="Consolas"/>
                <w:sz w:val="22"/>
              </w:rPr>
              <w:br w:type="textWrapping"/>
            </w:r>
            <w:r>
              <w:rPr>
                <w:rFonts w:ascii="Consolas" w:hAnsi="Consolas" w:eastAsia="Consolas" w:cs="Consolas"/>
                <w:sz w:val="22"/>
              </w:rPr>
              <w:t>p_open = A;  % 开环系统极点</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绘制极点</w:t>
            </w:r>
            <w:r>
              <w:rPr>
                <w:rFonts w:ascii="Consolas" w:hAnsi="Consolas" w:eastAsia="Consolas" w:cs="Consolas"/>
                <w:sz w:val="22"/>
              </w:rPr>
              <w:br w:type="textWrapping"/>
            </w:r>
            <w:r>
              <w:rPr>
                <w:rFonts w:ascii="Consolas" w:hAnsi="Consolas" w:eastAsia="Consolas" w:cs="Consolas"/>
                <w:sz w:val="22"/>
              </w:rPr>
              <w:t>plot(real(p_opt), imag(p_opt), 'o', 'MarkerSize', 12, 'MarkerFaceColor', [0, 0.4470, 0.7410], ...</w:t>
            </w:r>
            <w:r>
              <w:rPr>
                <w:rFonts w:ascii="Consolas" w:hAnsi="Consolas" w:eastAsia="Consolas" w:cs="Consolas"/>
                <w:sz w:val="22"/>
              </w:rPr>
              <w:br w:type="textWrapping"/>
            </w:r>
            <w:r>
              <w:rPr>
                <w:rFonts w:ascii="Consolas" w:hAnsi="Consolas" w:eastAsia="Consolas" w:cs="Consolas"/>
                <w:sz w:val="22"/>
              </w:rPr>
              <w:t xml:space="preserve">    'MarkerEdgeColor', 'k', 'DisplayName', sprintf('策略1: LQR最优 (λ=%.3f)', p_opt));</w:t>
            </w:r>
            <w:r>
              <w:rPr>
                <w:rFonts w:ascii="Consolas" w:hAnsi="Consolas" w:eastAsia="Consolas" w:cs="Consolas"/>
                <w:sz w:val="22"/>
              </w:rPr>
              <w:br w:type="textWrapping"/>
            </w:r>
            <w:r>
              <w:rPr>
                <w:rFonts w:ascii="Consolas" w:hAnsi="Consolas" w:eastAsia="Consolas" w:cs="Consolas"/>
                <w:sz w:val="22"/>
              </w:rPr>
              <w:t>plot(real(p_strong), imag(p_strong), 's', 'MarkerSize', 12, 'MarkerFaceColor', [0.8500, 0.3250, 0.0980], ...</w:t>
            </w:r>
            <w:r>
              <w:rPr>
                <w:rFonts w:ascii="Consolas" w:hAnsi="Consolas" w:eastAsia="Consolas" w:cs="Consolas"/>
                <w:sz w:val="22"/>
              </w:rPr>
              <w:br w:type="textWrapping"/>
            </w:r>
            <w:r>
              <w:rPr>
                <w:rFonts w:ascii="Consolas" w:hAnsi="Consolas" w:eastAsia="Consolas" w:cs="Consolas"/>
                <w:sz w:val="22"/>
              </w:rPr>
              <w:t xml:space="preserve">    'MarkerEdgeColor', 'k', 'DisplayName', sprintf('策略2: 较强反馈 (λ=%.3f)', p_strong));</w:t>
            </w:r>
            <w:r>
              <w:rPr>
                <w:rFonts w:ascii="Consolas" w:hAnsi="Consolas" w:eastAsia="Consolas" w:cs="Consolas"/>
                <w:sz w:val="22"/>
              </w:rPr>
              <w:br w:type="textWrapping"/>
            </w:r>
            <w:r>
              <w:rPr>
                <w:rFonts w:ascii="Consolas" w:hAnsi="Consolas" w:eastAsia="Consolas" w:cs="Consolas"/>
                <w:sz w:val="22"/>
              </w:rPr>
              <w:t>plot(real(p_con), imag(p_con), '^', 'MarkerSize', 12, 'MarkerFaceColor', [0.4660, 0.6740, 0.1880], ...</w:t>
            </w:r>
            <w:r>
              <w:rPr>
                <w:rFonts w:ascii="Consolas" w:hAnsi="Consolas" w:eastAsia="Consolas" w:cs="Consolas"/>
                <w:sz w:val="22"/>
              </w:rPr>
              <w:br w:type="textWrapping"/>
            </w:r>
            <w:r>
              <w:rPr>
                <w:rFonts w:ascii="Consolas" w:hAnsi="Consolas" w:eastAsia="Consolas" w:cs="Consolas"/>
                <w:sz w:val="22"/>
              </w:rPr>
              <w:t xml:space="preserve">    'MarkerEdgeColor', 'k', 'DisplayName', sprintf('策略3: 保守控制 (λ=%.3f)', p_con));</w:t>
            </w:r>
            <w:r>
              <w:rPr>
                <w:rFonts w:ascii="Consolas" w:hAnsi="Consolas" w:eastAsia="Consolas" w:cs="Consolas"/>
                <w:sz w:val="22"/>
              </w:rPr>
              <w:br w:type="textWrapping"/>
            </w:r>
            <w:r>
              <w:rPr>
                <w:rFonts w:ascii="Consolas" w:hAnsi="Consolas" w:eastAsia="Consolas" w:cs="Consolas"/>
                <w:sz w:val="22"/>
              </w:rPr>
              <w:t>plot(real(p_open), imag(p_open), 'd', 'MarkerSize', 12, 'MarkerFaceColor', 'm', ...</w:t>
            </w:r>
            <w:r>
              <w:rPr>
                <w:rFonts w:ascii="Consolas" w:hAnsi="Consolas" w:eastAsia="Consolas" w:cs="Consolas"/>
                <w:sz w:val="22"/>
              </w:rPr>
              <w:br w:type="textWrapping"/>
            </w:r>
            <w:r>
              <w:rPr>
                <w:rFonts w:ascii="Consolas" w:hAnsi="Consolas" w:eastAsia="Consolas" w:cs="Consolas"/>
                <w:sz w:val="22"/>
              </w:rPr>
              <w:t xml:space="preserve">    'MarkerEdgeColor', 'k', 'DisplayName', sprintf('开环系统 (λ=%.3f)', p_open));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绘制稳定区域边界（左半平面）</w:t>
            </w:r>
            <w:r>
              <w:rPr>
                <w:rFonts w:ascii="Consolas" w:hAnsi="Consolas" w:eastAsia="Consolas" w:cs="Consolas"/>
                <w:sz w:val="22"/>
              </w:rPr>
              <w:br w:type="textWrapping"/>
            </w:r>
            <w:r>
              <w:rPr>
                <w:rFonts w:ascii="Consolas" w:hAnsi="Consolas" w:eastAsia="Consolas" w:cs="Consolas"/>
                <w:sz w:val="22"/>
              </w:rPr>
              <w:t>plot([-5, 0], [0, 0], 'r--', 'LineWidth', 1.5, 'DisplayName', '稳定边界 (Re=0)');</w:t>
            </w:r>
            <w:r>
              <w:rPr>
                <w:rFonts w:ascii="Consolas" w:hAnsi="Consolas" w:eastAsia="Consolas" w:cs="Consolas"/>
                <w:sz w:val="22"/>
              </w:rPr>
              <w:br w:type="textWrapping"/>
            </w:r>
            <w:r>
              <w:rPr>
                <w:rFonts w:ascii="Consolas" w:hAnsi="Consolas" w:eastAsia="Consolas" w:cs="Consolas"/>
                <w:sz w:val="22"/>
              </w:rPr>
              <w:t>plot([0, 0], [-2, 2], 'r--', 'LineWidth', 1.5);</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设置坐标轴</w:t>
            </w:r>
            <w:r>
              <w:rPr>
                <w:rFonts w:ascii="Consolas" w:hAnsi="Consolas" w:eastAsia="Consolas" w:cs="Consolas"/>
                <w:sz w:val="22"/>
              </w:rPr>
              <w:br w:type="textWrapping"/>
            </w:r>
            <w:r>
              <w:rPr>
                <w:rFonts w:ascii="Consolas" w:hAnsi="Consolas" w:eastAsia="Consolas" w:cs="Consolas"/>
                <w:sz w:val="22"/>
              </w:rPr>
              <w:t>xlim([-2, 0.6]);</w:t>
            </w:r>
            <w:r>
              <w:rPr>
                <w:rFonts w:ascii="Consolas" w:hAnsi="Consolas" w:eastAsia="Consolas" w:cs="Consolas"/>
                <w:sz w:val="22"/>
              </w:rPr>
              <w:br w:type="textWrapping"/>
            </w:r>
            <w:r>
              <w:rPr>
                <w:rFonts w:ascii="Consolas" w:hAnsi="Consolas" w:eastAsia="Consolas" w:cs="Consolas"/>
                <w:sz w:val="22"/>
              </w:rPr>
              <w:t>ylim([-0.5, 0.5]);</w:t>
            </w:r>
            <w:r>
              <w:rPr>
                <w:rFonts w:ascii="Consolas" w:hAnsi="Consolas" w:eastAsia="Consolas" w:cs="Consolas"/>
                <w:sz w:val="22"/>
              </w:rPr>
              <w:br w:type="textWrapping"/>
            </w:r>
            <w:r>
              <w:rPr>
                <w:rFonts w:ascii="Consolas" w:hAnsi="Consolas" w:eastAsia="Consolas" w:cs="Consolas"/>
                <w:sz w:val="22"/>
              </w:rPr>
              <w:t>xlabel('实部 (Re)', 'FontSize', 12, 'FontWeight', 'bold');</w:t>
            </w:r>
            <w:r>
              <w:rPr>
                <w:rFonts w:ascii="Consolas" w:hAnsi="Consolas" w:eastAsia="Consolas" w:cs="Consolas"/>
                <w:sz w:val="22"/>
              </w:rPr>
              <w:br w:type="textWrapping"/>
            </w:r>
            <w:r>
              <w:rPr>
                <w:rFonts w:ascii="Consolas" w:hAnsi="Consolas" w:eastAsia="Consolas" w:cs="Consolas"/>
                <w:sz w:val="22"/>
              </w:rPr>
              <w:t>ylabel('虚部 (Im)', 'FontSize', 12, 'FontWeight', 'bold');</w:t>
            </w:r>
            <w:r>
              <w:rPr>
                <w:rFonts w:ascii="Consolas" w:hAnsi="Consolas" w:eastAsia="Consolas" w:cs="Consolas"/>
                <w:sz w:val="22"/>
              </w:rPr>
              <w:br w:type="textWrapping"/>
            </w:r>
            <w:r>
              <w:rPr>
                <w:rFonts w:ascii="Consolas" w:hAnsi="Consolas" w:eastAsia="Consolas" w:cs="Consolas"/>
                <w:sz w:val="22"/>
              </w:rPr>
              <w:t>title('闭环系统极点位置', 'FontSize', 14,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填充稳定区域</w:t>
            </w:r>
            <w:r>
              <w:rPr>
                <w:rFonts w:ascii="Consolas" w:hAnsi="Consolas" w:eastAsia="Consolas" w:cs="Consolas"/>
                <w:sz w:val="22"/>
              </w:rPr>
              <w:br w:type="textWrapping"/>
            </w:r>
            <w:r>
              <w:rPr>
                <w:rFonts w:ascii="Consolas" w:hAnsi="Consolas" w:eastAsia="Consolas" w:cs="Consolas"/>
                <w:sz w:val="22"/>
              </w:rPr>
              <w:t>fill([-5, 0, 0, -5], [-2, -2, 2, 2], [1, 0.9, 0.9], 'FaceAlpha', 0.3, 'EdgeColor', 'none');</w:t>
            </w:r>
            <w:r>
              <w:rPr>
                <w:rFonts w:ascii="Consolas" w:hAnsi="Consolas" w:eastAsia="Consolas" w:cs="Consolas"/>
                <w:sz w:val="22"/>
              </w:rPr>
              <w:br w:type="textWrapping"/>
            </w:r>
            <w:r>
              <w:rPr>
                <w:rFonts w:ascii="Consolas" w:hAnsi="Consolas" w:eastAsia="Consolas" w:cs="Consolas"/>
                <w:sz w:val="22"/>
              </w:rPr>
              <w:t>text(-1, 0.3, '稳定区域', 'FontSize', 12, 'Color', 'r', 'FontWeight', 'bold');</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11. 输出总结信息</w:t>
            </w:r>
            <w:r>
              <w:rPr>
                <w:rFonts w:ascii="Consolas" w:hAnsi="Consolas" w:eastAsia="Consolas" w:cs="Consolas"/>
                <w:sz w:val="22"/>
              </w:rPr>
              <w:br w:type="textWrapping"/>
            </w:r>
            <w:r>
              <w:rPr>
                <w:rFonts w:ascii="Consolas" w:hAnsi="Consolas" w:eastAsia="Consolas" w:cs="Consolas"/>
                <w:sz w:val="22"/>
              </w:rPr>
              <w:t>fprintf('=== 连续系统控制策略性能分析 ===\n');</w:t>
            </w:r>
            <w:r>
              <w:rPr>
                <w:rFonts w:ascii="Consolas" w:hAnsi="Consolas" w:eastAsia="Consolas" w:cs="Consolas"/>
                <w:sz w:val="22"/>
              </w:rPr>
              <w:br w:type="textWrapping"/>
            </w:r>
            <w:r>
              <w:rPr>
                <w:rFonts w:ascii="Consolas" w:hAnsi="Consolas" w:eastAsia="Consolas" w:cs="Consolas"/>
                <w:sz w:val="22"/>
              </w:rPr>
              <w:t>fprintf('策略1 (LQR最优, K=%.4f): 总代价 = %.4f\n', K_opt, total_cost_opt);</w:t>
            </w:r>
            <w:r>
              <w:rPr>
                <w:rFonts w:ascii="Consolas" w:hAnsi="Consolas" w:eastAsia="Consolas" w:cs="Consolas"/>
                <w:sz w:val="22"/>
              </w:rPr>
              <w:br w:type="textWrapping"/>
            </w:r>
            <w:r>
              <w:rPr>
                <w:rFonts w:ascii="Consolas" w:hAnsi="Consolas" w:eastAsia="Consolas" w:cs="Consolas"/>
                <w:sz w:val="22"/>
              </w:rPr>
              <w:t>fprintf('策略2 (较强反馈, K=%.4f): 总代价 = %.4f\n', K_strong, total_cost_strong);</w:t>
            </w:r>
            <w:r>
              <w:rPr>
                <w:rFonts w:ascii="Consolas" w:hAnsi="Consolas" w:eastAsia="Consolas" w:cs="Consolas"/>
                <w:sz w:val="22"/>
              </w:rPr>
              <w:br w:type="textWrapping"/>
            </w:r>
            <w:r>
              <w:rPr>
                <w:rFonts w:ascii="Consolas" w:hAnsi="Consolas" w:eastAsia="Consolas" w:cs="Consolas"/>
                <w:sz w:val="22"/>
              </w:rPr>
              <w:t>fprintf('策略3 (保守控制, K=%.4f): 总代价 = %.4f\n', K_con, total_cost_con);</w:t>
            </w:r>
            <w:r>
              <w:rPr>
                <w:rFonts w:ascii="Consolas" w:hAnsi="Consolas" w:eastAsia="Consolas" w:cs="Consolas"/>
                <w:sz w:val="22"/>
              </w:rPr>
              <w:br w:type="textWrapping"/>
            </w:r>
            <w:r>
              <w:rPr>
                <w:rFonts w:ascii="Consolas" w:hAnsi="Consolas" w:eastAsia="Consolas" w:cs="Consolas"/>
                <w:sz w:val="22"/>
              </w:rPr>
              <w:t>fprintf('开环系统 (无控制): 总代价 = %.4f\n\n', total_cost_open);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fprintf('闭环系统极点分析:\n');</w:t>
            </w:r>
            <w:r>
              <w:rPr>
                <w:rFonts w:ascii="Consolas" w:hAnsi="Consolas" w:eastAsia="Consolas" w:cs="Consolas"/>
                <w:sz w:val="22"/>
              </w:rPr>
              <w:br w:type="textWrapping"/>
            </w:r>
            <w:r>
              <w:rPr>
                <w:rFonts w:ascii="Consolas" w:hAnsi="Consolas" w:eastAsia="Consolas" w:cs="Consolas"/>
                <w:sz w:val="22"/>
              </w:rPr>
              <w:t>fprintf('策略1 (LQR最优): 闭环极点 λ = %.4f, 收敛速率 = %.4f\n', p_opt, -p_opt);</w:t>
            </w:r>
            <w:r>
              <w:rPr>
                <w:rFonts w:ascii="Consolas" w:hAnsi="Consolas" w:eastAsia="Consolas" w:cs="Consolas"/>
                <w:sz w:val="22"/>
              </w:rPr>
              <w:br w:type="textWrapping"/>
            </w:r>
            <w:r>
              <w:rPr>
                <w:rFonts w:ascii="Consolas" w:hAnsi="Consolas" w:eastAsia="Consolas" w:cs="Consolas"/>
                <w:sz w:val="22"/>
              </w:rPr>
              <w:t>fprintf('策略2 (较强反馈): 闭环极点 λ = %.4f, 收敛速率 = %.4f\n', p_strong, -p_strong);</w:t>
            </w:r>
            <w:r>
              <w:rPr>
                <w:rFonts w:ascii="Consolas" w:hAnsi="Consolas" w:eastAsia="Consolas" w:cs="Consolas"/>
                <w:sz w:val="22"/>
              </w:rPr>
              <w:br w:type="textWrapping"/>
            </w:r>
            <w:r>
              <w:rPr>
                <w:rFonts w:ascii="Consolas" w:hAnsi="Consolas" w:eastAsia="Consolas" w:cs="Consolas"/>
                <w:sz w:val="22"/>
              </w:rPr>
              <w:t>fprintf('策略3 (保守控制): 闭环极点 λ = %.4f, 收敛速率 = %.4f\n', p_con, -p_con);</w:t>
            </w:r>
            <w:r>
              <w:rPr>
                <w:rFonts w:ascii="Consolas" w:hAnsi="Consolas" w:eastAsia="Consolas" w:cs="Consolas"/>
                <w:sz w:val="22"/>
              </w:rPr>
              <w:br w:type="textWrapping"/>
            </w:r>
            <w:r>
              <w:rPr>
                <w:rFonts w:ascii="Consolas" w:hAnsi="Consolas" w:eastAsia="Consolas" w:cs="Consolas"/>
                <w:sz w:val="22"/>
              </w:rPr>
              <w:t>fprintf('开环系统: 开环极点 λ = %.4f, 收敛速率 = %.4f\n\n', p_open, -p_open);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fprintf('最优性分析:\n');</w:t>
            </w:r>
            <w:r>
              <w:rPr>
                <w:rFonts w:ascii="Consolas" w:hAnsi="Consolas" w:eastAsia="Consolas" w:cs="Consolas"/>
                <w:sz w:val="22"/>
              </w:rPr>
              <w:br w:type="textWrapping"/>
            </w:r>
            <w:r>
              <w:rPr>
                <w:rFonts w:ascii="Consolas" w:hAnsi="Consolas" w:eastAsia="Consolas" w:cs="Consolas"/>
                <w:sz w:val="22"/>
              </w:rPr>
              <w:t>fprintf('LQR最优策略的总代价最小，比策略2低 %.2f%%\n', (total_cost_strong-total_cost_opt)/total_cost_strong*100);</w:t>
            </w:r>
            <w:r>
              <w:rPr>
                <w:rFonts w:ascii="Consolas" w:hAnsi="Consolas" w:eastAsia="Consolas" w:cs="Consolas"/>
                <w:sz w:val="22"/>
              </w:rPr>
              <w:br w:type="textWrapping"/>
            </w:r>
            <w:r>
              <w:rPr>
                <w:rFonts w:ascii="Consolas" w:hAnsi="Consolas" w:eastAsia="Consolas" w:cs="Consolas"/>
                <w:sz w:val="22"/>
              </w:rPr>
              <w:t>fprintf('LQR最优策略的总代价最小，比策略3低 %.2f%%\n', (total_cost_con-total_cost_opt)/total_cost_con*100);</w:t>
            </w:r>
            <w:r>
              <w:rPr>
                <w:rFonts w:ascii="Consolas" w:hAnsi="Consolas" w:eastAsia="Consolas" w:cs="Consolas"/>
                <w:sz w:val="22"/>
              </w:rPr>
              <w:br w:type="textWrapping"/>
            </w:r>
            <w:r>
              <w:rPr>
                <w:rFonts w:ascii="Consolas" w:hAnsi="Consolas" w:eastAsia="Consolas" w:cs="Consolas"/>
                <w:sz w:val="22"/>
              </w:rPr>
              <w:t>fprintf('LQR最优策略的总代价最小，比开环系统低 %.2f%%\n\n', (total_cost_open-total_cost_opt)/total_cost_open*100);</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fprintf('控制效果分析:\n');</w:t>
            </w:r>
            <w:r>
              <w:rPr>
                <w:rFonts w:ascii="Consolas" w:hAnsi="Consolas" w:eastAsia="Consolas" w:cs="Consolas"/>
                <w:sz w:val="22"/>
              </w:rPr>
              <w:br w:type="textWrapping"/>
            </w:r>
            <w:r>
              <w:rPr>
                <w:rFonts w:ascii="Consolas" w:hAnsi="Consolas" w:eastAsia="Consolas" w:cs="Consolas"/>
                <w:sz w:val="22"/>
              </w:rPr>
              <w:t>fprintf('策略1 (LQR最优): 控制力度适中，收敛平滑，代价最小\n');</w:t>
            </w:r>
            <w:r>
              <w:rPr>
                <w:rFonts w:ascii="Consolas" w:hAnsi="Consolas" w:eastAsia="Consolas" w:cs="Consolas"/>
                <w:sz w:val="22"/>
              </w:rPr>
              <w:br w:type="textWrapping"/>
            </w:r>
            <w:r>
              <w:rPr>
                <w:rFonts w:ascii="Consolas" w:hAnsi="Consolas" w:eastAsia="Consolas" w:cs="Consolas"/>
                <w:sz w:val="22"/>
              </w:rPr>
              <w:t>fprintf('策略2 (较强反馈): 控制力度较大，收敛较快，但控制能量消耗较多\n');</w:t>
            </w:r>
            <w:r>
              <w:rPr>
                <w:rFonts w:ascii="Consolas" w:hAnsi="Consolas" w:eastAsia="Consolas" w:cs="Consolas"/>
                <w:sz w:val="22"/>
              </w:rPr>
              <w:br w:type="textWrapping"/>
            </w:r>
            <w:r>
              <w:rPr>
                <w:rFonts w:ascii="Consolas" w:hAnsi="Consolas" w:eastAsia="Consolas" w:cs="Consolas"/>
                <w:sz w:val="22"/>
              </w:rPr>
              <w:t>fprintf('策略3 (保守控制): 控制力度很小，收敛缓慢，状态误差持续存在时间长\n');</w:t>
            </w:r>
            <w:r>
              <w:rPr>
                <w:rFonts w:ascii="Consolas" w:hAnsi="Consolas" w:eastAsia="Consolas" w:cs="Consolas"/>
                <w:sz w:val="22"/>
              </w:rPr>
              <w:br w:type="textWrapping"/>
            </w:r>
            <w:r>
              <w:rPr>
                <w:rFonts w:ascii="Consolas" w:hAnsi="Consolas" w:eastAsia="Consolas" w:cs="Consolas"/>
                <w:sz w:val="22"/>
              </w:rPr>
              <w:t>fprintf('开环系统: 无控制，收敛最慢，代价最大\n');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12. 验证解析解与数值解的一致性</w:t>
            </w:r>
            <w:r>
              <w:rPr>
                <w:rFonts w:ascii="Consolas" w:hAnsi="Consolas" w:eastAsia="Consolas" w:cs="Consolas"/>
                <w:sz w:val="22"/>
              </w:rPr>
              <w:br w:type="textWrapping"/>
            </w:r>
            <w:r>
              <w:rPr>
                <w:rFonts w:ascii="Consolas" w:hAnsi="Consolas" w:eastAsia="Consolas" w:cs="Consolas"/>
                <w:sz w:val="22"/>
              </w:rPr>
              <w:t>figure('Color', 'w', 'Position', [400, 200, 800, 400]);</w:t>
            </w:r>
            <w:r>
              <w:rPr>
                <w:rFonts w:ascii="Consolas" w:hAnsi="Consolas" w:eastAsia="Consolas" w:cs="Consolas"/>
                <w:sz w:val="22"/>
              </w:rPr>
              <w:br w:type="textWrapping"/>
            </w:r>
            <w:r>
              <w:rPr>
                <w:rFonts w:ascii="Consolas" w:hAnsi="Consolas" w:eastAsia="Consolas" w:cs="Consolas"/>
                <w:sz w:val="22"/>
              </w:rPr>
              <w:t>subplot(1,2,1);</w:t>
            </w:r>
            <w:r>
              <w:rPr>
                <w:rFonts w:ascii="Consolas" w:hAnsi="Consolas" w:eastAsia="Consolas" w:cs="Consolas"/>
                <w:sz w:val="22"/>
              </w:rPr>
              <w:br w:type="textWrapping"/>
            </w:r>
            <w:r>
              <w:rPr>
                <w:rFonts w:ascii="Consolas" w:hAnsi="Consolas" w:eastAsia="Consolas" w:cs="Consolas"/>
                <w:sz w:val="22"/>
              </w:rPr>
              <w:t>hold on; grid on; box on;</w:t>
            </w:r>
            <w:r>
              <w:rPr>
                <w:rFonts w:ascii="Consolas" w:hAnsi="Consolas" w:eastAsia="Consolas" w:cs="Consolas"/>
                <w:sz w:val="22"/>
              </w:rPr>
              <w:br w:type="textWrapping"/>
            </w:r>
            <w:r>
              <w:rPr>
                <w:rFonts w:ascii="Consolas" w:hAnsi="Consolas" w:eastAsia="Consolas" w:cs="Consolas"/>
                <w:sz w:val="22"/>
              </w:rPr>
              <w:t>plot(t_analytic, x_opt_analytic, 'b-', 'LineWidth', 2, 'DisplayName', '解析解');</w:t>
            </w:r>
            <w:r>
              <w:rPr>
                <w:rFonts w:ascii="Consolas" w:hAnsi="Consolas" w:eastAsia="Consolas" w:cs="Consolas"/>
                <w:sz w:val="22"/>
              </w:rPr>
              <w:br w:type="textWrapping"/>
            </w:r>
            <w:r>
              <w:rPr>
                <w:rFonts w:ascii="Consolas" w:hAnsi="Consolas" w:eastAsia="Consolas" w:cs="Consolas"/>
                <w:sz w:val="22"/>
              </w:rPr>
              <w:t>plot(t, x_opt, 'r--', 'LineWidth', 1.5, 'DisplayName', '数值解');</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ylabel('系统状态 x(t)', 'FontSize', 11, 'FontWeight', 'bold');</w:t>
            </w:r>
            <w:r>
              <w:rPr>
                <w:rFonts w:ascii="Consolas" w:hAnsi="Consolas" w:eastAsia="Consolas" w:cs="Consolas"/>
                <w:sz w:val="22"/>
              </w:rPr>
              <w:br w:type="textWrapping"/>
            </w:r>
            <w:r>
              <w:rPr>
                <w:rFonts w:ascii="Consolas" w:hAnsi="Consolas" w:eastAsia="Consolas" w:cs="Consolas"/>
                <w:sz w:val="22"/>
              </w:rPr>
              <w:t>title('LQR最优控制: 解析解与数值解对比', 'FontSize', 12, 'FontWeight', 'bold');</w:t>
            </w:r>
            <w:r>
              <w:rPr>
                <w:rFonts w:ascii="Consolas" w:hAnsi="Consolas" w:eastAsia="Consolas" w:cs="Consolas"/>
                <w:sz w:val="22"/>
              </w:rPr>
              <w:br w:type="textWrapping"/>
            </w:r>
            <w:r>
              <w:rPr>
                <w:rFonts w:ascii="Consolas" w:hAnsi="Consolas" w:eastAsia="Consolas" w:cs="Consolas"/>
                <w:sz w:val="22"/>
              </w:rPr>
              <w:t>legend('Location', 'best');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计算相对误差</w:t>
            </w:r>
            <w:r>
              <w:rPr>
                <w:rFonts w:ascii="Consolas" w:hAnsi="Consolas" w:eastAsia="Consolas" w:cs="Consolas"/>
                <w:sz w:val="22"/>
              </w:rPr>
              <w:br w:type="textWrapping"/>
            </w:r>
            <w:r>
              <w:rPr>
                <w:rFonts w:ascii="Consolas" w:hAnsi="Consolas" w:eastAsia="Consolas" w:cs="Consolas"/>
                <w:sz w:val="22"/>
              </w:rPr>
              <w:t>rel_error = abs(x_opt(1:10:end) - interp1(t_analytic, x_opt_analytic, t(1:10:end))) ./ ...</w:t>
            </w:r>
            <w:r>
              <w:rPr>
                <w:rFonts w:ascii="Consolas" w:hAnsi="Consolas" w:eastAsia="Consolas" w:cs="Consolas"/>
                <w:sz w:val="22"/>
              </w:rPr>
              <w:br w:type="textWrapping"/>
            </w:r>
            <w:r>
              <w:rPr>
                <w:rFonts w:ascii="Consolas" w:hAnsi="Consolas" w:eastAsia="Consolas" w:cs="Consolas"/>
                <w:sz w:val="22"/>
              </w:rPr>
              <w:t xml:space="preserve">    abs(interp1(t_analytic, x_opt_analytic, t(1:10:end)));</w:t>
            </w:r>
            <w:r>
              <w:rPr>
                <w:rFonts w:ascii="Consolas" w:hAnsi="Consolas" w:eastAsia="Consolas" w:cs="Consolas"/>
                <w:sz w:val="22"/>
              </w:rPr>
              <w:br w:type="textWrapping"/>
            </w:r>
            <w:r>
              <w:rPr>
                <w:rFonts w:ascii="Consolas" w:hAnsi="Consolas" w:eastAsia="Consolas" w:cs="Consolas"/>
                <w:sz w:val="22"/>
              </w:rPr>
              <w:t>max_rel_error = max(rel_error);</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subplot(1,2,2);</w:t>
            </w:r>
            <w:r>
              <w:rPr>
                <w:rFonts w:ascii="Consolas" w:hAnsi="Consolas" w:eastAsia="Consolas" w:cs="Consolas"/>
                <w:sz w:val="22"/>
              </w:rPr>
              <w:br w:type="textWrapping"/>
            </w:r>
            <w:r>
              <w:rPr>
                <w:rFonts w:ascii="Consolas" w:hAnsi="Consolas" w:eastAsia="Consolas" w:cs="Consolas"/>
                <w:sz w:val="22"/>
              </w:rPr>
              <w:t>plot(t(1:10:end), rel_error, 'k-', 'LineWidth', 1.5);</w:t>
            </w:r>
            <w:r>
              <w:rPr>
                <w:rFonts w:ascii="Consolas" w:hAnsi="Consolas" w:eastAsia="Consolas" w:cs="Consolas"/>
                <w:sz w:val="22"/>
              </w:rPr>
              <w:br w:type="textWrapping"/>
            </w:r>
            <w:r>
              <w:rPr>
                <w:rFonts w:ascii="Consolas" w:hAnsi="Consolas" w:eastAsia="Consolas" w:cs="Consolas"/>
                <w:sz w:val="22"/>
              </w:rPr>
              <w:t>grid on; box on;</w:t>
            </w:r>
            <w:r>
              <w:rPr>
                <w:rFonts w:ascii="Consolas" w:hAnsi="Consolas" w:eastAsia="Consolas" w:cs="Consolas"/>
                <w:sz w:val="22"/>
              </w:rPr>
              <w:br w:type="textWrapping"/>
            </w:r>
            <w:r>
              <w:rPr>
                <w:rFonts w:ascii="Consolas" w:hAnsi="Consolas" w:eastAsia="Consolas" w:cs="Consolas"/>
                <w:sz w:val="22"/>
              </w:rPr>
              <w:t>xlabel('时间 t (秒)', 'FontSize', 11, 'FontWeight', 'bold');</w:t>
            </w:r>
            <w:r>
              <w:rPr>
                <w:rFonts w:ascii="Consolas" w:hAnsi="Consolas" w:eastAsia="Consolas" w:cs="Consolas"/>
                <w:sz w:val="22"/>
              </w:rPr>
              <w:br w:type="textWrapping"/>
            </w:r>
            <w:r>
              <w:rPr>
                <w:rFonts w:ascii="Consolas" w:hAnsi="Consolas" w:eastAsia="Consolas" w:cs="Consolas"/>
                <w:sz w:val="22"/>
              </w:rPr>
              <w:t>ylabel('相对误差', 'FontSize', 11, 'FontWeight', 'bold');</w:t>
            </w:r>
            <w:r>
              <w:rPr>
                <w:rFonts w:ascii="Consolas" w:hAnsi="Consolas" w:eastAsia="Consolas" w:cs="Consolas"/>
                <w:sz w:val="22"/>
              </w:rPr>
              <w:br w:type="textWrapping"/>
            </w:r>
            <w:r>
              <w:rPr>
                <w:rFonts w:ascii="Consolas" w:hAnsi="Consolas" w:eastAsia="Consolas" w:cs="Consolas"/>
                <w:sz w:val="22"/>
              </w:rPr>
              <w:t>title(sprintf('相对误差 (最大: %.2e)', max_rel_error), 'FontSize', 12, 'FontWeight', 'bold');</w:t>
            </w:r>
          </w:p>
        </w:tc>
      </w:tr>
    </w:tbl>
    <w:p w14:paraId="0FDC246E">
      <w:pPr>
        <w:spacing w:before="120" w:after="120" w:line="288" w:lineRule="auto"/>
        <w:ind w:left="0"/>
        <w:jc w:val="center"/>
      </w:pPr>
      <w:r>
        <w:drawing>
          <wp:inline distT="0" distB="0" distL="0" distR="0">
            <wp:extent cx="5257800" cy="2190750"/>
            <wp:effectExtent l="0" t="0" r="0" b="381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1"/>
                    <a:stretch>
                      <a:fillRect/>
                    </a:stretch>
                  </pic:blipFill>
                  <pic:spPr>
                    <a:xfrm>
                      <a:off x="0" y="0"/>
                      <a:ext cx="5257800" cy="2190750"/>
                    </a:xfrm>
                    <a:prstGeom prst="rect">
                      <a:avLst/>
                    </a:prstGeom>
                  </pic:spPr>
                </pic:pic>
              </a:graphicData>
            </a:graphic>
          </wp:inline>
        </w:drawing>
      </w:r>
    </w:p>
    <w:p w14:paraId="101413E9">
      <w:pPr>
        <w:spacing w:before="120" w:after="120" w:line="288" w:lineRule="auto"/>
        <w:ind w:left="0"/>
        <w:jc w:val="center"/>
      </w:pPr>
      <w:r>
        <w:drawing>
          <wp:inline distT="0" distB="0" distL="0" distR="0">
            <wp:extent cx="5257800" cy="3943350"/>
            <wp:effectExtent l="0" t="0" r="0" b="381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2"/>
                    <a:stretch>
                      <a:fillRect/>
                    </a:stretch>
                  </pic:blipFill>
                  <pic:spPr>
                    <a:xfrm>
                      <a:off x="0" y="0"/>
                      <a:ext cx="5257800" cy="3943350"/>
                    </a:xfrm>
                    <a:prstGeom prst="rect">
                      <a:avLst/>
                    </a:prstGeom>
                  </pic:spPr>
                </pic:pic>
              </a:graphicData>
            </a:graphic>
          </wp:inline>
        </w:drawing>
      </w:r>
    </w:p>
    <w:p w14:paraId="766D28FC">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04D5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E10D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61FADE"/>
    <w:multiLevelType w:val="singleLevel"/>
    <w:tmpl w:val="8461FADE"/>
    <w:lvl w:ilvl="0" w:tentative="0">
      <w:start w:val="1"/>
      <w:numFmt w:val="decimal"/>
      <w:lvlText w:val="%1."/>
      <w:lvlJc w:val="left"/>
      <w:rPr>
        <w:color w:val="3370FF"/>
      </w:rPr>
    </w:lvl>
  </w:abstractNum>
  <w:abstractNum w:abstractNumId="2">
    <w:nsid w:val="91995D4F"/>
    <w:multiLevelType w:val="singleLevel"/>
    <w:tmpl w:val="91995D4F"/>
    <w:lvl w:ilvl="0" w:tentative="0">
      <w:start w:val="0"/>
      <w:numFmt w:val="bullet"/>
      <w:lvlText w:val="￮"/>
      <w:lvlJc w:val="left"/>
      <w:rPr>
        <w:color w:val="3370FF"/>
      </w:rPr>
    </w:lvl>
  </w:abstractNum>
  <w:abstractNum w:abstractNumId="3">
    <w:nsid w:val="9239341B"/>
    <w:multiLevelType w:val="singleLevel"/>
    <w:tmpl w:val="9239341B"/>
    <w:lvl w:ilvl="0" w:tentative="0">
      <w:start w:val="0"/>
      <w:numFmt w:val="bullet"/>
      <w:lvlText w:val="•"/>
      <w:lvlJc w:val="left"/>
      <w:rPr>
        <w:color w:val="3370FF"/>
      </w:rPr>
    </w:lvl>
  </w:abstractNum>
  <w:abstractNum w:abstractNumId="4">
    <w:nsid w:val="9288B902"/>
    <w:multiLevelType w:val="singleLevel"/>
    <w:tmpl w:val="9288B902"/>
    <w:lvl w:ilvl="0" w:tentative="0">
      <w:start w:val="3"/>
      <w:numFmt w:val="decimal"/>
      <w:lvlText w:val="%1."/>
      <w:lvlJc w:val="left"/>
      <w:rPr>
        <w:color w:val="3370FF"/>
      </w:rPr>
    </w:lvl>
  </w:abstractNum>
  <w:abstractNum w:abstractNumId="5">
    <w:nsid w:val="9C8AC8EF"/>
    <w:multiLevelType w:val="singleLevel"/>
    <w:tmpl w:val="9C8AC8EF"/>
    <w:lvl w:ilvl="0" w:tentative="0">
      <w:start w:val="0"/>
      <w:numFmt w:val="bullet"/>
      <w:lvlText w:val="￮"/>
      <w:lvlJc w:val="left"/>
      <w:rPr>
        <w:color w:val="3370FF"/>
      </w:rPr>
    </w:lvl>
  </w:abstractNum>
  <w:abstractNum w:abstractNumId="6">
    <w:nsid w:val="B0F1ACD9"/>
    <w:multiLevelType w:val="singleLevel"/>
    <w:tmpl w:val="B0F1ACD9"/>
    <w:lvl w:ilvl="0" w:tentative="0">
      <w:start w:val="1"/>
      <w:numFmt w:val="decimal"/>
      <w:lvlText w:val="%1."/>
      <w:lvlJc w:val="left"/>
      <w:rPr>
        <w:color w:val="3370FF"/>
      </w:rPr>
    </w:lvl>
  </w:abstractNum>
  <w:abstractNum w:abstractNumId="7">
    <w:nsid w:val="B5E306ED"/>
    <w:multiLevelType w:val="singleLevel"/>
    <w:tmpl w:val="B5E306ED"/>
    <w:lvl w:ilvl="0" w:tentative="0">
      <w:start w:val="2"/>
      <w:numFmt w:val="decimal"/>
      <w:lvlText w:val="%1."/>
      <w:lvlJc w:val="left"/>
      <w:rPr>
        <w:color w:val="3370FF"/>
      </w:rPr>
    </w:lvl>
  </w:abstractNum>
  <w:abstractNum w:abstractNumId="8">
    <w:nsid w:val="B8CEF35B"/>
    <w:multiLevelType w:val="singleLevel"/>
    <w:tmpl w:val="B8CEF35B"/>
    <w:lvl w:ilvl="0" w:tentative="0">
      <w:start w:val="0"/>
      <w:numFmt w:val="bullet"/>
      <w:lvlText w:val="￮"/>
      <w:lvlJc w:val="left"/>
      <w:rPr>
        <w:color w:val="3370FF"/>
      </w:rPr>
    </w:lvl>
  </w:abstractNum>
  <w:abstractNum w:abstractNumId="9">
    <w:nsid w:val="BB64CFA9"/>
    <w:multiLevelType w:val="singleLevel"/>
    <w:tmpl w:val="BB64CFA9"/>
    <w:lvl w:ilvl="0" w:tentative="0">
      <w:start w:val="0"/>
      <w:numFmt w:val="bullet"/>
      <w:lvlText w:val="•"/>
      <w:lvlJc w:val="left"/>
      <w:rPr>
        <w:color w:val="3370FF"/>
      </w:rPr>
    </w:lvl>
  </w:abstractNum>
  <w:abstractNum w:abstractNumId="10">
    <w:nsid w:val="BE923771"/>
    <w:multiLevelType w:val="singleLevel"/>
    <w:tmpl w:val="BE923771"/>
    <w:lvl w:ilvl="0" w:tentative="0">
      <w:start w:val="1"/>
      <w:numFmt w:val="decimal"/>
      <w:lvlText w:val="%1."/>
      <w:lvlJc w:val="left"/>
      <w:rPr>
        <w:color w:val="3370FF"/>
      </w:rPr>
    </w:lvl>
  </w:abstractNum>
  <w:abstractNum w:abstractNumId="11">
    <w:nsid w:val="BF205925"/>
    <w:multiLevelType w:val="singleLevel"/>
    <w:tmpl w:val="BF205925"/>
    <w:lvl w:ilvl="0" w:tentative="0">
      <w:start w:val="1"/>
      <w:numFmt w:val="decimal"/>
      <w:lvlText w:val="%1."/>
      <w:lvlJc w:val="left"/>
      <w:rPr>
        <w:color w:val="3370FF"/>
      </w:rPr>
    </w:lvl>
  </w:abstractNum>
  <w:abstractNum w:abstractNumId="12">
    <w:nsid w:val="C8879AEF"/>
    <w:multiLevelType w:val="singleLevel"/>
    <w:tmpl w:val="C8879AEF"/>
    <w:lvl w:ilvl="0" w:tentative="0">
      <w:start w:val="0"/>
      <w:numFmt w:val="bullet"/>
      <w:lvlText w:val="•"/>
      <w:lvlJc w:val="left"/>
      <w:rPr>
        <w:color w:val="3370FF"/>
      </w:rPr>
    </w:lvl>
  </w:abstractNum>
  <w:abstractNum w:abstractNumId="13">
    <w:nsid w:val="CF092B84"/>
    <w:multiLevelType w:val="singleLevel"/>
    <w:tmpl w:val="CF092B84"/>
    <w:lvl w:ilvl="0" w:tentative="0">
      <w:start w:val="2"/>
      <w:numFmt w:val="decimal"/>
      <w:lvlText w:val="%1."/>
      <w:lvlJc w:val="left"/>
      <w:rPr>
        <w:color w:val="3370FF"/>
      </w:rPr>
    </w:lvl>
  </w:abstractNum>
  <w:abstractNum w:abstractNumId="14">
    <w:nsid w:val="D7F9FE59"/>
    <w:multiLevelType w:val="singleLevel"/>
    <w:tmpl w:val="D7F9FE59"/>
    <w:lvl w:ilvl="0" w:tentative="0">
      <w:start w:val="0"/>
      <w:numFmt w:val="bullet"/>
      <w:lvlText w:val="￮"/>
      <w:lvlJc w:val="left"/>
      <w:rPr>
        <w:color w:val="3370FF"/>
      </w:rPr>
    </w:lvl>
  </w:abstractNum>
  <w:abstractNum w:abstractNumId="15">
    <w:nsid w:val="DCBA6B53"/>
    <w:multiLevelType w:val="singleLevel"/>
    <w:tmpl w:val="DCBA6B53"/>
    <w:lvl w:ilvl="0" w:tentative="0">
      <w:start w:val="2"/>
      <w:numFmt w:val="decimal"/>
      <w:lvlText w:val="%1."/>
      <w:lvlJc w:val="left"/>
      <w:rPr>
        <w:color w:val="3370FF"/>
      </w:rPr>
    </w:lvl>
  </w:abstractNum>
  <w:abstractNum w:abstractNumId="16">
    <w:nsid w:val="E093A4B0"/>
    <w:multiLevelType w:val="singleLevel"/>
    <w:tmpl w:val="E093A4B0"/>
    <w:lvl w:ilvl="0" w:tentative="0">
      <w:start w:val="0"/>
      <w:numFmt w:val="bullet"/>
      <w:lvlText w:val="￮"/>
      <w:lvlJc w:val="left"/>
      <w:rPr>
        <w:color w:val="3370FF"/>
      </w:rPr>
    </w:lvl>
  </w:abstractNum>
  <w:abstractNum w:abstractNumId="17">
    <w:nsid w:val="F4B5D9F5"/>
    <w:multiLevelType w:val="singleLevel"/>
    <w:tmpl w:val="F4B5D9F5"/>
    <w:lvl w:ilvl="0" w:tentative="0">
      <w:start w:val="0"/>
      <w:numFmt w:val="bullet"/>
      <w:lvlText w:val="•"/>
      <w:lvlJc w:val="left"/>
      <w:rPr>
        <w:color w:val="3370FF"/>
      </w:rPr>
    </w:lvl>
  </w:abstractNum>
  <w:abstractNum w:abstractNumId="18">
    <w:nsid w:val="F7735DC9"/>
    <w:multiLevelType w:val="singleLevel"/>
    <w:tmpl w:val="F7735DC9"/>
    <w:lvl w:ilvl="0" w:tentative="0">
      <w:start w:val="0"/>
      <w:numFmt w:val="bullet"/>
      <w:lvlText w:val="•"/>
      <w:lvlJc w:val="left"/>
      <w:rPr>
        <w:color w:val="3370FF"/>
      </w:rPr>
    </w:lvl>
  </w:abstractNum>
  <w:abstractNum w:abstractNumId="19">
    <w:nsid w:val="0053208E"/>
    <w:multiLevelType w:val="singleLevel"/>
    <w:tmpl w:val="0053208E"/>
    <w:lvl w:ilvl="0" w:tentative="0">
      <w:start w:val="1"/>
      <w:numFmt w:val="decimal"/>
      <w:lvlText w:val="%1."/>
      <w:lvlJc w:val="left"/>
      <w:rPr>
        <w:color w:val="3370FF"/>
      </w:rPr>
    </w:lvl>
  </w:abstractNum>
  <w:abstractNum w:abstractNumId="20">
    <w:nsid w:val="0248C179"/>
    <w:multiLevelType w:val="singleLevel"/>
    <w:tmpl w:val="0248C179"/>
    <w:lvl w:ilvl="0" w:tentative="0">
      <w:start w:val="0"/>
      <w:numFmt w:val="bullet"/>
      <w:lvlText w:val="•"/>
      <w:lvlJc w:val="left"/>
      <w:rPr>
        <w:color w:val="3370FF"/>
      </w:rPr>
    </w:lvl>
  </w:abstractNum>
  <w:abstractNum w:abstractNumId="21">
    <w:nsid w:val="03D62ECE"/>
    <w:multiLevelType w:val="singleLevel"/>
    <w:tmpl w:val="03D62ECE"/>
    <w:lvl w:ilvl="0" w:tentative="0">
      <w:start w:val="3"/>
      <w:numFmt w:val="decimal"/>
      <w:lvlText w:val="%1."/>
      <w:lvlJc w:val="left"/>
      <w:rPr>
        <w:color w:val="3370FF"/>
      </w:rPr>
    </w:lvl>
  </w:abstractNum>
  <w:abstractNum w:abstractNumId="22">
    <w:nsid w:val="0E640482"/>
    <w:multiLevelType w:val="singleLevel"/>
    <w:tmpl w:val="0E640482"/>
    <w:lvl w:ilvl="0" w:tentative="0">
      <w:start w:val="2"/>
      <w:numFmt w:val="decimal"/>
      <w:lvlText w:val="%1."/>
      <w:lvlJc w:val="left"/>
      <w:rPr>
        <w:color w:val="3370FF"/>
      </w:rPr>
    </w:lvl>
  </w:abstractNum>
  <w:abstractNum w:abstractNumId="23">
    <w:nsid w:val="243FCF68"/>
    <w:multiLevelType w:val="singleLevel"/>
    <w:tmpl w:val="243FCF68"/>
    <w:lvl w:ilvl="0" w:tentative="0">
      <w:start w:val="0"/>
      <w:numFmt w:val="bullet"/>
      <w:lvlText w:val="￮"/>
      <w:lvlJc w:val="left"/>
      <w:rPr>
        <w:color w:val="3370FF"/>
      </w:rPr>
    </w:lvl>
  </w:abstractNum>
  <w:abstractNum w:abstractNumId="24">
    <w:nsid w:val="2470EC97"/>
    <w:multiLevelType w:val="singleLevel"/>
    <w:tmpl w:val="2470EC97"/>
    <w:lvl w:ilvl="0" w:tentative="0">
      <w:start w:val="1"/>
      <w:numFmt w:val="decimal"/>
      <w:lvlText w:val="%1."/>
      <w:lvlJc w:val="left"/>
      <w:rPr>
        <w:color w:val="3370FF"/>
      </w:rPr>
    </w:lvl>
  </w:abstractNum>
  <w:abstractNum w:abstractNumId="25">
    <w:nsid w:val="25B654F3"/>
    <w:multiLevelType w:val="singleLevel"/>
    <w:tmpl w:val="25B654F3"/>
    <w:lvl w:ilvl="0" w:tentative="0">
      <w:start w:val="0"/>
      <w:numFmt w:val="bullet"/>
      <w:lvlText w:val="•"/>
      <w:lvlJc w:val="left"/>
      <w:rPr>
        <w:color w:val="3370FF"/>
      </w:rPr>
    </w:lvl>
  </w:abstractNum>
  <w:abstractNum w:abstractNumId="26">
    <w:nsid w:val="2A8F537B"/>
    <w:multiLevelType w:val="singleLevel"/>
    <w:tmpl w:val="2A8F537B"/>
    <w:lvl w:ilvl="0" w:tentative="0">
      <w:start w:val="0"/>
      <w:numFmt w:val="bullet"/>
      <w:lvlText w:val="•"/>
      <w:lvlJc w:val="left"/>
      <w:rPr>
        <w:color w:val="3370FF"/>
      </w:rPr>
    </w:lvl>
  </w:abstractNum>
  <w:abstractNum w:abstractNumId="27">
    <w:nsid w:val="30FC5B15"/>
    <w:multiLevelType w:val="singleLevel"/>
    <w:tmpl w:val="30FC5B15"/>
    <w:lvl w:ilvl="0" w:tentative="0">
      <w:start w:val="0"/>
      <w:numFmt w:val="bullet"/>
      <w:lvlText w:val="￮"/>
      <w:lvlJc w:val="left"/>
      <w:rPr>
        <w:color w:val="3370FF"/>
      </w:rPr>
    </w:lvl>
  </w:abstractNum>
  <w:abstractNum w:abstractNumId="28">
    <w:nsid w:val="39A0D9AC"/>
    <w:multiLevelType w:val="singleLevel"/>
    <w:tmpl w:val="39A0D9AC"/>
    <w:lvl w:ilvl="0" w:tentative="0">
      <w:start w:val="4"/>
      <w:numFmt w:val="decimal"/>
      <w:lvlText w:val="%1."/>
      <w:lvlJc w:val="left"/>
      <w:rPr>
        <w:color w:val="3370FF"/>
      </w:rPr>
    </w:lvl>
  </w:abstractNum>
  <w:abstractNum w:abstractNumId="29">
    <w:nsid w:val="46A08BB8"/>
    <w:multiLevelType w:val="singleLevel"/>
    <w:tmpl w:val="46A08BB8"/>
    <w:lvl w:ilvl="0" w:tentative="0">
      <w:start w:val="3"/>
      <w:numFmt w:val="decimal"/>
      <w:lvlText w:val="%1."/>
      <w:lvlJc w:val="left"/>
      <w:rPr>
        <w:color w:val="3370FF"/>
      </w:rPr>
    </w:lvl>
  </w:abstractNum>
  <w:abstractNum w:abstractNumId="30">
    <w:nsid w:val="4C1BAE26"/>
    <w:multiLevelType w:val="singleLevel"/>
    <w:tmpl w:val="4C1BAE26"/>
    <w:lvl w:ilvl="0" w:tentative="0">
      <w:start w:val="3"/>
      <w:numFmt w:val="decimal"/>
      <w:lvlText w:val="%1."/>
      <w:lvlJc w:val="left"/>
      <w:rPr>
        <w:color w:val="3370FF"/>
      </w:rPr>
    </w:lvl>
  </w:abstractNum>
  <w:abstractNum w:abstractNumId="31">
    <w:nsid w:val="4D4DC07F"/>
    <w:multiLevelType w:val="singleLevel"/>
    <w:tmpl w:val="4D4DC07F"/>
    <w:lvl w:ilvl="0" w:tentative="0">
      <w:start w:val="0"/>
      <w:numFmt w:val="bullet"/>
      <w:lvlText w:val="•"/>
      <w:lvlJc w:val="left"/>
      <w:rPr>
        <w:color w:val="3370FF"/>
      </w:rPr>
    </w:lvl>
  </w:abstractNum>
  <w:abstractNum w:abstractNumId="32">
    <w:nsid w:val="4D94DA66"/>
    <w:multiLevelType w:val="singleLevel"/>
    <w:tmpl w:val="4D94DA66"/>
    <w:lvl w:ilvl="0" w:tentative="0">
      <w:start w:val="0"/>
      <w:numFmt w:val="bullet"/>
      <w:lvlText w:val="￮"/>
      <w:lvlJc w:val="left"/>
      <w:rPr>
        <w:color w:val="3370FF"/>
      </w:rPr>
    </w:lvl>
  </w:abstractNum>
  <w:abstractNum w:abstractNumId="33">
    <w:nsid w:val="58765686"/>
    <w:multiLevelType w:val="singleLevel"/>
    <w:tmpl w:val="58765686"/>
    <w:lvl w:ilvl="0" w:tentative="0">
      <w:start w:val="0"/>
      <w:numFmt w:val="bullet"/>
      <w:lvlText w:val="•"/>
      <w:lvlJc w:val="left"/>
      <w:rPr>
        <w:color w:val="3370FF"/>
      </w:rPr>
    </w:lvl>
  </w:abstractNum>
  <w:abstractNum w:abstractNumId="34">
    <w:nsid w:val="59ADCABA"/>
    <w:multiLevelType w:val="singleLevel"/>
    <w:tmpl w:val="59ADCABA"/>
    <w:lvl w:ilvl="0" w:tentative="0">
      <w:start w:val="3"/>
      <w:numFmt w:val="decimal"/>
      <w:lvlText w:val="%1."/>
      <w:lvlJc w:val="left"/>
      <w:rPr>
        <w:color w:val="3370FF"/>
      </w:rPr>
    </w:lvl>
  </w:abstractNum>
  <w:abstractNum w:abstractNumId="35">
    <w:nsid w:val="5A241D34"/>
    <w:multiLevelType w:val="singleLevel"/>
    <w:tmpl w:val="5A241D34"/>
    <w:lvl w:ilvl="0" w:tentative="0">
      <w:start w:val="0"/>
      <w:numFmt w:val="bullet"/>
      <w:lvlText w:val="•"/>
      <w:lvlJc w:val="left"/>
      <w:rPr>
        <w:color w:val="3370FF"/>
      </w:rPr>
    </w:lvl>
  </w:abstractNum>
  <w:abstractNum w:abstractNumId="36">
    <w:nsid w:val="60382F6E"/>
    <w:multiLevelType w:val="singleLevel"/>
    <w:tmpl w:val="60382F6E"/>
    <w:lvl w:ilvl="0" w:tentative="0">
      <w:start w:val="1"/>
      <w:numFmt w:val="decimal"/>
      <w:lvlText w:val="%1."/>
      <w:lvlJc w:val="left"/>
      <w:rPr>
        <w:color w:val="3370FF"/>
      </w:rPr>
    </w:lvl>
  </w:abstractNum>
  <w:abstractNum w:abstractNumId="37">
    <w:nsid w:val="629F7852"/>
    <w:multiLevelType w:val="singleLevel"/>
    <w:tmpl w:val="629F7852"/>
    <w:lvl w:ilvl="0" w:tentative="0">
      <w:start w:val="2"/>
      <w:numFmt w:val="decimal"/>
      <w:lvlText w:val="%1."/>
      <w:lvlJc w:val="left"/>
      <w:rPr>
        <w:color w:val="3370FF"/>
      </w:rPr>
    </w:lvl>
  </w:abstractNum>
  <w:abstractNum w:abstractNumId="38">
    <w:nsid w:val="72183CF9"/>
    <w:multiLevelType w:val="singleLevel"/>
    <w:tmpl w:val="72183CF9"/>
    <w:lvl w:ilvl="0" w:tentative="0">
      <w:start w:val="0"/>
      <w:numFmt w:val="bullet"/>
      <w:lvlText w:val="•"/>
      <w:lvlJc w:val="left"/>
      <w:rPr>
        <w:color w:val="3370FF"/>
      </w:rPr>
    </w:lvl>
  </w:abstractNum>
  <w:abstractNum w:abstractNumId="39">
    <w:nsid w:val="77ECEA79"/>
    <w:multiLevelType w:val="singleLevel"/>
    <w:tmpl w:val="77ECEA79"/>
    <w:lvl w:ilvl="0" w:tentative="0">
      <w:start w:val="3"/>
      <w:numFmt w:val="decimal"/>
      <w:lvlText w:val="%1."/>
      <w:lvlJc w:val="left"/>
      <w:rPr>
        <w:color w:val="3370FF"/>
      </w:rPr>
    </w:lvl>
  </w:abstractNum>
  <w:abstractNum w:abstractNumId="40">
    <w:nsid w:val="79AA4FA4"/>
    <w:multiLevelType w:val="singleLevel"/>
    <w:tmpl w:val="79AA4FA4"/>
    <w:lvl w:ilvl="0" w:tentative="0">
      <w:start w:val="0"/>
      <w:numFmt w:val="bullet"/>
      <w:lvlText w:val="•"/>
      <w:lvlJc w:val="left"/>
      <w:rPr>
        <w:color w:val="3370FF"/>
      </w:rPr>
    </w:lvl>
  </w:abstractNum>
  <w:abstractNum w:abstractNumId="41">
    <w:nsid w:val="7C246926"/>
    <w:multiLevelType w:val="singleLevel"/>
    <w:tmpl w:val="7C246926"/>
    <w:lvl w:ilvl="0" w:tentative="0">
      <w:start w:val="2"/>
      <w:numFmt w:val="decimal"/>
      <w:lvlText w:val="%1."/>
      <w:lvlJc w:val="left"/>
      <w:rPr>
        <w:color w:val="3370FF"/>
      </w:rPr>
    </w:lvl>
  </w:abstractNum>
  <w:abstractNum w:abstractNumId="42">
    <w:nsid w:val="7DEC2089"/>
    <w:multiLevelType w:val="singleLevel"/>
    <w:tmpl w:val="7DEC2089"/>
    <w:lvl w:ilvl="0" w:tentative="0">
      <w:start w:val="0"/>
      <w:numFmt w:val="bullet"/>
      <w:lvlText w:val="•"/>
      <w:lvlJc w:val="left"/>
      <w:rPr>
        <w:color w:val="3370FF"/>
      </w:rPr>
    </w:lvl>
  </w:abstractNum>
  <w:num w:numId="1">
    <w:abstractNumId w:val="19"/>
  </w:num>
  <w:num w:numId="2">
    <w:abstractNumId w:val="13"/>
  </w:num>
  <w:num w:numId="3">
    <w:abstractNumId w:val="34"/>
  </w:num>
  <w:num w:numId="4">
    <w:abstractNumId w:val="11"/>
  </w:num>
  <w:num w:numId="5">
    <w:abstractNumId w:val="7"/>
  </w:num>
  <w:num w:numId="6">
    <w:abstractNumId w:val="21"/>
  </w:num>
  <w:num w:numId="7">
    <w:abstractNumId w:val="25"/>
  </w:num>
  <w:num w:numId="8">
    <w:abstractNumId w:val="38"/>
  </w:num>
  <w:num w:numId="9">
    <w:abstractNumId w:val="20"/>
  </w:num>
  <w:num w:numId="10">
    <w:abstractNumId w:val="3"/>
  </w:num>
  <w:num w:numId="11">
    <w:abstractNumId w:val="26"/>
  </w:num>
  <w:num w:numId="12">
    <w:abstractNumId w:val="35"/>
  </w:num>
  <w:num w:numId="13">
    <w:abstractNumId w:val="12"/>
  </w:num>
  <w:num w:numId="14">
    <w:abstractNumId w:val="31"/>
  </w:num>
  <w:num w:numId="15">
    <w:abstractNumId w:val="17"/>
  </w:num>
  <w:num w:numId="16">
    <w:abstractNumId w:val="24"/>
  </w:num>
  <w:num w:numId="17">
    <w:abstractNumId w:val="15"/>
  </w:num>
  <w:num w:numId="18">
    <w:abstractNumId w:val="14"/>
  </w:num>
  <w:num w:numId="19">
    <w:abstractNumId w:val="5"/>
  </w:num>
  <w:num w:numId="20">
    <w:abstractNumId w:val="30"/>
  </w:num>
  <w:num w:numId="21">
    <w:abstractNumId w:val="36"/>
  </w:num>
  <w:num w:numId="22">
    <w:abstractNumId w:val="22"/>
  </w:num>
  <w:num w:numId="23">
    <w:abstractNumId w:val="29"/>
  </w:num>
  <w:num w:numId="24">
    <w:abstractNumId w:val="6"/>
  </w:num>
  <w:num w:numId="25">
    <w:abstractNumId w:val="41"/>
  </w:num>
  <w:num w:numId="26">
    <w:abstractNumId w:val="39"/>
  </w:num>
  <w:num w:numId="27">
    <w:abstractNumId w:val="10"/>
  </w:num>
  <w:num w:numId="28">
    <w:abstractNumId w:val="37"/>
  </w:num>
  <w:num w:numId="29">
    <w:abstractNumId w:val="4"/>
  </w:num>
  <w:num w:numId="30">
    <w:abstractNumId w:val="28"/>
  </w:num>
  <w:num w:numId="31">
    <w:abstractNumId w:val="1"/>
  </w:num>
  <w:num w:numId="32">
    <w:abstractNumId w:val="33"/>
  </w:num>
  <w:num w:numId="33">
    <w:abstractNumId w:val="42"/>
  </w:num>
  <w:num w:numId="34">
    <w:abstractNumId w:val="0"/>
  </w:num>
  <w:num w:numId="35">
    <w:abstractNumId w:val="23"/>
  </w:num>
  <w:num w:numId="36">
    <w:abstractNumId w:val="32"/>
  </w:num>
  <w:num w:numId="37">
    <w:abstractNumId w:val="18"/>
  </w:num>
  <w:num w:numId="38">
    <w:abstractNumId w:val="16"/>
  </w:num>
  <w:num w:numId="39">
    <w:abstractNumId w:val="27"/>
  </w:num>
  <w:num w:numId="40">
    <w:abstractNumId w:val="40"/>
  </w:num>
  <w:num w:numId="41">
    <w:abstractNumId w:val="9"/>
  </w:num>
  <w:num w:numId="42">
    <w:abstractNumId w:val="2"/>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compat>
    <w:useFELayout/>
    <w:splitPgBreakAndParaMark/>
    <w:compatSetting w:name="compatibilityMode" w:uri="http://schemas.microsoft.com/office/word" w:val="12"/>
  </w:compat>
  <w:rsids>
    <w:rsidRoot w:val="00000000"/>
    <w:rsid w:val="30D855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88</Pages>
  <Words>758</Words>
  <Characters>1025</Characters>
  <TotalTime>1</TotalTime>
  <ScaleCrop>false</ScaleCrop>
  <LinksUpToDate>false</LinksUpToDate>
  <CharactersWithSpaces>1066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2026-03-08T03:21:00Z</dcterms:created>
  <dc:creator>Apache POI</dc:creator>
  <cp:lastModifiedBy>18768988</cp:lastModifiedBy>
  <dcterms:modified xsi:type="dcterms:W3CDTF">2026-03-08T03:23:18Z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eyJoZGlkIjoiMmRmNTViZGU0Nzc0Y2I5MDVmOWI2ZWI4NWRmYzc4MGUiLCJ1c2VySWQiOiIxOTk1MzcxIn0=</vt:lpwstr>
  </property>
  <property fmtid="{D5CDD505-2E9C-101B-9397-08002B2CF9AE}" pid="3" name="KSOProductBuildVer">
    <vt:lpwstr>2052-12.1.0.25225</vt:lpwstr>
  </property>
  <property fmtid="{D5CDD505-2E9C-101B-9397-08002B2CF9AE}" pid="4" name="ICV">
    <vt:lpwstr>B056292E2B0E4FF7A0941D26BDF7D328_12</vt:lpwstr>
  </property>
</Properties>
</file>